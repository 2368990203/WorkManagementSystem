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DD1141">
        <w:rPr>
          <w:rFonts w:ascii="Times New Roman" w:hAnsi="Times New Roman" w:cs="Times New Roman"/>
          <w:sz w:val="30"/>
        </w:rPr>
        <w:t>7</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p>
    <w:p w:rsidR="00F639ED" w:rsidRDefault="00A5224D">
      <w:pPr>
        <w:pStyle w:val="TOC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bookmarkStart w:id="0" w:name="_GoBack"/>
    <w:bookmarkEnd w:id="0"/>
    <w:p w:rsidR="00343248" w:rsidRDefault="00A5224D">
      <w:pPr>
        <w:pStyle w:val="TOC1"/>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2526754" w:history="1">
        <w:r w:rsidR="00343248" w:rsidRPr="009B3578">
          <w:rPr>
            <w:rStyle w:val="afd"/>
            <w:rFonts w:ascii="Times New Roman" w:eastAsia="黑体" w:hAnsi="Times New Roman" w:cs="Times New Roman"/>
            <w:noProof/>
          </w:rPr>
          <w:t>1</w:t>
        </w:r>
        <w:r w:rsidR="00343248" w:rsidRPr="009B3578">
          <w:rPr>
            <w:rStyle w:val="afd"/>
            <w:rFonts w:ascii="Times New Roman" w:eastAsia="黑体" w:hAnsi="Times New Roman" w:cs="Times New Roman"/>
            <w:noProof/>
          </w:rPr>
          <w:t>．导言</w:t>
        </w:r>
        <w:r w:rsidR="00343248">
          <w:rPr>
            <w:noProof/>
            <w:webHidden/>
          </w:rPr>
          <w:tab/>
        </w:r>
        <w:r w:rsidR="00343248">
          <w:rPr>
            <w:noProof/>
            <w:webHidden/>
          </w:rPr>
          <w:fldChar w:fldCharType="begin"/>
        </w:r>
        <w:r w:rsidR="00343248">
          <w:rPr>
            <w:noProof/>
            <w:webHidden/>
          </w:rPr>
          <w:instrText xml:space="preserve"> PAGEREF _Toc12526754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343248">
      <w:pPr>
        <w:pStyle w:val="TOC2"/>
        <w:tabs>
          <w:tab w:val="right" w:leader="dot" w:pos="8296"/>
        </w:tabs>
        <w:ind w:left="440"/>
        <w:rPr>
          <w:noProof/>
          <w:kern w:val="2"/>
          <w:sz w:val="21"/>
        </w:rPr>
      </w:pPr>
      <w:hyperlink w:anchor="_Toc12526755" w:history="1">
        <w:r w:rsidRPr="009B3578">
          <w:rPr>
            <w:rStyle w:val="afd"/>
            <w:rFonts w:ascii="Times New Roman" w:eastAsia="黑体" w:hAnsi="Times New Roman" w:cs="Times New Roman"/>
            <w:noProof/>
          </w:rPr>
          <w:t xml:space="preserve">1.1 </w:t>
        </w:r>
        <w:r w:rsidRPr="009B3578">
          <w:rPr>
            <w:rStyle w:val="afd"/>
            <w:rFonts w:ascii="Times New Roman" w:eastAsia="黑体" w:hAnsi="Times New Roman" w:cs="Times New Roman"/>
            <w:noProof/>
          </w:rPr>
          <w:t>目的</w:t>
        </w:r>
        <w:r>
          <w:rPr>
            <w:noProof/>
            <w:webHidden/>
          </w:rPr>
          <w:tab/>
        </w:r>
        <w:r>
          <w:rPr>
            <w:noProof/>
            <w:webHidden/>
          </w:rPr>
          <w:fldChar w:fldCharType="begin"/>
        </w:r>
        <w:r>
          <w:rPr>
            <w:noProof/>
            <w:webHidden/>
          </w:rPr>
          <w:instrText xml:space="preserve"> PAGEREF _Toc12526755 \h </w:instrText>
        </w:r>
        <w:r>
          <w:rPr>
            <w:noProof/>
            <w:webHidden/>
          </w:rPr>
        </w:r>
        <w:r>
          <w:rPr>
            <w:noProof/>
            <w:webHidden/>
          </w:rPr>
          <w:fldChar w:fldCharType="separate"/>
        </w:r>
        <w:r>
          <w:rPr>
            <w:noProof/>
            <w:webHidden/>
          </w:rPr>
          <w:t>1</w:t>
        </w:r>
        <w:r>
          <w:rPr>
            <w:noProof/>
            <w:webHidden/>
          </w:rPr>
          <w:fldChar w:fldCharType="end"/>
        </w:r>
      </w:hyperlink>
    </w:p>
    <w:p w:rsidR="00343248" w:rsidRDefault="00343248">
      <w:pPr>
        <w:pStyle w:val="TOC2"/>
        <w:tabs>
          <w:tab w:val="right" w:leader="dot" w:pos="8296"/>
        </w:tabs>
        <w:ind w:left="440"/>
        <w:rPr>
          <w:noProof/>
          <w:kern w:val="2"/>
          <w:sz w:val="21"/>
        </w:rPr>
      </w:pPr>
      <w:hyperlink w:anchor="_Toc12526756" w:history="1">
        <w:r w:rsidRPr="009B3578">
          <w:rPr>
            <w:rStyle w:val="afd"/>
            <w:rFonts w:ascii="Times New Roman" w:eastAsia="黑体" w:hAnsi="Times New Roman" w:cs="Times New Roman"/>
            <w:noProof/>
          </w:rPr>
          <w:t xml:space="preserve">1.2 </w:t>
        </w:r>
        <w:r w:rsidRPr="009B3578">
          <w:rPr>
            <w:rStyle w:val="afd"/>
            <w:rFonts w:ascii="Times New Roman" w:eastAsia="黑体" w:hAnsi="Times New Roman" w:cs="Times New Roman"/>
            <w:noProof/>
          </w:rPr>
          <w:t>范围</w:t>
        </w:r>
        <w:r>
          <w:rPr>
            <w:noProof/>
            <w:webHidden/>
          </w:rPr>
          <w:tab/>
        </w:r>
        <w:r>
          <w:rPr>
            <w:noProof/>
            <w:webHidden/>
          </w:rPr>
          <w:fldChar w:fldCharType="begin"/>
        </w:r>
        <w:r>
          <w:rPr>
            <w:noProof/>
            <w:webHidden/>
          </w:rPr>
          <w:instrText xml:space="preserve"> PAGEREF _Toc12526756 \h </w:instrText>
        </w:r>
        <w:r>
          <w:rPr>
            <w:noProof/>
            <w:webHidden/>
          </w:rPr>
        </w:r>
        <w:r>
          <w:rPr>
            <w:noProof/>
            <w:webHidden/>
          </w:rPr>
          <w:fldChar w:fldCharType="separate"/>
        </w:r>
        <w:r>
          <w:rPr>
            <w:noProof/>
            <w:webHidden/>
          </w:rPr>
          <w:t>1</w:t>
        </w:r>
        <w:r>
          <w:rPr>
            <w:noProof/>
            <w:webHidden/>
          </w:rPr>
          <w:fldChar w:fldCharType="end"/>
        </w:r>
      </w:hyperlink>
    </w:p>
    <w:p w:rsidR="00343248" w:rsidRDefault="00343248">
      <w:pPr>
        <w:pStyle w:val="TOC2"/>
        <w:tabs>
          <w:tab w:val="right" w:leader="dot" w:pos="8296"/>
        </w:tabs>
        <w:ind w:left="440"/>
        <w:rPr>
          <w:noProof/>
          <w:kern w:val="2"/>
          <w:sz w:val="21"/>
        </w:rPr>
      </w:pPr>
      <w:hyperlink w:anchor="_Toc12526757" w:history="1">
        <w:r w:rsidRPr="009B3578">
          <w:rPr>
            <w:rStyle w:val="afd"/>
            <w:rFonts w:ascii="Times New Roman" w:eastAsia="黑体" w:hAnsi="Times New Roman" w:cs="Times New Roman"/>
            <w:noProof/>
          </w:rPr>
          <w:t xml:space="preserve">1.3 </w:t>
        </w:r>
        <w:r w:rsidRPr="009B3578">
          <w:rPr>
            <w:rStyle w:val="afd"/>
            <w:rFonts w:ascii="Times New Roman" w:eastAsia="黑体" w:hAnsi="Times New Roman" w:cs="Times New Roman"/>
            <w:noProof/>
          </w:rPr>
          <w:t>引用标准</w:t>
        </w:r>
        <w:r>
          <w:rPr>
            <w:noProof/>
            <w:webHidden/>
          </w:rPr>
          <w:tab/>
        </w:r>
        <w:r>
          <w:rPr>
            <w:noProof/>
            <w:webHidden/>
          </w:rPr>
          <w:fldChar w:fldCharType="begin"/>
        </w:r>
        <w:r>
          <w:rPr>
            <w:noProof/>
            <w:webHidden/>
          </w:rPr>
          <w:instrText xml:space="preserve"> PAGEREF _Toc12526757 \h </w:instrText>
        </w:r>
        <w:r>
          <w:rPr>
            <w:noProof/>
            <w:webHidden/>
          </w:rPr>
        </w:r>
        <w:r>
          <w:rPr>
            <w:noProof/>
            <w:webHidden/>
          </w:rPr>
          <w:fldChar w:fldCharType="separate"/>
        </w:r>
        <w:r>
          <w:rPr>
            <w:noProof/>
            <w:webHidden/>
          </w:rPr>
          <w:t>1</w:t>
        </w:r>
        <w:r>
          <w:rPr>
            <w:noProof/>
            <w:webHidden/>
          </w:rPr>
          <w:fldChar w:fldCharType="end"/>
        </w:r>
      </w:hyperlink>
    </w:p>
    <w:p w:rsidR="00343248" w:rsidRDefault="00343248">
      <w:pPr>
        <w:pStyle w:val="TOC2"/>
        <w:tabs>
          <w:tab w:val="right" w:leader="dot" w:pos="8296"/>
        </w:tabs>
        <w:ind w:left="440"/>
        <w:rPr>
          <w:noProof/>
          <w:kern w:val="2"/>
          <w:sz w:val="21"/>
        </w:rPr>
      </w:pPr>
      <w:hyperlink w:anchor="_Toc12526758" w:history="1">
        <w:r w:rsidRPr="009B3578">
          <w:rPr>
            <w:rStyle w:val="afd"/>
            <w:rFonts w:ascii="Times New Roman" w:eastAsia="黑体" w:hAnsi="Times New Roman" w:cs="Times New Roman"/>
            <w:noProof/>
          </w:rPr>
          <w:t xml:space="preserve">1.4 </w:t>
        </w:r>
        <w:r w:rsidRPr="009B3578">
          <w:rPr>
            <w:rStyle w:val="afd"/>
            <w:rFonts w:ascii="Times New Roman" w:eastAsia="黑体" w:hAnsi="Times New Roman" w:cs="Times New Roman"/>
            <w:noProof/>
          </w:rPr>
          <w:t>参考资料</w:t>
        </w:r>
        <w:r>
          <w:rPr>
            <w:noProof/>
            <w:webHidden/>
          </w:rPr>
          <w:tab/>
        </w:r>
        <w:r>
          <w:rPr>
            <w:noProof/>
            <w:webHidden/>
          </w:rPr>
          <w:fldChar w:fldCharType="begin"/>
        </w:r>
        <w:r>
          <w:rPr>
            <w:noProof/>
            <w:webHidden/>
          </w:rPr>
          <w:instrText xml:space="preserve"> PAGEREF _Toc12526758 \h </w:instrText>
        </w:r>
        <w:r>
          <w:rPr>
            <w:noProof/>
            <w:webHidden/>
          </w:rPr>
        </w:r>
        <w:r>
          <w:rPr>
            <w:noProof/>
            <w:webHidden/>
          </w:rPr>
          <w:fldChar w:fldCharType="separate"/>
        </w:r>
        <w:r>
          <w:rPr>
            <w:noProof/>
            <w:webHidden/>
          </w:rPr>
          <w:t>1</w:t>
        </w:r>
        <w:r>
          <w:rPr>
            <w:noProof/>
            <w:webHidden/>
          </w:rPr>
          <w:fldChar w:fldCharType="end"/>
        </w:r>
      </w:hyperlink>
    </w:p>
    <w:p w:rsidR="00343248" w:rsidRDefault="00343248">
      <w:pPr>
        <w:pStyle w:val="TOC2"/>
        <w:tabs>
          <w:tab w:val="right" w:leader="dot" w:pos="8296"/>
        </w:tabs>
        <w:ind w:left="440"/>
        <w:rPr>
          <w:noProof/>
          <w:kern w:val="2"/>
          <w:sz w:val="21"/>
        </w:rPr>
      </w:pPr>
      <w:hyperlink w:anchor="_Toc12526759" w:history="1">
        <w:r w:rsidRPr="009B3578">
          <w:rPr>
            <w:rStyle w:val="afd"/>
            <w:rFonts w:ascii="Times New Roman" w:eastAsia="黑体" w:hAnsi="Times New Roman" w:cs="Times New Roman"/>
            <w:noProof/>
          </w:rPr>
          <w:t xml:space="preserve">1.5 </w:t>
        </w:r>
        <w:r w:rsidRPr="009B3578">
          <w:rPr>
            <w:rStyle w:val="afd"/>
            <w:rFonts w:ascii="Times New Roman" w:eastAsia="黑体" w:hAnsi="Times New Roman" w:cs="Times New Roman"/>
            <w:noProof/>
          </w:rPr>
          <w:t>版本更新信息</w:t>
        </w:r>
        <w:r>
          <w:rPr>
            <w:noProof/>
            <w:webHidden/>
          </w:rPr>
          <w:tab/>
        </w:r>
        <w:r>
          <w:rPr>
            <w:noProof/>
            <w:webHidden/>
          </w:rPr>
          <w:fldChar w:fldCharType="begin"/>
        </w:r>
        <w:r>
          <w:rPr>
            <w:noProof/>
            <w:webHidden/>
          </w:rPr>
          <w:instrText xml:space="preserve"> PAGEREF _Toc12526759 \h </w:instrText>
        </w:r>
        <w:r>
          <w:rPr>
            <w:noProof/>
            <w:webHidden/>
          </w:rPr>
        </w:r>
        <w:r>
          <w:rPr>
            <w:noProof/>
            <w:webHidden/>
          </w:rPr>
          <w:fldChar w:fldCharType="separate"/>
        </w:r>
        <w:r>
          <w:rPr>
            <w:noProof/>
            <w:webHidden/>
          </w:rPr>
          <w:t>2</w:t>
        </w:r>
        <w:r>
          <w:rPr>
            <w:noProof/>
            <w:webHidden/>
          </w:rPr>
          <w:fldChar w:fldCharType="end"/>
        </w:r>
      </w:hyperlink>
    </w:p>
    <w:p w:rsidR="00343248" w:rsidRDefault="00343248">
      <w:pPr>
        <w:pStyle w:val="TOC1"/>
        <w:rPr>
          <w:noProof/>
          <w:kern w:val="2"/>
          <w:sz w:val="21"/>
        </w:rPr>
      </w:pPr>
      <w:hyperlink w:anchor="_Toc12526760" w:history="1">
        <w:r w:rsidRPr="009B3578">
          <w:rPr>
            <w:rStyle w:val="afd"/>
            <w:rFonts w:ascii="Times New Roman" w:eastAsia="黑体" w:hAnsi="Times New Roman" w:cs="Times New Roman"/>
            <w:noProof/>
          </w:rPr>
          <w:t>2</w:t>
        </w:r>
        <w:r w:rsidRPr="009B3578">
          <w:rPr>
            <w:rStyle w:val="afd"/>
            <w:rFonts w:ascii="Times New Roman" w:eastAsia="黑体" w:hAnsi="Times New Roman" w:cs="Times New Roman"/>
            <w:noProof/>
          </w:rPr>
          <w:t>．项目需求简介</w:t>
        </w:r>
        <w:r>
          <w:rPr>
            <w:noProof/>
            <w:webHidden/>
          </w:rPr>
          <w:tab/>
        </w:r>
        <w:r>
          <w:rPr>
            <w:noProof/>
            <w:webHidden/>
          </w:rPr>
          <w:fldChar w:fldCharType="begin"/>
        </w:r>
        <w:r>
          <w:rPr>
            <w:noProof/>
            <w:webHidden/>
          </w:rPr>
          <w:instrText xml:space="preserve"> PAGEREF _Toc12526760 \h </w:instrText>
        </w:r>
        <w:r>
          <w:rPr>
            <w:noProof/>
            <w:webHidden/>
          </w:rPr>
        </w:r>
        <w:r>
          <w:rPr>
            <w:noProof/>
            <w:webHidden/>
          </w:rPr>
          <w:fldChar w:fldCharType="separate"/>
        </w:r>
        <w:r>
          <w:rPr>
            <w:noProof/>
            <w:webHidden/>
          </w:rPr>
          <w:t>2</w:t>
        </w:r>
        <w:r>
          <w:rPr>
            <w:noProof/>
            <w:webHidden/>
          </w:rPr>
          <w:fldChar w:fldCharType="end"/>
        </w:r>
      </w:hyperlink>
    </w:p>
    <w:p w:rsidR="00343248" w:rsidRDefault="00343248">
      <w:pPr>
        <w:pStyle w:val="TOC1"/>
        <w:rPr>
          <w:noProof/>
          <w:kern w:val="2"/>
          <w:sz w:val="21"/>
        </w:rPr>
      </w:pPr>
      <w:hyperlink w:anchor="_Toc12526761" w:history="1">
        <w:r w:rsidRPr="009B3578">
          <w:rPr>
            <w:rStyle w:val="afd"/>
            <w:rFonts w:ascii="Times New Roman" w:eastAsia="黑体" w:hAnsi="Times New Roman" w:cs="Times New Roman"/>
            <w:noProof/>
          </w:rPr>
          <w:t>3</w:t>
        </w:r>
        <w:r w:rsidRPr="009B3578">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_Toc12526761 \h </w:instrText>
        </w:r>
        <w:r>
          <w:rPr>
            <w:noProof/>
            <w:webHidden/>
          </w:rPr>
        </w:r>
        <w:r>
          <w:rPr>
            <w:noProof/>
            <w:webHidden/>
          </w:rPr>
          <w:fldChar w:fldCharType="separate"/>
        </w:r>
        <w:r>
          <w:rPr>
            <w:noProof/>
            <w:webHidden/>
          </w:rPr>
          <w:t>3</w:t>
        </w:r>
        <w:r>
          <w:rPr>
            <w:noProof/>
            <w:webHidden/>
          </w:rPr>
          <w:fldChar w:fldCharType="end"/>
        </w:r>
      </w:hyperlink>
    </w:p>
    <w:p w:rsidR="00343248" w:rsidRDefault="00343248">
      <w:pPr>
        <w:pStyle w:val="TOC2"/>
        <w:tabs>
          <w:tab w:val="right" w:leader="dot" w:pos="8296"/>
        </w:tabs>
        <w:ind w:left="440"/>
        <w:rPr>
          <w:noProof/>
          <w:kern w:val="2"/>
          <w:sz w:val="21"/>
        </w:rPr>
      </w:pPr>
      <w:hyperlink w:anchor="_Toc12526762" w:history="1">
        <w:r w:rsidRPr="009B3578">
          <w:rPr>
            <w:rStyle w:val="afd"/>
            <w:rFonts w:ascii="Times New Roman" w:eastAsia="黑体" w:hAnsi="Times New Roman" w:cs="Times New Roman"/>
            <w:noProof/>
          </w:rPr>
          <w:t xml:space="preserve">3.1 </w:t>
        </w:r>
        <w:r w:rsidRPr="009B3578">
          <w:rPr>
            <w:rStyle w:val="afd"/>
            <w:rFonts w:ascii="Times New Roman" w:eastAsia="黑体" w:hAnsi="Times New Roman" w:cs="Times New Roman"/>
            <w:noProof/>
          </w:rPr>
          <w:t>设计原则</w:t>
        </w:r>
        <w:r>
          <w:rPr>
            <w:noProof/>
            <w:webHidden/>
          </w:rPr>
          <w:tab/>
        </w:r>
        <w:r>
          <w:rPr>
            <w:noProof/>
            <w:webHidden/>
          </w:rPr>
          <w:fldChar w:fldCharType="begin"/>
        </w:r>
        <w:r>
          <w:rPr>
            <w:noProof/>
            <w:webHidden/>
          </w:rPr>
          <w:instrText xml:space="preserve"> PAGEREF _Toc12526762 \h </w:instrText>
        </w:r>
        <w:r>
          <w:rPr>
            <w:noProof/>
            <w:webHidden/>
          </w:rPr>
        </w:r>
        <w:r>
          <w:rPr>
            <w:noProof/>
            <w:webHidden/>
          </w:rPr>
          <w:fldChar w:fldCharType="separate"/>
        </w:r>
        <w:r>
          <w:rPr>
            <w:noProof/>
            <w:webHidden/>
          </w:rPr>
          <w:t>3</w:t>
        </w:r>
        <w:r>
          <w:rPr>
            <w:noProof/>
            <w:webHidden/>
          </w:rPr>
          <w:fldChar w:fldCharType="end"/>
        </w:r>
      </w:hyperlink>
    </w:p>
    <w:p w:rsidR="00343248" w:rsidRDefault="00343248">
      <w:pPr>
        <w:pStyle w:val="TOC2"/>
        <w:tabs>
          <w:tab w:val="right" w:leader="dot" w:pos="8296"/>
        </w:tabs>
        <w:ind w:left="440"/>
        <w:rPr>
          <w:noProof/>
          <w:kern w:val="2"/>
          <w:sz w:val="21"/>
        </w:rPr>
      </w:pPr>
      <w:hyperlink w:anchor="_Toc12526763" w:history="1">
        <w:r w:rsidRPr="009B3578">
          <w:rPr>
            <w:rStyle w:val="afd"/>
            <w:rFonts w:ascii="Times New Roman" w:eastAsia="黑体" w:hAnsi="Times New Roman" w:cs="Times New Roman"/>
            <w:noProof/>
          </w:rPr>
          <w:t xml:space="preserve">3.2 </w:t>
        </w:r>
        <w:r w:rsidRPr="009B3578">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_Toc12526763 \h </w:instrText>
        </w:r>
        <w:r>
          <w:rPr>
            <w:noProof/>
            <w:webHidden/>
          </w:rPr>
        </w:r>
        <w:r>
          <w:rPr>
            <w:noProof/>
            <w:webHidden/>
          </w:rPr>
          <w:fldChar w:fldCharType="separate"/>
        </w:r>
        <w:r>
          <w:rPr>
            <w:noProof/>
            <w:webHidden/>
          </w:rPr>
          <w:t>4</w:t>
        </w:r>
        <w:r>
          <w:rPr>
            <w:noProof/>
            <w:webHidden/>
          </w:rPr>
          <w:fldChar w:fldCharType="end"/>
        </w:r>
      </w:hyperlink>
    </w:p>
    <w:p w:rsidR="00343248" w:rsidRDefault="00343248">
      <w:pPr>
        <w:pStyle w:val="TOC3"/>
        <w:tabs>
          <w:tab w:val="right" w:leader="dot" w:pos="8296"/>
        </w:tabs>
        <w:ind w:left="880"/>
        <w:rPr>
          <w:noProof/>
          <w:kern w:val="2"/>
          <w:sz w:val="21"/>
        </w:rPr>
      </w:pPr>
      <w:hyperlink w:anchor="_Toc12526764" w:history="1">
        <w:r w:rsidRPr="009B3578">
          <w:rPr>
            <w:rStyle w:val="afd"/>
            <w:rFonts w:ascii="Times New Roman" w:eastAsia="黑体" w:hAnsi="Times New Roman" w:cs="Times New Roman"/>
            <w:noProof/>
          </w:rPr>
          <w:t xml:space="preserve">3.2.1 </w:t>
        </w:r>
        <w:r w:rsidRPr="009B3578">
          <w:rPr>
            <w:rStyle w:val="afd"/>
            <w:rFonts w:ascii="Times New Roman" w:eastAsia="黑体" w:hAnsi="Times New Roman" w:cs="Times New Roman"/>
            <w:noProof/>
          </w:rPr>
          <w:t>表现层</w:t>
        </w:r>
        <w:r>
          <w:rPr>
            <w:noProof/>
            <w:webHidden/>
          </w:rPr>
          <w:tab/>
        </w:r>
        <w:r>
          <w:rPr>
            <w:noProof/>
            <w:webHidden/>
          </w:rPr>
          <w:fldChar w:fldCharType="begin"/>
        </w:r>
        <w:r>
          <w:rPr>
            <w:noProof/>
            <w:webHidden/>
          </w:rPr>
          <w:instrText xml:space="preserve"> PAGEREF _Toc12526764 \h </w:instrText>
        </w:r>
        <w:r>
          <w:rPr>
            <w:noProof/>
            <w:webHidden/>
          </w:rPr>
        </w:r>
        <w:r>
          <w:rPr>
            <w:noProof/>
            <w:webHidden/>
          </w:rPr>
          <w:fldChar w:fldCharType="separate"/>
        </w:r>
        <w:r>
          <w:rPr>
            <w:noProof/>
            <w:webHidden/>
          </w:rPr>
          <w:t>4</w:t>
        </w:r>
        <w:r>
          <w:rPr>
            <w:noProof/>
            <w:webHidden/>
          </w:rPr>
          <w:fldChar w:fldCharType="end"/>
        </w:r>
      </w:hyperlink>
    </w:p>
    <w:p w:rsidR="00343248" w:rsidRDefault="00343248">
      <w:pPr>
        <w:pStyle w:val="TOC3"/>
        <w:tabs>
          <w:tab w:val="right" w:leader="dot" w:pos="8296"/>
        </w:tabs>
        <w:ind w:left="880"/>
        <w:rPr>
          <w:noProof/>
          <w:kern w:val="2"/>
          <w:sz w:val="21"/>
        </w:rPr>
      </w:pPr>
      <w:hyperlink w:anchor="_Toc12526765" w:history="1">
        <w:r w:rsidRPr="009B3578">
          <w:rPr>
            <w:rStyle w:val="afd"/>
            <w:rFonts w:ascii="Times New Roman" w:eastAsia="黑体" w:hAnsi="Times New Roman" w:cs="Times New Roman"/>
            <w:noProof/>
          </w:rPr>
          <w:t xml:space="preserve">3.2.2 </w:t>
        </w:r>
        <w:r w:rsidRPr="009B3578">
          <w:rPr>
            <w:rStyle w:val="afd"/>
            <w:rFonts w:ascii="Times New Roman" w:eastAsia="黑体" w:hAnsi="Times New Roman" w:cs="Times New Roman"/>
            <w:noProof/>
          </w:rPr>
          <w:t>控制层</w:t>
        </w:r>
        <w:r>
          <w:rPr>
            <w:noProof/>
            <w:webHidden/>
          </w:rPr>
          <w:tab/>
        </w:r>
        <w:r>
          <w:rPr>
            <w:noProof/>
            <w:webHidden/>
          </w:rPr>
          <w:fldChar w:fldCharType="begin"/>
        </w:r>
        <w:r>
          <w:rPr>
            <w:noProof/>
            <w:webHidden/>
          </w:rPr>
          <w:instrText xml:space="preserve"> PAGEREF _Toc12526765 \h </w:instrText>
        </w:r>
        <w:r>
          <w:rPr>
            <w:noProof/>
            <w:webHidden/>
          </w:rPr>
        </w:r>
        <w:r>
          <w:rPr>
            <w:noProof/>
            <w:webHidden/>
          </w:rPr>
          <w:fldChar w:fldCharType="separate"/>
        </w:r>
        <w:r>
          <w:rPr>
            <w:noProof/>
            <w:webHidden/>
          </w:rPr>
          <w:t>4</w:t>
        </w:r>
        <w:r>
          <w:rPr>
            <w:noProof/>
            <w:webHidden/>
          </w:rPr>
          <w:fldChar w:fldCharType="end"/>
        </w:r>
      </w:hyperlink>
    </w:p>
    <w:p w:rsidR="00343248" w:rsidRDefault="00343248">
      <w:pPr>
        <w:pStyle w:val="TOC3"/>
        <w:tabs>
          <w:tab w:val="right" w:leader="dot" w:pos="8296"/>
        </w:tabs>
        <w:ind w:left="880"/>
        <w:rPr>
          <w:noProof/>
          <w:kern w:val="2"/>
          <w:sz w:val="21"/>
        </w:rPr>
      </w:pPr>
      <w:hyperlink w:anchor="_Toc12526766" w:history="1">
        <w:r w:rsidRPr="009B3578">
          <w:rPr>
            <w:rStyle w:val="afd"/>
            <w:rFonts w:ascii="Times New Roman" w:eastAsia="黑体" w:hAnsi="Times New Roman" w:cs="Times New Roman"/>
            <w:noProof/>
          </w:rPr>
          <w:t xml:space="preserve">3.2.3 </w:t>
        </w:r>
        <w:r w:rsidRPr="009B3578">
          <w:rPr>
            <w:rStyle w:val="afd"/>
            <w:rFonts w:ascii="Times New Roman" w:eastAsia="黑体" w:hAnsi="Times New Roman" w:cs="Times New Roman"/>
            <w:noProof/>
          </w:rPr>
          <w:t>业务逻辑层</w:t>
        </w:r>
        <w:r>
          <w:rPr>
            <w:noProof/>
            <w:webHidden/>
          </w:rPr>
          <w:tab/>
        </w:r>
        <w:r>
          <w:rPr>
            <w:noProof/>
            <w:webHidden/>
          </w:rPr>
          <w:fldChar w:fldCharType="begin"/>
        </w:r>
        <w:r>
          <w:rPr>
            <w:noProof/>
            <w:webHidden/>
          </w:rPr>
          <w:instrText xml:space="preserve"> PAGEREF _Toc12526766 \h </w:instrText>
        </w:r>
        <w:r>
          <w:rPr>
            <w:noProof/>
            <w:webHidden/>
          </w:rPr>
        </w:r>
        <w:r>
          <w:rPr>
            <w:noProof/>
            <w:webHidden/>
          </w:rPr>
          <w:fldChar w:fldCharType="separate"/>
        </w:r>
        <w:r>
          <w:rPr>
            <w:noProof/>
            <w:webHidden/>
          </w:rPr>
          <w:t>4</w:t>
        </w:r>
        <w:r>
          <w:rPr>
            <w:noProof/>
            <w:webHidden/>
          </w:rPr>
          <w:fldChar w:fldCharType="end"/>
        </w:r>
      </w:hyperlink>
    </w:p>
    <w:p w:rsidR="00343248" w:rsidRDefault="00343248">
      <w:pPr>
        <w:pStyle w:val="TOC3"/>
        <w:tabs>
          <w:tab w:val="right" w:leader="dot" w:pos="8296"/>
        </w:tabs>
        <w:ind w:left="880"/>
        <w:rPr>
          <w:noProof/>
          <w:kern w:val="2"/>
          <w:sz w:val="21"/>
        </w:rPr>
      </w:pPr>
      <w:hyperlink w:anchor="_Toc12526767" w:history="1">
        <w:r w:rsidRPr="009B3578">
          <w:rPr>
            <w:rStyle w:val="afd"/>
            <w:rFonts w:ascii="Times New Roman" w:eastAsia="黑体" w:hAnsi="Times New Roman" w:cs="Times New Roman"/>
            <w:noProof/>
          </w:rPr>
          <w:t xml:space="preserve">3.2.4 </w:t>
        </w:r>
        <w:r w:rsidRPr="009B3578">
          <w:rPr>
            <w:rStyle w:val="afd"/>
            <w:rFonts w:ascii="Times New Roman" w:eastAsia="黑体" w:hAnsi="Times New Roman" w:cs="Times New Roman"/>
            <w:noProof/>
          </w:rPr>
          <w:t>数据持久层</w:t>
        </w:r>
        <w:r>
          <w:rPr>
            <w:noProof/>
            <w:webHidden/>
          </w:rPr>
          <w:tab/>
        </w:r>
        <w:r>
          <w:rPr>
            <w:noProof/>
            <w:webHidden/>
          </w:rPr>
          <w:fldChar w:fldCharType="begin"/>
        </w:r>
        <w:r>
          <w:rPr>
            <w:noProof/>
            <w:webHidden/>
          </w:rPr>
          <w:instrText xml:space="preserve"> PAGEREF _Toc12526767 \h </w:instrText>
        </w:r>
        <w:r>
          <w:rPr>
            <w:noProof/>
            <w:webHidden/>
          </w:rPr>
        </w:r>
        <w:r>
          <w:rPr>
            <w:noProof/>
            <w:webHidden/>
          </w:rPr>
          <w:fldChar w:fldCharType="separate"/>
        </w:r>
        <w:r>
          <w:rPr>
            <w:noProof/>
            <w:webHidden/>
          </w:rPr>
          <w:t>5</w:t>
        </w:r>
        <w:r>
          <w:rPr>
            <w:noProof/>
            <w:webHidden/>
          </w:rPr>
          <w:fldChar w:fldCharType="end"/>
        </w:r>
      </w:hyperlink>
    </w:p>
    <w:p w:rsidR="00343248" w:rsidRDefault="00343248">
      <w:pPr>
        <w:pStyle w:val="TOC3"/>
        <w:tabs>
          <w:tab w:val="right" w:leader="dot" w:pos="8296"/>
        </w:tabs>
        <w:ind w:left="880"/>
        <w:rPr>
          <w:noProof/>
          <w:kern w:val="2"/>
          <w:sz w:val="21"/>
        </w:rPr>
      </w:pPr>
      <w:hyperlink w:anchor="_Toc12526768" w:history="1">
        <w:r w:rsidRPr="009B3578">
          <w:rPr>
            <w:rStyle w:val="afd"/>
            <w:rFonts w:ascii="Times New Roman" w:eastAsia="黑体" w:hAnsi="Times New Roman" w:cs="Times New Roman"/>
            <w:noProof/>
          </w:rPr>
          <w:t xml:space="preserve">3.2.5 </w:t>
        </w:r>
        <w:r w:rsidRPr="009B3578">
          <w:rPr>
            <w:rStyle w:val="afd"/>
            <w:rFonts w:ascii="Times New Roman" w:eastAsia="黑体" w:hAnsi="Times New Roman" w:cs="Times New Roman"/>
            <w:noProof/>
          </w:rPr>
          <w:t>域模型层</w:t>
        </w:r>
        <w:r>
          <w:rPr>
            <w:noProof/>
            <w:webHidden/>
          </w:rPr>
          <w:tab/>
        </w:r>
        <w:r>
          <w:rPr>
            <w:noProof/>
            <w:webHidden/>
          </w:rPr>
          <w:fldChar w:fldCharType="begin"/>
        </w:r>
        <w:r>
          <w:rPr>
            <w:noProof/>
            <w:webHidden/>
          </w:rPr>
          <w:instrText xml:space="preserve"> PAGEREF _Toc12526768 \h </w:instrText>
        </w:r>
        <w:r>
          <w:rPr>
            <w:noProof/>
            <w:webHidden/>
          </w:rPr>
        </w:r>
        <w:r>
          <w:rPr>
            <w:noProof/>
            <w:webHidden/>
          </w:rPr>
          <w:fldChar w:fldCharType="separate"/>
        </w:r>
        <w:r>
          <w:rPr>
            <w:noProof/>
            <w:webHidden/>
          </w:rPr>
          <w:t>5</w:t>
        </w:r>
        <w:r>
          <w:rPr>
            <w:noProof/>
            <w:webHidden/>
          </w:rPr>
          <w:fldChar w:fldCharType="end"/>
        </w:r>
      </w:hyperlink>
    </w:p>
    <w:p w:rsidR="00343248" w:rsidRDefault="00343248">
      <w:pPr>
        <w:pStyle w:val="TOC1"/>
        <w:rPr>
          <w:noProof/>
          <w:kern w:val="2"/>
          <w:sz w:val="21"/>
        </w:rPr>
      </w:pPr>
      <w:hyperlink w:anchor="_Toc12526769" w:history="1">
        <w:r w:rsidRPr="009B3578">
          <w:rPr>
            <w:rStyle w:val="afd"/>
            <w:rFonts w:ascii="Times New Roman" w:eastAsia="黑体" w:hAnsi="Times New Roman" w:cs="Times New Roman"/>
            <w:noProof/>
          </w:rPr>
          <w:t>4</w:t>
        </w:r>
        <w:r w:rsidRPr="009B3578">
          <w:rPr>
            <w:rStyle w:val="afd"/>
            <w:rFonts w:ascii="Times New Roman" w:eastAsia="黑体" w:hAnsi="Times New Roman" w:cs="Times New Roman"/>
            <w:noProof/>
          </w:rPr>
          <w:t>．功能模块设计</w:t>
        </w:r>
        <w:r>
          <w:rPr>
            <w:noProof/>
            <w:webHidden/>
          </w:rPr>
          <w:tab/>
        </w:r>
        <w:r>
          <w:rPr>
            <w:noProof/>
            <w:webHidden/>
          </w:rPr>
          <w:fldChar w:fldCharType="begin"/>
        </w:r>
        <w:r>
          <w:rPr>
            <w:noProof/>
            <w:webHidden/>
          </w:rPr>
          <w:instrText xml:space="preserve"> PAGEREF _Toc12526769 \h </w:instrText>
        </w:r>
        <w:r>
          <w:rPr>
            <w:noProof/>
            <w:webHidden/>
          </w:rPr>
        </w:r>
        <w:r>
          <w:rPr>
            <w:noProof/>
            <w:webHidden/>
          </w:rPr>
          <w:fldChar w:fldCharType="separate"/>
        </w:r>
        <w:r>
          <w:rPr>
            <w:noProof/>
            <w:webHidden/>
          </w:rPr>
          <w:t>5</w:t>
        </w:r>
        <w:r>
          <w:rPr>
            <w:noProof/>
            <w:webHidden/>
          </w:rPr>
          <w:fldChar w:fldCharType="end"/>
        </w:r>
      </w:hyperlink>
    </w:p>
    <w:p w:rsidR="00343248" w:rsidRDefault="00343248">
      <w:pPr>
        <w:pStyle w:val="TOC2"/>
        <w:tabs>
          <w:tab w:val="right" w:leader="dot" w:pos="8296"/>
        </w:tabs>
        <w:ind w:left="440"/>
        <w:rPr>
          <w:noProof/>
          <w:kern w:val="2"/>
          <w:sz w:val="21"/>
        </w:rPr>
      </w:pPr>
      <w:hyperlink w:anchor="_Toc12526770" w:history="1">
        <w:r w:rsidRPr="009B3578">
          <w:rPr>
            <w:rStyle w:val="afd"/>
            <w:rFonts w:ascii="Times New Roman" w:eastAsia="黑体" w:hAnsi="Times New Roman" w:cs="Times New Roman"/>
            <w:noProof/>
          </w:rPr>
          <w:t xml:space="preserve">4.1 </w:t>
        </w:r>
        <w:r w:rsidRPr="009B3578">
          <w:rPr>
            <w:rStyle w:val="afd"/>
            <w:rFonts w:ascii="Times New Roman" w:eastAsia="黑体" w:hAnsi="Times New Roman" w:cs="Times New Roman"/>
            <w:noProof/>
          </w:rPr>
          <w:t>客户端子系统模块</w:t>
        </w:r>
        <w:r>
          <w:rPr>
            <w:noProof/>
            <w:webHidden/>
          </w:rPr>
          <w:tab/>
        </w:r>
        <w:r>
          <w:rPr>
            <w:noProof/>
            <w:webHidden/>
          </w:rPr>
          <w:fldChar w:fldCharType="begin"/>
        </w:r>
        <w:r>
          <w:rPr>
            <w:noProof/>
            <w:webHidden/>
          </w:rPr>
          <w:instrText xml:space="preserve"> PAGEREF _Toc12526770 \h </w:instrText>
        </w:r>
        <w:r>
          <w:rPr>
            <w:noProof/>
            <w:webHidden/>
          </w:rPr>
        </w:r>
        <w:r>
          <w:rPr>
            <w:noProof/>
            <w:webHidden/>
          </w:rPr>
          <w:fldChar w:fldCharType="separate"/>
        </w:r>
        <w:r>
          <w:rPr>
            <w:noProof/>
            <w:webHidden/>
          </w:rPr>
          <w:t>5</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1" w:history="1">
        <w:r w:rsidRPr="009B3578">
          <w:rPr>
            <w:rStyle w:val="afd"/>
            <w:rFonts w:ascii="Times New Roman" w:eastAsia="黑体" w:hAnsi="Times New Roman" w:cs="Times New Roman"/>
            <w:noProof/>
          </w:rPr>
          <w:t xml:space="preserve">4.1.1 </w:t>
        </w:r>
        <w:r w:rsidRPr="009B3578">
          <w:rPr>
            <w:rStyle w:val="afd"/>
            <w:rFonts w:ascii="Times New Roman" w:eastAsia="黑体" w:hAnsi="Times New Roman" w:cs="Times New Roman"/>
            <w:noProof/>
          </w:rPr>
          <w:t>用户登录</w:t>
        </w:r>
        <w:r>
          <w:rPr>
            <w:noProof/>
            <w:webHidden/>
          </w:rPr>
          <w:tab/>
        </w:r>
        <w:r>
          <w:rPr>
            <w:noProof/>
            <w:webHidden/>
          </w:rPr>
          <w:fldChar w:fldCharType="begin"/>
        </w:r>
        <w:r>
          <w:rPr>
            <w:noProof/>
            <w:webHidden/>
          </w:rPr>
          <w:instrText xml:space="preserve"> PAGEREF _Toc12526771 \h </w:instrText>
        </w:r>
        <w:r>
          <w:rPr>
            <w:noProof/>
            <w:webHidden/>
          </w:rPr>
        </w:r>
        <w:r>
          <w:rPr>
            <w:noProof/>
            <w:webHidden/>
          </w:rPr>
          <w:fldChar w:fldCharType="separate"/>
        </w:r>
        <w:r>
          <w:rPr>
            <w:noProof/>
            <w:webHidden/>
          </w:rPr>
          <w:t>5</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2" w:history="1">
        <w:r w:rsidRPr="009B3578">
          <w:rPr>
            <w:rStyle w:val="afd"/>
            <w:rFonts w:ascii="Times New Roman" w:eastAsia="黑体" w:hAnsi="Times New Roman" w:cs="Times New Roman"/>
            <w:noProof/>
          </w:rPr>
          <w:t xml:space="preserve">4.1.2 </w:t>
        </w:r>
        <w:r w:rsidRPr="009B3578">
          <w:rPr>
            <w:rStyle w:val="afd"/>
            <w:rFonts w:ascii="Times New Roman" w:eastAsia="黑体" w:hAnsi="Times New Roman" w:cs="Times New Roman"/>
            <w:noProof/>
          </w:rPr>
          <w:t>修改个人密码</w:t>
        </w:r>
        <w:r>
          <w:rPr>
            <w:noProof/>
            <w:webHidden/>
          </w:rPr>
          <w:tab/>
        </w:r>
        <w:r>
          <w:rPr>
            <w:noProof/>
            <w:webHidden/>
          </w:rPr>
          <w:fldChar w:fldCharType="begin"/>
        </w:r>
        <w:r>
          <w:rPr>
            <w:noProof/>
            <w:webHidden/>
          </w:rPr>
          <w:instrText xml:space="preserve"> PAGEREF _Toc12526772 \h </w:instrText>
        </w:r>
        <w:r>
          <w:rPr>
            <w:noProof/>
            <w:webHidden/>
          </w:rPr>
        </w:r>
        <w:r>
          <w:rPr>
            <w:noProof/>
            <w:webHidden/>
          </w:rPr>
          <w:fldChar w:fldCharType="separate"/>
        </w:r>
        <w:r>
          <w:rPr>
            <w:noProof/>
            <w:webHidden/>
          </w:rPr>
          <w:t>6</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3" w:history="1">
        <w:r w:rsidRPr="009B3578">
          <w:rPr>
            <w:rStyle w:val="afd"/>
            <w:rFonts w:ascii="Times New Roman" w:eastAsia="黑体" w:hAnsi="Times New Roman" w:cs="Times New Roman"/>
            <w:noProof/>
          </w:rPr>
          <w:t xml:space="preserve">4.1.3 </w:t>
        </w:r>
        <w:r w:rsidRPr="009B3578">
          <w:rPr>
            <w:rStyle w:val="afd"/>
            <w:rFonts w:ascii="Times New Roman" w:eastAsia="黑体" w:hAnsi="Times New Roman" w:cs="Times New Roman"/>
            <w:noProof/>
          </w:rPr>
          <w:t>批改作业</w:t>
        </w:r>
        <w:r>
          <w:rPr>
            <w:noProof/>
            <w:webHidden/>
          </w:rPr>
          <w:tab/>
        </w:r>
        <w:r>
          <w:rPr>
            <w:noProof/>
            <w:webHidden/>
          </w:rPr>
          <w:fldChar w:fldCharType="begin"/>
        </w:r>
        <w:r>
          <w:rPr>
            <w:noProof/>
            <w:webHidden/>
          </w:rPr>
          <w:instrText xml:space="preserve"> PAGEREF _Toc12526773 \h </w:instrText>
        </w:r>
        <w:r>
          <w:rPr>
            <w:noProof/>
            <w:webHidden/>
          </w:rPr>
        </w:r>
        <w:r>
          <w:rPr>
            <w:noProof/>
            <w:webHidden/>
          </w:rPr>
          <w:fldChar w:fldCharType="separate"/>
        </w:r>
        <w:r>
          <w:rPr>
            <w:noProof/>
            <w:webHidden/>
          </w:rPr>
          <w:t>6</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4" w:history="1">
        <w:r w:rsidRPr="009B3578">
          <w:rPr>
            <w:rStyle w:val="afd"/>
            <w:rFonts w:ascii="Times New Roman" w:eastAsia="黑体" w:hAnsi="Times New Roman" w:cs="Times New Roman"/>
            <w:noProof/>
          </w:rPr>
          <w:t xml:space="preserve">4.1.4 </w:t>
        </w:r>
        <w:r w:rsidRPr="009B3578">
          <w:rPr>
            <w:rStyle w:val="afd"/>
            <w:rFonts w:ascii="Times New Roman" w:eastAsia="黑体" w:hAnsi="Times New Roman" w:cs="Times New Roman"/>
            <w:noProof/>
          </w:rPr>
          <w:t>统计分数</w:t>
        </w:r>
        <w:r>
          <w:rPr>
            <w:noProof/>
            <w:webHidden/>
          </w:rPr>
          <w:tab/>
        </w:r>
        <w:r>
          <w:rPr>
            <w:noProof/>
            <w:webHidden/>
          </w:rPr>
          <w:fldChar w:fldCharType="begin"/>
        </w:r>
        <w:r>
          <w:rPr>
            <w:noProof/>
            <w:webHidden/>
          </w:rPr>
          <w:instrText xml:space="preserve"> PAGEREF _Toc12526774 \h </w:instrText>
        </w:r>
        <w:r>
          <w:rPr>
            <w:noProof/>
            <w:webHidden/>
          </w:rPr>
        </w:r>
        <w:r>
          <w:rPr>
            <w:noProof/>
            <w:webHidden/>
          </w:rPr>
          <w:fldChar w:fldCharType="separate"/>
        </w:r>
        <w:r>
          <w:rPr>
            <w:noProof/>
            <w:webHidden/>
          </w:rPr>
          <w:t>7</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5" w:history="1">
        <w:r w:rsidRPr="009B3578">
          <w:rPr>
            <w:rStyle w:val="afd"/>
            <w:rFonts w:ascii="Times New Roman" w:eastAsia="黑体" w:hAnsi="Times New Roman" w:cs="Times New Roman"/>
            <w:noProof/>
          </w:rPr>
          <w:t xml:space="preserve">4.1.5 </w:t>
        </w:r>
        <w:r w:rsidRPr="009B3578">
          <w:rPr>
            <w:rStyle w:val="afd"/>
            <w:rFonts w:ascii="Times New Roman" w:eastAsia="黑体" w:hAnsi="Times New Roman" w:cs="Times New Roman"/>
            <w:noProof/>
          </w:rPr>
          <w:t>选择作业范例和点评</w:t>
        </w:r>
        <w:r>
          <w:rPr>
            <w:noProof/>
            <w:webHidden/>
          </w:rPr>
          <w:tab/>
        </w:r>
        <w:r>
          <w:rPr>
            <w:noProof/>
            <w:webHidden/>
          </w:rPr>
          <w:fldChar w:fldCharType="begin"/>
        </w:r>
        <w:r>
          <w:rPr>
            <w:noProof/>
            <w:webHidden/>
          </w:rPr>
          <w:instrText xml:space="preserve"> PAGEREF _Toc12526775 \h </w:instrText>
        </w:r>
        <w:r>
          <w:rPr>
            <w:noProof/>
            <w:webHidden/>
          </w:rPr>
        </w:r>
        <w:r>
          <w:rPr>
            <w:noProof/>
            <w:webHidden/>
          </w:rPr>
          <w:fldChar w:fldCharType="separate"/>
        </w:r>
        <w:r>
          <w:rPr>
            <w:noProof/>
            <w:webHidden/>
          </w:rPr>
          <w:t>7</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6" w:history="1">
        <w:r w:rsidRPr="009B3578">
          <w:rPr>
            <w:rStyle w:val="afd"/>
            <w:rFonts w:ascii="Times New Roman" w:eastAsia="黑体" w:hAnsi="Times New Roman" w:cs="Times New Roman"/>
            <w:noProof/>
          </w:rPr>
          <w:t xml:space="preserve">4.1.6 </w:t>
        </w:r>
        <w:r w:rsidRPr="009B3578">
          <w:rPr>
            <w:rStyle w:val="afd"/>
            <w:rFonts w:ascii="Times New Roman" w:eastAsia="黑体" w:hAnsi="Times New Roman" w:cs="Times New Roman"/>
            <w:noProof/>
          </w:rPr>
          <w:t>查询作业情况</w:t>
        </w:r>
        <w:r>
          <w:rPr>
            <w:noProof/>
            <w:webHidden/>
          </w:rPr>
          <w:tab/>
        </w:r>
        <w:r>
          <w:rPr>
            <w:noProof/>
            <w:webHidden/>
          </w:rPr>
          <w:fldChar w:fldCharType="begin"/>
        </w:r>
        <w:r>
          <w:rPr>
            <w:noProof/>
            <w:webHidden/>
          </w:rPr>
          <w:instrText xml:space="preserve"> PAGEREF _Toc12526776 \h </w:instrText>
        </w:r>
        <w:r>
          <w:rPr>
            <w:noProof/>
            <w:webHidden/>
          </w:rPr>
        </w:r>
        <w:r>
          <w:rPr>
            <w:noProof/>
            <w:webHidden/>
          </w:rPr>
          <w:fldChar w:fldCharType="separate"/>
        </w:r>
        <w:r>
          <w:rPr>
            <w:noProof/>
            <w:webHidden/>
          </w:rPr>
          <w:t>7</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7" w:history="1">
        <w:r w:rsidRPr="009B3578">
          <w:rPr>
            <w:rStyle w:val="afd"/>
            <w:rFonts w:ascii="Times New Roman" w:eastAsia="黑体" w:hAnsi="Times New Roman" w:cs="Times New Roman"/>
            <w:noProof/>
          </w:rPr>
          <w:t xml:space="preserve">4.1.7 </w:t>
        </w:r>
        <w:r w:rsidRPr="009B3578">
          <w:rPr>
            <w:rStyle w:val="afd"/>
            <w:rFonts w:ascii="Times New Roman" w:eastAsia="黑体" w:hAnsi="Times New Roman" w:cs="Times New Roman"/>
            <w:noProof/>
          </w:rPr>
          <w:t>布置作业</w:t>
        </w:r>
        <w:r>
          <w:rPr>
            <w:noProof/>
            <w:webHidden/>
          </w:rPr>
          <w:tab/>
        </w:r>
        <w:r>
          <w:rPr>
            <w:noProof/>
            <w:webHidden/>
          </w:rPr>
          <w:fldChar w:fldCharType="begin"/>
        </w:r>
        <w:r>
          <w:rPr>
            <w:noProof/>
            <w:webHidden/>
          </w:rPr>
          <w:instrText xml:space="preserve"> PAGEREF _Toc12526777 \h </w:instrText>
        </w:r>
        <w:r>
          <w:rPr>
            <w:noProof/>
            <w:webHidden/>
          </w:rPr>
        </w:r>
        <w:r>
          <w:rPr>
            <w:noProof/>
            <w:webHidden/>
          </w:rPr>
          <w:fldChar w:fldCharType="separate"/>
        </w:r>
        <w:r>
          <w:rPr>
            <w:noProof/>
            <w:webHidden/>
          </w:rPr>
          <w:t>8</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8" w:history="1">
        <w:r w:rsidRPr="009B3578">
          <w:rPr>
            <w:rStyle w:val="afd"/>
            <w:rFonts w:ascii="Times New Roman" w:eastAsia="黑体" w:hAnsi="Times New Roman" w:cs="Times New Roman"/>
            <w:noProof/>
          </w:rPr>
          <w:t xml:space="preserve">4.1.8 </w:t>
        </w:r>
        <w:r w:rsidRPr="009B3578">
          <w:rPr>
            <w:rStyle w:val="afd"/>
            <w:rFonts w:ascii="Times New Roman" w:eastAsia="黑体" w:hAnsi="Times New Roman" w:cs="Times New Roman"/>
            <w:noProof/>
          </w:rPr>
          <w:t>提交作业</w:t>
        </w:r>
        <w:r>
          <w:rPr>
            <w:noProof/>
            <w:webHidden/>
          </w:rPr>
          <w:tab/>
        </w:r>
        <w:r>
          <w:rPr>
            <w:noProof/>
            <w:webHidden/>
          </w:rPr>
          <w:fldChar w:fldCharType="begin"/>
        </w:r>
        <w:r>
          <w:rPr>
            <w:noProof/>
            <w:webHidden/>
          </w:rPr>
          <w:instrText xml:space="preserve"> PAGEREF _Toc12526778 \h </w:instrText>
        </w:r>
        <w:r>
          <w:rPr>
            <w:noProof/>
            <w:webHidden/>
          </w:rPr>
        </w:r>
        <w:r>
          <w:rPr>
            <w:noProof/>
            <w:webHidden/>
          </w:rPr>
          <w:fldChar w:fldCharType="separate"/>
        </w:r>
        <w:r>
          <w:rPr>
            <w:noProof/>
            <w:webHidden/>
          </w:rPr>
          <w:t>8</w:t>
        </w:r>
        <w:r>
          <w:rPr>
            <w:noProof/>
            <w:webHidden/>
          </w:rPr>
          <w:fldChar w:fldCharType="end"/>
        </w:r>
      </w:hyperlink>
    </w:p>
    <w:p w:rsidR="00343248" w:rsidRDefault="00343248">
      <w:pPr>
        <w:pStyle w:val="TOC3"/>
        <w:tabs>
          <w:tab w:val="right" w:leader="dot" w:pos="8296"/>
        </w:tabs>
        <w:ind w:left="880"/>
        <w:rPr>
          <w:noProof/>
          <w:kern w:val="2"/>
          <w:sz w:val="21"/>
        </w:rPr>
      </w:pPr>
      <w:hyperlink w:anchor="_Toc12526779" w:history="1">
        <w:r w:rsidRPr="009B3578">
          <w:rPr>
            <w:rStyle w:val="afd"/>
            <w:rFonts w:ascii="Times New Roman" w:eastAsia="黑体" w:hAnsi="Times New Roman" w:cs="Times New Roman"/>
            <w:noProof/>
          </w:rPr>
          <w:t xml:space="preserve">4.1.9 </w:t>
        </w:r>
        <w:r w:rsidRPr="009B3578">
          <w:rPr>
            <w:rStyle w:val="afd"/>
            <w:rFonts w:ascii="Times New Roman" w:eastAsia="黑体" w:hAnsi="Times New Roman" w:cs="Times New Roman"/>
            <w:noProof/>
          </w:rPr>
          <w:t>作业范例学习和点评</w:t>
        </w:r>
        <w:r>
          <w:rPr>
            <w:noProof/>
            <w:webHidden/>
          </w:rPr>
          <w:tab/>
        </w:r>
        <w:r>
          <w:rPr>
            <w:noProof/>
            <w:webHidden/>
          </w:rPr>
          <w:fldChar w:fldCharType="begin"/>
        </w:r>
        <w:r>
          <w:rPr>
            <w:noProof/>
            <w:webHidden/>
          </w:rPr>
          <w:instrText xml:space="preserve"> PAGEREF _Toc12526779 \h </w:instrText>
        </w:r>
        <w:r>
          <w:rPr>
            <w:noProof/>
            <w:webHidden/>
          </w:rPr>
        </w:r>
        <w:r>
          <w:rPr>
            <w:noProof/>
            <w:webHidden/>
          </w:rPr>
          <w:fldChar w:fldCharType="separate"/>
        </w:r>
        <w:r>
          <w:rPr>
            <w:noProof/>
            <w:webHidden/>
          </w:rPr>
          <w:t>8</w:t>
        </w:r>
        <w:r>
          <w:rPr>
            <w:noProof/>
            <w:webHidden/>
          </w:rPr>
          <w:fldChar w:fldCharType="end"/>
        </w:r>
      </w:hyperlink>
    </w:p>
    <w:p w:rsidR="00343248" w:rsidRDefault="00343248">
      <w:pPr>
        <w:pStyle w:val="TOC2"/>
        <w:tabs>
          <w:tab w:val="right" w:leader="dot" w:pos="8296"/>
        </w:tabs>
        <w:ind w:left="440"/>
        <w:rPr>
          <w:noProof/>
          <w:kern w:val="2"/>
          <w:sz w:val="21"/>
        </w:rPr>
      </w:pPr>
      <w:hyperlink w:anchor="_Toc12526780" w:history="1">
        <w:r w:rsidRPr="009B3578">
          <w:rPr>
            <w:rStyle w:val="afd"/>
            <w:rFonts w:ascii="Times New Roman" w:eastAsia="黑体" w:hAnsi="Times New Roman" w:cs="Times New Roman"/>
            <w:noProof/>
          </w:rPr>
          <w:t xml:space="preserve">4.2 </w:t>
        </w:r>
        <w:r w:rsidRPr="009B3578">
          <w:rPr>
            <w:rStyle w:val="afd"/>
            <w:rFonts w:ascii="Times New Roman" w:eastAsia="黑体" w:hAnsi="Times New Roman" w:cs="Times New Roman"/>
            <w:noProof/>
          </w:rPr>
          <w:t>管理端子系统模块</w:t>
        </w:r>
        <w:r>
          <w:rPr>
            <w:noProof/>
            <w:webHidden/>
          </w:rPr>
          <w:tab/>
        </w:r>
        <w:r>
          <w:rPr>
            <w:noProof/>
            <w:webHidden/>
          </w:rPr>
          <w:fldChar w:fldCharType="begin"/>
        </w:r>
        <w:r>
          <w:rPr>
            <w:noProof/>
            <w:webHidden/>
          </w:rPr>
          <w:instrText xml:space="preserve"> PAGEREF _Toc12526780 \h </w:instrText>
        </w:r>
        <w:r>
          <w:rPr>
            <w:noProof/>
            <w:webHidden/>
          </w:rPr>
        </w:r>
        <w:r>
          <w:rPr>
            <w:noProof/>
            <w:webHidden/>
          </w:rPr>
          <w:fldChar w:fldCharType="separate"/>
        </w:r>
        <w:r>
          <w:rPr>
            <w:noProof/>
            <w:webHidden/>
          </w:rPr>
          <w:t>9</w:t>
        </w:r>
        <w:r>
          <w:rPr>
            <w:noProof/>
            <w:webHidden/>
          </w:rPr>
          <w:fldChar w:fldCharType="end"/>
        </w:r>
      </w:hyperlink>
    </w:p>
    <w:p w:rsidR="00343248" w:rsidRDefault="00343248">
      <w:pPr>
        <w:pStyle w:val="TOC3"/>
        <w:tabs>
          <w:tab w:val="right" w:leader="dot" w:pos="8296"/>
        </w:tabs>
        <w:ind w:left="880"/>
        <w:rPr>
          <w:noProof/>
          <w:kern w:val="2"/>
          <w:sz w:val="21"/>
        </w:rPr>
      </w:pPr>
      <w:hyperlink w:anchor="_Toc12526781" w:history="1">
        <w:r w:rsidRPr="009B3578">
          <w:rPr>
            <w:rStyle w:val="afd"/>
            <w:rFonts w:ascii="Times New Roman" w:eastAsia="黑体" w:hAnsi="Times New Roman" w:cs="Times New Roman"/>
            <w:noProof/>
          </w:rPr>
          <w:t xml:space="preserve">4.2.1 </w:t>
        </w:r>
        <w:r w:rsidRPr="009B3578">
          <w:rPr>
            <w:rStyle w:val="afd"/>
            <w:rFonts w:ascii="Times New Roman" w:eastAsia="黑体" w:hAnsi="Times New Roman" w:cs="Times New Roman"/>
            <w:noProof/>
          </w:rPr>
          <w:t>班级管理</w:t>
        </w:r>
        <w:r>
          <w:rPr>
            <w:noProof/>
            <w:webHidden/>
          </w:rPr>
          <w:tab/>
        </w:r>
        <w:r>
          <w:rPr>
            <w:noProof/>
            <w:webHidden/>
          </w:rPr>
          <w:fldChar w:fldCharType="begin"/>
        </w:r>
        <w:r>
          <w:rPr>
            <w:noProof/>
            <w:webHidden/>
          </w:rPr>
          <w:instrText xml:space="preserve"> PAGEREF _Toc12526781 \h </w:instrText>
        </w:r>
        <w:r>
          <w:rPr>
            <w:noProof/>
            <w:webHidden/>
          </w:rPr>
        </w:r>
        <w:r>
          <w:rPr>
            <w:noProof/>
            <w:webHidden/>
          </w:rPr>
          <w:fldChar w:fldCharType="separate"/>
        </w:r>
        <w:r>
          <w:rPr>
            <w:noProof/>
            <w:webHidden/>
          </w:rPr>
          <w:t>9</w:t>
        </w:r>
        <w:r>
          <w:rPr>
            <w:noProof/>
            <w:webHidden/>
          </w:rPr>
          <w:fldChar w:fldCharType="end"/>
        </w:r>
      </w:hyperlink>
    </w:p>
    <w:p w:rsidR="00343248" w:rsidRDefault="00343248">
      <w:pPr>
        <w:pStyle w:val="TOC4"/>
        <w:tabs>
          <w:tab w:val="right" w:leader="dot" w:pos="8296"/>
        </w:tabs>
        <w:ind w:left="1320"/>
        <w:rPr>
          <w:noProof/>
          <w:kern w:val="2"/>
        </w:rPr>
      </w:pPr>
      <w:hyperlink w:anchor="_Toc12526782" w:history="1">
        <w:r w:rsidRPr="009B3578">
          <w:rPr>
            <w:rStyle w:val="afd"/>
            <w:rFonts w:ascii="Times New Roman" w:eastAsia="黑体" w:hAnsi="Times New Roman" w:cs="Times New Roman"/>
            <w:noProof/>
          </w:rPr>
          <w:t>4.2.1.1</w:t>
        </w:r>
        <w:r w:rsidRPr="009B3578">
          <w:rPr>
            <w:rStyle w:val="afd"/>
            <w:rFonts w:ascii="Times New Roman" w:eastAsia="黑体" w:hAnsi="Times New Roman" w:cs="Times New Roman"/>
            <w:noProof/>
          </w:rPr>
          <w:t>添加班级</w:t>
        </w:r>
        <w:r>
          <w:rPr>
            <w:noProof/>
            <w:webHidden/>
          </w:rPr>
          <w:tab/>
        </w:r>
        <w:r>
          <w:rPr>
            <w:noProof/>
            <w:webHidden/>
          </w:rPr>
          <w:fldChar w:fldCharType="begin"/>
        </w:r>
        <w:r>
          <w:rPr>
            <w:noProof/>
            <w:webHidden/>
          </w:rPr>
          <w:instrText xml:space="preserve"> PAGEREF _Toc12526782 \h </w:instrText>
        </w:r>
        <w:r>
          <w:rPr>
            <w:noProof/>
            <w:webHidden/>
          </w:rPr>
        </w:r>
        <w:r>
          <w:rPr>
            <w:noProof/>
            <w:webHidden/>
          </w:rPr>
          <w:fldChar w:fldCharType="separate"/>
        </w:r>
        <w:r>
          <w:rPr>
            <w:noProof/>
            <w:webHidden/>
          </w:rPr>
          <w:t>9</w:t>
        </w:r>
        <w:r>
          <w:rPr>
            <w:noProof/>
            <w:webHidden/>
          </w:rPr>
          <w:fldChar w:fldCharType="end"/>
        </w:r>
      </w:hyperlink>
    </w:p>
    <w:p w:rsidR="00343248" w:rsidRDefault="00343248">
      <w:pPr>
        <w:pStyle w:val="TOC4"/>
        <w:tabs>
          <w:tab w:val="right" w:leader="dot" w:pos="8296"/>
        </w:tabs>
        <w:ind w:left="1320"/>
        <w:rPr>
          <w:noProof/>
          <w:kern w:val="2"/>
        </w:rPr>
      </w:pPr>
      <w:hyperlink w:anchor="_Toc12526783" w:history="1">
        <w:r w:rsidRPr="009B3578">
          <w:rPr>
            <w:rStyle w:val="afd"/>
            <w:rFonts w:ascii="Times New Roman" w:eastAsia="黑体" w:hAnsi="Times New Roman" w:cs="Times New Roman"/>
            <w:noProof/>
          </w:rPr>
          <w:t>4.2.1.2</w:t>
        </w:r>
        <w:r w:rsidRPr="009B3578">
          <w:rPr>
            <w:rStyle w:val="afd"/>
            <w:rFonts w:ascii="Times New Roman" w:eastAsia="黑体" w:hAnsi="Times New Roman" w:cs="Times New Roman"/>
            <w:noProof/>
          </w:rPr>
          <w:t>删除班级</w:t>
        </w:r>
        <w:r>
          <w:rPr>
            <w:noProof/>
            <w:webHidden/>
          </w:rPr>
          <w:tab/>
        </w:r>
        <w:r>
          <w:rPr>
            <w:noProof/>
            <w:webHidden/>
          </w:rPr>
          <w:fldChar w:fldCharType="begin"/>
        </w:r>
        <w:r>
          <w:rPr>
            <w:noProof/>
            <w:webHidden/>
          </w:rPr>
          <w:instrText xml:space="preserve"> PAGEREF _Toc12526783 \h </w:instrText>
        </w:r>
        <w:r>
          <w:rPr>
            <w:noProof/>
            <w:webHidden/>
          </w:rPr>
        </w:r>
        <w:r>
          <w:rPr>
            <w:noProof/>
            <w:webHidden/>
          </w:rPr>
          <w:fldChar w:fldCharType="separate"/>
        </w:r>
        <w:r>
          <w:rPr>
            <w:noProof/>
            <w:webHidden/>
          </w:rPr>
          <w:t>9</w:t>
        </w:r>
        <w:r>
          <w:rPr>
            <w:noProof/>
            <w:webHidden/>
          </w:rPr>
          <w:fldChar w:fldCharType="end"/>
        </w:r>
      </w:hyperlink>
    </w:p>
    <w:p w:rsidR="00343248" w:rsidRDefault="00343248">
      <w:pPr>
        <w:pStyle w:val="TOC4"/>
        <w:tabs>
          <w:tab w:val="right" w:leader="dot" w:pos="8296"/>
        </w:tabs>
        <w:ind w:left="1320"/>
        <w:rPr>
          <w:noProof/>
          <w:kern w:val="2"/>
        </w:rPr>
      </w:pPr>
      <w:hyperlink w:anchor="_Toc12526784" w:history="1">
        <w:r w:rsidRPr="009B3578">
          <w:rPr>
            <w:rStyle w:val="afd"/>
            <w:rFonts w:ascii="Times New Roman" w:eastAsia="黑体" w:hAnsi="Times New Roman" w:cs="Times New Roman"/>
            <w:noProof/>
          </w:rPr>
          <w:t>4.2.1.3</w:t>
        </w:r>
        <w:r w:rsidRPr="009B3578">
          <w:rPr>
            <w:rStyle w:val="afd"/>
            <w:rFonts w:ascii="Times New Roman" w:eastAsia="黑体" w:hAnsi="Times New Roman" w:cs="Times New Roman"/>
            <w:noProof/>
          </w:rPr>
          <w:t>查询班级</w:t>
        </w:r>
        <w:r>
          <w:rPr>
            <w:noProof/>
            <w:webHidden/>
          </w:rPr>
          <w:tab/>
        </w:r>
        <w:r>
          <w:rPr>
            <w:noProof/>
            <w:webHidden/>
          </w:rPr>
          <w:fldChar w:fldCharType="begin"/>
        </w:r>
        <w:r>
          <w:rPr>
            <w:noProof/>
            <w:webHidden/>
          </w:rPr>
          <w:instrText xml:space="preserve"> PAGEREF _Toc12526784 \h </w:instrText>
        </w:r>
        <w:r>
          <w:rPr>
            <w:noProof/>
            <w:webHidden/>
          </w:rPr>
        </w:r>
        <w:r>
          <w:rPr>
            <w:noProof/>
            <w:webHidden/>
          </w:rPr>
          <w:fldChar w:fldCharType="separate"/>
        </w:r>
        <w:r>
          <w:rPr>
            <w:noProof/>
            <w:webHidden/>
          </w:rPr>
          <w:t>9</w:t>
        </w:r>
        <w:r>
          <w:rPr>
            <w:noProof/>
            <w:webHidden/>
          </w:rPr>
          <w:fldChar w:fldCharType="end"/>
        </w:r>
      </w:hyperlink>
    </w:p>
    <w:p w:rsidR="00343248" w:rsidRDefault="00343248">
      <w:pPr>
        <w:pStyle w:val="TOC4"/>
        <w:tabs>
          <w:tab w:val="right" w:leader="dot" w:pos="8296"/>
        </w:tabs>
        <w:ind w:left="1320"/>
        <w:rPr>
          <w:noProof/>
          <w:kern w:val="2"/>
        </w:rPr>
      </w:pPr>
      <w:hyperlink w:anchor="_Toc12526785" w:history="1">
        <w:r w:rsidRPr="009B3578">
          <w:rPr>
            <w:rStyle w:val="afd"/>
            <w:rFonts w:ascii="Times New Roman" w:eastAsia="黑体" w:hAnsi="Times New Roman" w:cs="Times New Roman"/>
            <w:noProof/>
          </w:rPr>
          <w:t>4.2.1.4</w:t>
        </w:r>
        <w:r w:rsidRPr="009B3578">
          <w:rPr>
            <w:rStyle w:val="afd"/>
            <w:rFonts w:ascii="Times New Roman" w:eastAsia="黑体" w:hAnsi="Times New Roman" w:cs="Times New Roman"/>
            <w:noProof/>
          </w:rPr>
          <w:t>修改班级</w:t>
        </w:r>
        <w:r>
          <w:rPr>
            <w:noProof/>
            <w:webHidden/>
          </w:rPr>
          <w:tab/>
        </w:r>
        <w:r>
          <w:rPr>
            <w:noProof/>
            <w:webHidden/>
          </w:rPr>
          <w:fldChar w:fldCharType="begin"/>
        </w:r>
        <w:r>
          <w:rPr>
            <w:noProof/>
            <w:webHidden/>
          </w:rPr>
          <w:instrText xml:space="preserve"> PAGEREF _Toc12526785 \h </w:instrText>
        </w:r>
        <w:r>
          <w:rPr>
            <w:noProof/>
            <w:webHidden/>
          </w:rPr>
        </w:r>
        <w:r>
          <w:rPr>
            <w:noProof/>
            <w:webHidden/>
          </w:rPr>
          <w:fldChar w:fldCharType="separate"/>
        </w:r>
        <w:r>
          <w:rPr>
            <w:noProof/>
            <w:webHidden/>
          </w:rPr>
          <w:t>10</w:t>
        </w:r>
        <w:r>
          <w:rPr>
            <w:noProof/>
            <w:webHidden/>
          </w:rPr>
          <w:fldChar w:fldCharType="end"/>
        </w:r>
      </w:hyperlink>
    </w:p>
    <w:p w:rsidR="00343248" w:rsidRDefault="00343248">
      <w:pPr>
        <w:pStyle w:val="TOC3"/>
        <w:tabs>
          <w:tab w:val="right" w:leader="dot" w:pos="8296"/>
        </w:tabs>
        <w:ind w:left="880"/>
        <w:rPr>
          <w:noProof/>
          <w:kern w:val="2"/>
          <w:sz w:val="21"/>
        </w:rPr>
      </w:pPr>
      <w:hyperlink w:anchor="_Toc12526786" w:history="1">
        <w:r w:rsidRPr="009B3578">
          <w:rPr>
            <w:rStyle w:val="afd"/>
            <w:rFonts w:ascii="Times New Roman" w:eastAsia="黑体" w:hAnsi="Times New Roman" w:cs="Times New Roman"/>
            <w:noProof/>
          </w:rPr>
          <w:t xml:space="preserve">4.2.2 </w:t>
        </w:r>
        <w:r w:rsidRPr="009B3578">
          <w:rPr>
            <w:rStyle w:val="afd"/>
            <w:rFonts w:ascii="Times New Roman" w:eastAsia="黑体" w:hAnsi="Times New Roman" w:cs="Times New Roman"/>
            <w:noProof/>
          </w:rPr>
          <w:t>专业管理</w:t>
        </w:r>
        <w:r>
          <w:rPr>
            <w:noProof/>
            <w:webHidden/>
          </w:rPr>
          <w:tab/>
        </w:r>
        <w:r>
          <w:rPr>
            <w:noProof/>
            <w:webHidden/>
          </w:rPr>
          <w:fldChar w:fldCharType="begin"/>
        </w:r>
        <w:r>
          <w:rPr>
            <w:noProof/>
            <w:webHidden/>
          </w:rPr>
          <w:instrText xml:space="preserve"> PAGEREF _Toc12526786 \h </w:instrText>
        </w:r>
        <w:r>
          <w:rPr>
            <w:noProof/>
            <w:webHidden/>
          </w:rPr>
        </w:r>
        <w:r>
          <w:rPr>
            <w:noProof/>
            <w:webHidden/>
          </w:rPr>
          <w:fldChar w:fldCharType="separate"/>
        </w:r>
        <w:r>
          <w:rPr>
            <w:noProof/>
            <w:webHidden/>
          </w:rPr>
          <w:t>10</w:t>
        </w:r>
        <w:r>
          <w:rPr>
            <w:noProof/>
            <w:webHidden/>
          </w:rPr>
          <w:fldChar w:fldCharType="end"/>
        </w:r>
      </w:hyperlink>
    </w:p>
    <w:p w:rsidR="00343248" w:rsidRDefault="00343248">
      <w:pPr>
        <w:pStyle w:val="TOC4"/>
        <w:tabs>
          <w:tab w:val="right" w:leader="dot" w:pos="8296"/>
        </w:tabs>
        <w:ind w:left="1320"/>
        <w:rPr>
          <w:noProof/>
          <w:kern w:val="2"/>
        </w:rPr>
      </w:pPr>
      <w:hyperlink w:anchor="_Toc12526787" w:history="1">
        <w:r w:rsidRPr="009B3578">
          <w:rPr>
            <w:rStyle w:val="afd"/>
            <w:rFonts w:ascii="Times New Roman" w:eastAsia="黑体" w:hAnsi="Times New Roman" w:cs="Times New Roman"/>
            <w:noProof/>
          </w:rPr>
          <w:t>4.2.2.1</w:t>
        </w:r>
        <w:r w:rsidRPr="009B3578">
          <w:rPr>
            <w:rStyle w:val="afd"/>
            <w:rFonts w:ascii="Times New Roman" w:eastAsia="黑体" w:hAnsi="Times New Roman" w:cs="Times New Roman"/>
            <w:noProof/>
          </w:rPr>
          <w:t>添加专业</w:t>
        </w:r>
        <w:r>
          <w:rPr>
            <w:noProof/>
            <w:webHidden/>
          </w:rPr>
          <w:tab/>
        </w:r>
        <w:r>
          <w:rPr>
            <w:noProof/>
            <w:webHidden/>
          </w:rPr>
          <w:fldChar w:fldCharType="begin"/>
        </w:r>
        <w:r>
          <w:rPr>
            <w:noProof/>
            <w:webHidden/>
          </w:rPr>
          <w:instrText xml:space="preserve"> PAGEREF _Toc12526787 \h </w:instrText>
        </w:r>
        <w:r>
          <w:rPr>
            <w:noProof/>
            <w:webHidden/>
          </w:rPr>
        </w:r>
        <w:r>
          <w:rPr>
            <w:noProof/>
            <w:webHidden/>
          </w:rPr>
          <w:fldChar w:fldCharType="separate"/>
        </w:r>
        <w:r>
          <w:rPr>
            <w:noProof/>
            <w:webHidden/>
          </w:rPr>
          <w:t>10</w:t>
        </w:r>
        <w:r>
          <w:rPr>
            <w:noProof/>
            <w:webHidden/>
          </w:rPr>
          <w:fldChar w:fldCharType="end"/>
        </w:r>
      </w:hyperlink>
    </w:p>
    <w:p w:rsidR="00343248" w:rsidRDefault="00343248">
      <w:pPr>
        <w:pStyle w:val="TOC4"/>
        <w:tabs>
          <w:tab w:val="right" w:leader="dot" w:pos="8296"/>
        </w:tabs>
        <w:ind w:left="1320"/>
        <w:rPr>
          <w:noProof/>
          <w:kern w:val="2"/>
        </w:rPr>
      </w:pPr>
      <w:hyperlink w:anchor="_Toc12526788" w:history="1">
        <w:r w:rsidRPr="009B3578">
          <w:rPr>
            <w:rStyle w:val="afd"/>
            <w:rFonts w:ascii="Times New Roman" w:eastAsia="黑体" w:hAnsi="Times New Roman" w:cs="Times New Roman"/>
            <w:noProof/>
          </w:rPr>
          <w:t>4.2.2.2</w:t>
        </w:r>
        <w:r w:rsidRPr="009B3578">
          <w:rPr>
            <w:rStyle w:val="afd"/>
            <w:rFonts w:ascii="Times New Roman" w:eastAsia="黑体" w:hAnsi="Times New Roman" w:cs="Times New Roman"/>
            <w:noProof/>
          </w:rPr>
          <w:t>删除专业</w:t>
        </w:r>
        <w:r>
          <w:rPr>
            <w:noProof/>
            <w:webHidden/>
          </w:rPr>
          <w:tab/>
        </w:r>
        <w:r>
          <w:rPr>
            <w:noProof/>
            <w:webHidden/>
          </w:rPr>
          <w:fldChar w:fldCharType="begin"/>
        </w:r>
        <w:r>
          <w:rPr>
            <w:noProof/>
            <w:webHidden/>
          </w:rPr>
          <w:instrText xml:space="preserve"> PAGEREF _Toc12526788 \h </w:instrText>
        </w:r>
        <w:r>
          <w:rPr>
            <w:noProof/>
            <w:webHidden/>
          </w:rPr>
        </w:r>
        <w:r>
          <w:rPr>
            <w:noProof/>
            <w:webHidden/>
          </w:rPr>
          <w:fldChar w:fldCharType="separate"/>
        </w:r>
        <w:r>
          <w:rPr>
            <w:noProof/>
            <w:webHidden/>
          </w:rPr>
          <w:t>10</w:t>
        </w:r>
        <w:r>
          <w:rPr>
            <w:noProof/>
            <w:webHidden/>
          </w:rPr>
          <w:fldChar w:fldCharType="end"/>
        </w:r>
      </w:hyperlink>
    </w:p>
    <w:p w:rsidR="00343248" w:rsidRDefault="00343248">
      <w:pPr>
        <w:pStyle w:val="TOC4"/>
        <w:tabs>
          <w:tab w:val="right" w:leader="dot" w:pos="8296"/>
        </w:tabs>
        <w:ind w:left="1320"/>
        <w:rPr>
          <w:noProof/>
          <w:kern w:val="2"/>
        </w:rPr>
      </w:pPr>
      <w:hyperlink w:anchor="_Toc12526789" w:history="1">
        <w:r w:rsidRPr="009B3578">
          <w:rPr>
            <w:rStyle w:val="afd"/>
            <w:rFonts w:ascii="Times New Roman" w:eastAsia="黑体" w:hAnsi="Times New Roman" w:cs="Times New Roman"/>
            <w:noProof/>
          </w:rPr>
          <w:t>4.2.2.3</w:t>
        </w:r>
        <w:r w:rsidRPr="009B3578">
          <w:rPr>
            <w:rStyle w:val="afd"/>
            <w:rFonts w:ascii="Times New Roman" w:eastAsia="黑体" w:hAnsi="Times New Roman" w:cs="Times New Roman"/>
            <w:noProof/>
          </w:rPr>
          <w:t>查询专业</w:t>
        </w:r>
        <w:r>
          <w:rPr>
            <w:noProof/>
            <w:webHidden/>
          </w:rPr>
          <w:tab/>
        </w:r>
        <w:r>
          <w:rPr>
            <w:noProof/>
            <w:webHidden/>
          </w:rPr>
          <w:fldChar w:fldCharType="begin"/>
        </w:r>
        <w:r>
          <w:rPr>
            <w:noProof/>
            <w:webHidden/>
          </w:rPr>
          <w:instrText xml:space="preserve"> PAGEREF _Toc12526789 \h </w:instrText>
        </w:r>
        <w:r>
          <w:rPr>
            <w:noProof/>
            <w:webHidden/>
          </w:rPr>
        </w:r>
        <w:r>
          <w:rPr>
            <w:noProof/>
            <w:webHidden/>
          </w:rPr>
          <w:fldChar w:fldCharType="separate"/>
        </w:r>
        <w:r>
          <w:rPr>
            <w:noProof/>
            <w:webHidden/>
          </w:rPr>
          <w:t>10</w:t>
        </w:r>
        <w:r>
          <w:rPr>
            <w:noProof/>
            <w:webHidden/>
          </w:rPr>
          <w:fldChar w:fldCharType="end"/>
        </w:r>
      </w:hyperlink>
    </w:p>
    <w:p w:rsidR="00343248" w:rsidRDefault="00343248">
      <w:pPr>
        <w:pStyle w:val="TOC4"/>
        <w:tabs>
          <w:tab w:val="right" w:leader="dot" w:pos="8296"/>
        </w:tabs>
        <w:ind w:left="1320"/>
        <w:rPr>
          <w:noProof/>
          <w:kern w:val="2"/>
        </w:rPr>
      </w:pPr>
      <w:hyperlink w:anchor="_Toc12526790" w:history="1">
        <w:r w:rsidRPr="009B3578">
          <w:rPr>
            <w:rStyle w:val="afd"/>
            <w:rFonts w:ascii="Times New Roman" w:eastAsia="黑体" w:hAnsi="Times New Roman" w:cs="Times New Roman"/>
            <w:noProof/>
          </w:rPr>
          <w:t>4.2.2.4</w:t>
        </w:r>
        <w:r w:rsidRPr="009B3578">
          <w:rPr>
            <w:rStyle w:val="afd"/>
            <w:rFonts w:ascii="Times New Roman" w:eastAsia="黑体" w:hAnsi="Times New Roman" w:cs="Times New Roman"/>
            <w:noProof/>
          </w:rPr>
          <w:t>修改专业</w:t>
        </w:r>
        <w:r>
          <w:rPr>
            <w:noProof/>
            <w:webHidden/>
          </w:rPr>
          <w:tab/>
        </w:r>
        <w:r>
          <w:rPr>
            <w:noProof/>
            <w:webHidden/>
          </w:rPr>
          <w:fldChar w:fldCharType="begin"/>
        </w:r>
        <w:r>
          <w:rPr>
            <w:noProof/>
            <w:webHidden/>
          </w:rPr>
          <w:instrText xml:space="preserve"> PAGEREF _Toc12526790 \h </w:instrText>
        </w:r>
        <w:r>
          <w:rPr>
            <w:noProof/>
            <w:webHidden/>
          </w:rPr>
        </w:r>
        <w:r>
          <w:rPr>
            <w:noProof/>
            <w:webHidden/>
          </w:rPr>
          <w:fldChar w:fldCharType="separate"/>
        </w:r>
        <w:r>
          <w:rPr>
            <w:noProof/>
            <w:webHidden/>
          </w:rPr>
          <w:t>11</w:t>
        </w:r>
        <w:r>
          <w:rPr>
            <w:noProof/>
            <w:webHidden/>
          </w:rPr>
          <w:fldChar w:fldCharType="end"/>
        </w:r>
      </w:hyperlink>
    </w:p>
    <w:p w:rsidR="00343248" w:rsidRDefault="00343248">
      <w:pPr>
        <w:pStyle w:val="TOC3"/>
        <w:tabs>
          <w:tab w:val="right" w:leader="dot" w:pos="8296"/>
        </w:tabs>
        <w:ind w:left="880"/>
        <w:rPr>
          <w:noProof/>
          <w:kern w:val="2"/>
          <w:sz w:val="21"/>
        </w:rPr>
      </w:pPr>
      <w:hyperlink w:anchor="_Toc12526791" w:history="1">
        <w:r w:rsidRPr="009B3578">
          <w:rPr>
            <w:rStyle w:val="afd"/>
            <w:rFonts w:ascii="Times New Roman" w:eastAsia="黑体" w:hAnsi="Times New Roman" w:cs="Times New Roman"/>
            <w:noProof/>
          </w:rPr>
          <w:t xml:space="preserve">4.2.3 </w:t>
        </w:r>
        <w:r w:rsidRPr="009B3578">
          <w:rPr>
            <w:rStyle w:val="afd"/>
            <w:rFonts w:ascii="Times New Roman" w:eastAsia="黑体" w:hAnsi="Times New Roman" w:cs="Times New Roman"/>
            <w:noProof/>
          </w:rPr>
          <w:t>账号管理</w:t>
        </w:r>
        <w:r>
          <w:rPr>
            <w:noProof/>
            <w:webHidden/>
          </w:rPr>
          <w:tab/>
        </w:r>
        <w:r>
          <w:rPr>
            <w:noProof/>
            <w:webHidden/>
          </w:rPr>
          <w:fldChar w:fldCharType="begin"/>
        </w:r>
        <w:r>
          <w:rPr>
            <w:noProof/>
            <w:webHidden/>
          </w:rPr>
          <w:instrText xml:space="preserve"> PAGEREF _Toc12526791 \h </w:instrText>
        </w:r>
        <w:r>
          <w:rPr>
            <w:noProof/>
            <w:webHidden/>
          </w:rPr>
        </w:r>
        <w:r>
          <w:rPr>
            <w:noProof/>
            <w:webHidden/>
          </w:rPr>
          <w:fldChar w:fldCharType="separate"/>
        </w:r>
        <w:r>
          <w:rPr>
            <w:noProof/>
            <w:webHidden/>
          </w:rPr>
          <w:t>11</w:t>
        </w:r>
        <w:r>
          <w:rPr>
            <w:noProof/>
            <w:webHidden/>
          </w:rPr>
          <w:fldChar w:fldCharType="end"/>
        </w:r>
      </w:hyperlink>
    </w:p>
    <w:p w:rsidR="00343248" w:rsidRDefault="00343248">
      <w:pPr>
        <w:pStyle w:val="TOC4"/>
        <w:tabs>
          <w:tab w:val="right" w:leader="dot" w:pos="8296"/>
        </w:tabs>
        <w:ind w:left="1320"/>
        <w:rPr>
          <w:noProof/>
          <w:kern w:val="2"/>
        </w:rPr>
      </w:pPr>
      <w:hyperlink w:anchor="_Toc12526792" w:history="1">
        <w:r w:rsidRPr="009B3578">
          <w:rPr>
            <w:rStyle w:val="afd"/>
            <w:rFonts w:ascii="Times New Roman" w:eastAsia="黑体" w:hAnsi="Times New Roman" w:cs="Times New Roman"/>
            <w:noProof/>
          </w:rPr>
          <w:t>4.2.3.1</w:t>
        </w:r>
        <w:r w:rsidRPr="009B3578">
          <w:rPr>
            <w:rStyle w:val="afd"/>
            <w:rFonts w:ascii="Times New Roman" w:eastAsia="黑体" w:hAnsi="Times New Roman" w:cs="Times New Roman"/>
            <w:noProof/>
          </w:rPr>
          <w:t>添加账号</w:t>
        </w:r>
        <w:r>
          <w:rPr>
            <w:noProof/>
            <w:webHidden/>
          </w:rPr>
          <w:tab/>
        </w:r>
        <w:r>
          <w:rPr>
            <w:noProof/>
            <w:webHidden/>
          </w:rPr>
          <w:fldChar w:fldCharType="begin"/>
        </w:r>
        <w:r>
          <w:rPr>
            <w:noProof/>
            <w:webHidden/>
          </w:rPr>
          <w:instrText xml:space="preserve"> PAGEREF _Toc12526792 \h </w:instrText>
        </w:r>
        <w:r>
          <w:rPr>
            <w:noProof/>
            <w:webHidden/>
          </w:rPr>
        </w:r>
        <w:r>
          <w:rPr>
            <w:noProof/>
            <w:webHidden/>
          </w:rPr>
          <w:fldChar w:fldCharType="separate"/>
        </w:r>
        <w:r>
          <w:rPr>
            <w:noProof/>
            <w:webHidden/>
          </w:rPr>
          <w:t>11</w:t>
        </w:r>
        <w:r>
          <w:rPr>
            <w:noProof/>
            <w:webHidden/>
          </w:rPr>
          <w:fldChar w:fldCharType="end"/>
        </w:r>
      </w:hyperlink>
    </w:p>
    <w:p w:rsidR="00343248" w:rsidRDefault="00343248">
      <w:pPr>
        <w:pStyle w:val="TOC4"/>
        <w:tabs>
          <w:tab w:val="right" w:leader="dot" w:pos="8296"/>
        </w:tabs>
        <w:ind w:left="1320"/>
        <w:rPr>
          <w:noProof/>
          <w:kern w:val="2"/>
        </w:rPr>
      </w:pPr>
      <w:hyperlink w:anchor="_Toc12526793" w:history="1">
        <w:r w:rsidRPr="009B3578">
          <w:rPr>
            <w:rStyle w:val="afd"/>
            <w:rFonts w:ascii="Times New Roman" w:eastAsia="黑体" w:hAnsi="Times New Roman" w:cs="Times New Roman"/>
            <w:noProof/>
          </w:rPr>
          <w:t>4.2.3.2</w:t>
        </w:r>
        <w:r w:rsidRPr="009B3578">
          <w:rPr>
            <w:rStyle w:val="afd"/>
            <w:rFonts w:ascii="Times New Roman" w:eastAsia="黑体" w:hAnsi="Times New Roman" w:cs="Times New Roman"/>
            <w:noProof/>
          </w:rPr>
          <w:t>删除账号</w:t>
        </w:r>
        <w:r>
          <w:rPr>
            <w:noProof/>
            <w:webHidden/>
          </w:rPr>
          <w:tab/>
        </w:r>
        <w:r>
          <w:rPr>
            <w:noProof/>
            <w:webHidden/>
          </w:rPr>
          <w:fldChar w:fldCharType="begin"/>
        </w:r>
        <w:r>
          <w:rPr>
            <w:noProof/>
            <w:webHidden/>
          </w:rPr>
          <w:instrText xml:space="preserve"> PAGEREF _Toc12526793 \h </w:instrText>
        </w:r>
        <w:r>
          <w:rPr>
            <w:noProof/>
            <w:webHidden/>
          </w:rPr>
        </w:r>
        <w:r>
          <w:rPr>
            <w:noProof/>
            <w:webHidden/>
          </w:rPr>
          <w:fldChar w:fldCharType="separate"/>
        </w:r>
        <w:r>
          <w:rPr>
            <w:noProof/>
            <w:webHidden/>
          </w:rPr>
          <w:t>12</w:t>
        </w:r>
        <w:r>
          <w:rPr>
            <w:noProof/>
            <w:webHidden/>
          </w:rPr>
          <w:fldChar w:fldCharType="end"/>
        </w:r>
      </w:hyperlink>
    </w:p>
    <w:p w:rsidR="00343248" w:rsidRDefault="00343248">
      <w:pPr>
        <w:pStyle w:val="TOC4"/>
        <w:tabs>
          <w:tab w:val="right" w:leader="dot" w:pos="8296"/>
        </w:tabs>
        <w:ind w:left="1320"/>
        <w:rPr>
          <w:noProof/>
          <w:kern w:val="2"/>
        </w:rPr>
      </w:pPr>
      <w:hyperlink w:anchor="_Toc12526794" w:history="1">
        <w:r w:rsidRPr="009B3578">
          <w:rPr>
            <w:rStyle w:val="afd"/>
            <w:rFonts w:ascii="Times New Roman" w:eastAsia="黑体" w:hAnsi="Times New Roman" w:cs="Times New Roman"/>
            <w:noProof/>
          </w:rPr>
          <w:t>4.2.3.3</w:t>
        </w:r>
        <w:r w:rsidRPr="009B3578">
          <w:rPr>
            <w:rStyle w:val="afd"/>
            <w:rFonts w:ascii="Times New Roman" w:eastAsia="黑体" w:hAnsi="Times New Roman" w:cs="Times New Roman"/>
            <w:noProof/>
          </w:rPr>
          <w:t>查询账号</w:t>
        </w:r>
        <w:r>
          <w:rPr>
            <w:noProof/>
            <w:webHidden/>
          </w:rPr>
          <w:tab/>
        </w:r>
        <w:r>
          <w:rPr>
            <w:noProof/>
            <w:webHidden/>
          </w:rPr>
          <w:fldChar w:fldCharType="begin"/>
        </w:r>
        <w:r>
          <w:rPr>
            <w:noProof/>
            <w:webHidden/>
          </w:rPr>
          <w:instrText xml:space="preserve"> PAGEREF _Toc12526794 \h </w:instrText>
        </w:r>
        <w:r>
          <w:rPr>
            <w:noProof/>
            <w:webHidden/>
          </w:rPr>
        </w:r>
        <w:r>
          <w:rPr>
            <w:noProof/>
            <w:webHidden/>
          </w:rPr>
          <w:fldChar w:fldCharType="separate"/>
        </w:r>
        <w:r>
          <w:rPr>
            <w:noProof/>
            <w:webHidden/>
          </w:rPr>
          <w:t>12</w:t>
        </w:r>
        <w:r>
          <w:rPr>
            <w:noProof/>
            <w:webHidden/>
          </w:rPr>
          <w:fldChar w:fldCharType="end"/>
        </w:r>
      </w:hyperlink>
    </w:p>
    <w:p w:rsidR="00343248" w:rsidRDefault="00343248">
      <w:pPr>
        <w:pStyle w:val="TOC4"/>
        <w:tabs>
          <w:tab w:val="right" w:leader="dot" w:pos="8296"/>
        </w:tabs>
        <w:ind w:left="1320"/>
        <w:rPr>
          <w:noProof/>
          <w:kern w:val="2"/>
        </w:rPr>
      </w:pPr>
      <w:hyperlink w:anchor="_Toc12526795" w:history="1">
        <w:r w:rsidRPr="009B3578">
          <w:rPr>
            <w:rStyle w:val="afd"/>
            <w:rFonts w:ascii="Times New Roman" w:eastAsia="黑体" w:hAnsi="Times New Roman" w:cs="Times New Roman"/>
            <w:noProof/>
          </w:rPr>
          <w:t>4.2.3.4</w:t>
        </w:r>
        <w:r w:rsidRPr="009B3578">
          <w:rPr>
            <w:rStyle w:val="afd"/>
            <w:rFonts w:ascii="Times New Roman" w:eastAsia="黑体" w:hAnsi="Times New Roman" w:cs="Times New Roman"/>
            <w:noProof/>
          </w:rPr>
          <w:t>修改账号</w:t>
        </w:r>
        <w:r>
          <w:rPr>
            <w:noProof/>
            <w:webHidden/>
          </w:rPr>
          <w:tab/>
        </w:r>
        <w:r>
          <w:rPr>
            <w:noProof/>
            <w:webHidden/>
          </w:rPr>
          <w:fldChar w:fldCharType="begin"/>
        </w:r>
        <w:r>
          <w:rPr>
            <w:noProof/>
            <w:webHidden/>
          </w:rPr>
          <w:instrText xml:space="preserve"> PAGEREF _Toc12526795 \h </w:instrText>
        </w:r>
        <w:r>
          <w:rPr>
            <w:noProof/>
            <w:webHidden/>
          </w:rPr>
        </w:r>
        <w:r>
          <w:rPr>
            <w:noProof/>
            <w:webHidden/>
          </w:rPr>
          <w:fldChar w:fldCharType="separate"/>
        </w:r>
        <w:r>
          <w:rPr>
            <w:noProof/>
            <w:webHidden/>
          </w:rPr>
          <w:t>13</w:t>
        </w:r>
        <w:r>
          <w:rPr>
            <w:noProof/>
            <w:webHidden/>
          </w:rPr>
          <w:fldChar w:fldCharType="end"/>
        </w:r>
      </w:hyperlink>
    </w:p>
    <w:p w:rsidR="00343248" w:rsidRDefault="00343248">
      <w:pPr>
        <w:pStyle w:val="TOC3"/>
        <w:tabs>
          <w:tab w:val="right" w:leader="dot" w:pos="8296"/>
        </w:tabs>
        <w:ind w:left="880"/>
        <w:rPr>
          <w:noProof/>
          <w:kern w:val="2"/>
          <w:sz w:val="21"/>
        </w:rPr>
      </w:pPr>
      <w:hyperlink w:anchor="_Toc12526796" w:history="1">
        <w:r w:rsidRPr="009B3578">
          <w:rPr>
            <w:rStyle w:val="afd"/>
            <w:rFonts w:ascii="Times New Roman" w:eastAsia="黑体" w:hAnsi="Times New Roman" w:cs="Times New Roman"/>
            <w:noProof/>
          </w:rPr>
          <w:t xml:space="preserve">4.2.4 </w:t>
        </w:r>
        <w:r w:rsidRPr="009B3578">
          <w:rPr>
            <w:rStyle w:val="afd"/>
            <w:rFonts w:ascii="Times New Roman" w:eastAsia="黑体" w:hAnsi="Times New Roman" w:cs="Times New Roman"/>
            <w:noProof/>
          </w:rPr>
          <w:t>用户信息管理</w:t>
        </w:r>
        <w:r>
          <w:rPr>
            <w:noProof/>
            <w:webHidden/>
          </w:rPr>
          <w:tab/>
        </w:r>
        <w:r>
          <w:rPr>
            <w:noProof/>
            <w:webHidden/>
          </w:rPr>
          <w:fldChar w:fldCharType="begin"/>
        </w:r>
        <w:r>
          <w:rPr>
            <w:noProof/>
            <w:webHidden/>
          </w:rPr>
          <w:instrText xml:space="preserve"> PAGEREF _Toc12526796 \h </w:instrText>
        </w:r>
        <w:r>
          <w:rPr>
            <w:noProof/>
            <w:webHidden/>
          </w:rPr>
        </w:r>
        <w:r>
          <w:rPr>
            <w:noProof/>
            <w:webHidden/>
          </w:rPr>
          <w:fldChar w:fldCharType="separate"/>
        </w:r>
        <w:r>
          <w:rPr>
            <w:noProof/>
            <w:webHidden/>
          </w:rPr>
          <w:t>13</w:t>
        </w:r>
        <w:r>
          <w:rPr>
            <w:noProof/>
            <w:webHidden/>
          </w:rPr>
          <w:fldChar w:fldCharType="end"/>
        </w:r>
      </w:hyperlink>
    </w:p>
    <w:p w:rsidR="00343248" w:rsidRDefault="00343248">
      <w:pPr>
        <w:pStyle w:val="TOC4"/>
        <w:tabs>
          <w:tab w:val="right" w:leader="dot" w:pos="8296"/>
        </w:tabs>
        <w:ind w:left="1320"/>
        <w:rPr>
          <w:noProof/>
          <w:kern w:val="2"/>
        </w:rPr>
      </w:pPr>
      <w:hyperlink w:anchor="_Toc12526797" w:history="1">
        <w:r w:rsidRPr="009B3578">
          <w:rPr>
            <w:rStyle w:val="afd"/>
            <w:rFonts w:ascii="Times New Roman" w:eastAsia="黑体" w:hAnsi="Times New Roman" w:cs="Times New Roman"/>
            <w:noProof/>
          </w:rPr>
          <w:t>4.2.4.1</w:t>
        </w:r>
        <w:r w:rsidRPr="009B3578">
          <w:rPr>
            <w:rStyle w:val="afd"/>
            <w:rFonts w:ascii="Times New Roman" w:eastAsia="黑体" w:hAnsi="Times New Roman" w:cs="Times New Roman"/>
            <w:noProof/>
          </w:rPr>
          <w:t>查看个人信息</w:t>
        </w:r>
        <w:r>
          <w:rPr>
            <w:noProof/>
            <w:webHidden/>
          </w:rPr>
          <w:tab/>
        </w:r>
        <w:r>
          <w:rPr>
            <w:noProof/>
            <w:webHidden/>
          </w:rPr>
          <w:fldChar w:fldCharType="begin"/>
        </w:r>
        <w:r>
          <w:rPr>
            <w:noProof/>
            <w:webHidden/>
          </w:rPr>
          <w:instrText xml:space="preserve"> PAGEREF _Toc12526797 \h </w:instrText>
        </w:r>
        <w:r>
          <w:rPr>
            <w:noProof/>
            <w:webHidden/>
          </w:rPr>
        </w:r>
        <w:r>
          <w:rPr>
            <w:noProof/>
            <w:webHidden/>
          </w:rPr>
          <w:fldChar w:fldCharType="separate"/>
        </w:r>
        <w:r>
          <w:rPr>
            <w:noProof/>
            <w:webHidden/>
          </w:rPr>
          <w:t>13</w:t>
        </w:r>
        <w:r>
          <w:rPr>
            <w:noProof/>
            <w:webHidden/>
          </w:rPr>
          <w:fldChar w:fldCharType="end"/>
        </w:r>
      </w:hyperlink>
    </w:p>
    <w:p w:rsidR="00343248" w:rsidRDefault="00343248">
      <w:pPr>
        <w:pStyle w:val="TOC3"/>
        <w:tabs>
          <w:tab w:val="right" w:leader="dot" w:pos="8296"/>
        </w:tabs>
        <w:ind w:left="880"/>
        <w:rPr>
          <w:noProof/>
          <w:kern w:val="2"/>
          <w:sz w:val="21"/>
        </w:rPr>
      </w:pPr>
      <w:hyperlink w:anchor="_Toc12526798" w:history="1">
        <w:r w:rsidRPr="009B3578">
          <w:rPr>
            <w:rStyle w:val="afd"/>
            <w:rFonts w:ascii="Times New Roman" w:eastAsia="黑体" w:hAnsi="Times New Roman" w:cs="Times New Roman"/>
            <w:noProof/>
          </w:rPr>
          <w:t xml:space="preserve">4.2.5 </w:t>
        </w:r>
        <w:r w:rsidRPr="009B3578">
          <w:rPr>
            <w:rStyle w:val="afd"/>
            <w:rFonts w:ascii="Times New Roman" w:eastAsia="黑体" w:hAnsi="Times New Roman" w:cs="Times New Roman"/>
            <w:noProof/>
          </w:rPr>
          <w:t>题库管理</w:t>
        </w:r>
        <w:r>
          <w:rPr>
            <w:noProof/>
            <w:webHidden/>
          </w:rPr>
          <w:tab/>
        </w:r>
        <w:r>
          <w:rPr>
            <w:noProof/>
            <w:webHidden/>
          </w:rPr>
          <w:fldChar w:fldCharType="begin"/>
        </w:r>
        <w:r>
          <w:rPr>
            <w:noProof/>
            <w:webHidden/>
          </w:rPr>
          <w:instrText xml:space="preserve"> PAGEREF _Toc12526798 \h </w:instrText>
        </w:r>
        <w:r>
          <w:rPr>
            <w:noProof/>
            <w:webHidden/>
          </w:rPr>
        </w:r>
        <w:r>
          <w:rPr>
            <w:noProof/>
            <w:webHidden/>
          </w:rPr>
          <w:fldChar w:fldCharType="separate"/>
        </w:r>
        <w:r>
          <w:rPr>
            <w:noProof/>
            <w:webHidden/>
          </w:rPr>
          <w:t>14</w:t>
        </w:r>
        <w:r>
          <w:rPr>
            <w:noProof/>
            <w:webHidden/>
          </w:rPr>
          <w:fldChar w:fldCharType="end"/>
        </w:r>
      </w:hyperlink>
    </w:p>
    <w:p w:rsidR="00343248" w:rsidRDefault="00343248">
      <w:pPr>
        <w:pStyle w:val="TOC4"/>
        <w:tabs>
          <w:tab w:val="right" w:leader="dot" w:pos="8296"/>
        </w:tabs>
        <w:ind w:left="1320"/>
        <w:rPr>
          <w:noProof/>
          <w:kern w:val="2"/>
        </w:rPr>
      </w:pPr>
      <w:hyperlink w:anchor="_Toc12526799" w:history="1">
        <w:r w:rsidRPr="009B3578">
          <w:rPr>
            <w:rStyle w:val="afd"/>
            <w:rFonts w:ascii="Times New Roman" w:eastAsia="黑体" w:hAnsi="Times New Roman" w:cs="Times New Roman"/>
            <w:noProof/>
          </w:rPr>
          <w:t>4.2.5.1</w:t>
        </w:r>
        <w:r w:rsidRPr="009B3578">
          <w:rPr>
            <w:rStyle w:val="afd"/>
            <w:rFonts w:ascii="Times New Roman" w:eastAsia="黑体" w:hAnsi="Times New Roman" w:cs="Times New Roman"/>
            <w:noProof/>
          </w:rPr>
          <w:t>添加题目</w:t>
        </w:r>
        <w:r>
          <w:rPr>
            <w:noProof/>
            <w:webHidden/>
          </w:rPr>
          <w:tab/>
        </w:r>
        <w:r>
          <w:rPr>
            <w:noProof/>
            <w:webHidden/>
          </w:rPr>
          <w:fldChar w:fldCharType="begin"/>
        </w:r>
        <w:r>
          <w:rPr>
            <w:noProof/>
            <w:webHidden/>
          </w:rPr>
          <w:instrText xml:space="preserve"> PAGEREF _Toc12526799 \h </w:instrText>
        </w:r>
        <w:r>
          <w:rPr>
            <w:noProof/>
            <w:webHidden/>
          </w:rPr>
        </w:r>
        <w:r>
          <w:rPr>
            <w:noProof/>
            <w:webHidden/>
          </w:rPr>
          <w:fldChar w:fldCharType="separate"/>
        </w:r>
        <w:r>
          <w:rPr>
            <w:noProof/>
            <w:webHidden/>
          </w:rPr>
          <w:t>14</w:t>
        </w:r>
        <w:r>
          <w:rPr>
            <w:noProof/>
            <w:webHidden/>
          </w:rPr>
          <w:fldChar w:fldCharType="end"/>
        </w:r>
      </w:hyperlink>
    </w:p>
    <w:p w:rsidR="00343248" w:rsidRDefault="00343248">
      <w:pPr>
        <w:pStyle w:val="TOC4"/>
        <w:tabs>
          <w:tab w:val="right" w:leader="dot" w:pos="8296"/>
        </w:tabs>
        <w:ind w:left="1320"/>
        <w:rPr>
          <w:noProof/>
          <w:kern w:val="2"/>
        </w:rPr>
      </w:pPr>
      <w:hyperlink w:anchor="_Toc12526800" w:history="1">
        <w:r w:rsidRPr="009B3578">
          <w:rPr>
            <w:rStyle w:val="afd"/>
            <w:rFonts w:ascii="Times New Roman" w:eastAsia="黑体" w:hAnsi="Times New Roman" w:cs="Times New Roman"/>
            <w:noProof/>
          </w:rPr>
          <w:t>4.2.5.2</w:t>
        </w:r>
        <w:r w:rsidRPr="009B3578">
          <w:rPr>
            <w:rStyle w:val="afd"/>
            <w:rFonts w:ascii="Times New Roman" w:eastAsia="黑体" w:hAnsi="Times New Roman" w:cs="Times New Roman"/>
            <w:noProof/>
          </w:rPr>
          <w:t>删除题目</w:t>
        </w:r>
        <w:r>
          <w:rPr>
            <w:noProof/>
            <w:webHidden/>
          </w:rPr>
          <w:tab/>
        </w:r>
        <w:r>
          <w:rPr>
            <w:noProof/>
            <w:webHidden/>
          </w:rPr>
          <w:fldChar w:fldCharType="begin"/>
        </w:r>
        <w:r>
          <w:rPr>
            <w:noProof/>
            <w:webHidden/>
          </w:rPr>
          <w:instrText xml:space="preserve"> PAGEREF _Toc12526800 \h </w:instrText>
        </w:r>
        <w:r>
          <w:rPr>
            <w:noProof/>
            <w:webHidden/>
          </w:rPr>
        </w:r>
        <w:r>
          <w:rPr>
            <w:noProof/>
            <w:webHidden/>
          </w:rPr>
          <w:fldChar w:fldCharType="separate"/>
        </w:r>
        <w:r>
          <w:rPr>
            <w:noProof/>
            <w:webHidden/>
          </w:rPr>
          <w:t>15</w:t>
        </w:r>
        <w:r>
          <w:rPr>
            <w:noProof/>
            <w:webHidden/>
          </w:rPr>
          <w:fldChar w:fldCharType="end"/>
        </w:r>
      </w:hyperlink>
    </w:p>
    <w:p w:rsidR="00343248" w:rsidRDefault="00343248">
      <w:pPr>
        <w:pStyle w:val="TOC4"/>
        <w:tabs>
          <w:tab w:val="right" w:leader="dot" w:pos="8296"/>
        </w:tabs>
        <w:ind w:left="1320"/>
        <w:rPr>
          <w:noProof/>
          <w:kern w:val="2"/>
        </w:rPr>
      </w:pPr>
      <w:hyperlink w:anchor="_Toc12526801" w:history="1">
        <w:r w:rsidRPr="009B3578">
          <w:rPr>
            <w:rStyle w:val="afd"/>
            <w:rFonts w:ascii="Times New Roman" w:eastAsia="黑体" w:hAnsi="Times New Roman" w:cs="Times New Roman"/>
            <w:noProof/>
          </w:rPr>
          <w:t>4.2.5.3</w:t>
        </w:r>
        <w:r w:rsidRPr="009B3578">
          <w:rPr>
            <w:rStyle w:val="afd"/>
            <w:rFonts w:ascii="Times New Roman" w:eastAsia="黑体" w:hAnsi="Times New Roman" w:cs="Times New Roman"/>
            <w:noProof/>
          </w:rPr>
          <w:t>查询题目</w:t>
        </w:r>
        <w:r>
          <w:rPr>
            <w:noProof/>
            <w:webHidden/>
          </w:rPr>
          <w:tab/>
        </w:r>
        <w:r>
          <w:rPr>
            <w:noProof/>
            <w:webHidden/>
          </w:rPr>
          <w:fldChar w:fldCharType="begin"/>
        </w:r>
        <w:r>
          <w:rPr>
            <w:noProof/>
            <w:webHidden/>
          </w:rPr>
          <w:instrText xml:space="preserve"> PAGEREF _Toc12526801 \h </w:instrText>
        </w:r>
        <w:r>
          <w:rPr>
            <w:noProof/>
            <w:webHidden/>
          </w:rPr>
        </w:r>
        <w:r>
          <w:rPr>
            <w:noProof/>
            <w:webHidden/>
          </w:rPr>
          <w:fldChar w:fldCharType="separate"/>
        </w:r>
        <w:r>
          <w:rPr>
            <w:noProof/>
            <w:webHidden/>
          </w:rPr>
          <w:t>15</w:t>
        </w:r>
        <w:r>
          <w:rPr>
            <w:noProof/>
            <w:webHidden/>
          </w:rPr>
          <w:fldChar w:fldCharType="end"/>
        </w:r>
      </w:hyperlink>
    </w:p>
    <w:p w:rsidR="00343248" w:rsidRDefault="00343248">
      <w:pPr>
        <w:pStyle w:val="TOC4"/>
        <w:tabs>
          <w:tab w:val="right" w:leader="dot" w:pos="8296"/>
        </w:tabs>
        <w:ind w:left="1320"/>
        <w:rPr>
          <w:noProof/>
          <w:kern w:val="2"/>
        </w:rPr>
      </w:pPr>
      <w:hyperlink w:anchor="_Toc12526802" w:history="1">
        <w:r w:rsidRPr="009B3578">
          <w:rPr>
            <w:rStyle w:val="afd"/>
            <w:rFonts w:ascii="Times New Roman" w:eastAsia="黑体" w:hAnsi="Times New Roman" w:cs="Times New Roman"/>
            <w:noProof/>
          </w:rPr>
          <w:t>4.2.5.4</w:t>
        </w:r>
        <w:r w:rsidRPr="009B3578">
          <w:rPr>
            <w:rStyle w:val="afd"/>
            <w:rFonts w:ascii="Times New Roman" w:eastAsia="黑体" w:hAnsi="Times New Roman" w:cs="Times New Roman"/>
            <w:noProof/>
          </w:rPr>
          <w:t>修改题目</w:t>
        </w:r>
        <w:r>
          <w:rPr>
            <w:noProof/>
            <w:webHidden/>
          </w:rPr>
          <w:tab/>
        </w:r>
        <w:r>
          <w:rPr>
            <w:noProof/>
            <w:webHidden/>
          </w:rPr>
          <w:fldChar w:fldCharType="begin"/>
        </w:r>
        <w:r>
          <w:rPr>
            <w:noProof/>
            <w:webHidden/>
          </w:rPr>
          <w:instrText xml:space="preserve"> PAGEREF _Toc12526802 \h </w:instrText>
        </w:r>
        <w:r>
          <w:rPr>
            <w:noProof/>
            <w:webHidden/>
          </w:rPr>
        </w:r>
        <w:r>
          <w:rPr>
            <w:noProof/>
            <w:webHidden/>
          </w:rPr>
          <w:fldChar w:fldCharType="separate"/>
        </w:r>
        <w:r>
          <w:rPr>
            <w:noProof/>
            <w:webHidden/>
          </w:rPr>
          <w:t>15</w:t>
        </w:r>
        <w:r>
          <w:rPr>
            <w:noProof/>
            <w:webHidden/>
          </w:rPr>
          <w:fldChar w:fldCharType="end"/>
        </w:r>
      </w:hyperlink>
    </w:p>
    <w:p w:rsidR="00343248" w:rsidRDefault="00343248">
      <w:pPr>
        <w:pStyle w:val="TOC3"/>
        <w:tabs>
          <w:tab w:val="right" w:leader="dot" w:pos="8296"/>
        </w:tabs>
        <w:ind w:left="880"/>
        <w:rPr>
          <w:noProof/>
          <w:kern w:val="2"/>
          <w:sz w:val="21"/>
        </w:rPr>
      </w:pPr>
      <w:hyperlink w:anchor="_Toc12526803" w:history="1">
        <w:r w:rsidRPr="009B3578">
          <w:rPr>
            <w:rStyle w:val="afd"/>
            <w:rFonts w:ascii="Times New Roman" w:eastAsia="黑体" w:hAnsi="Times New Roman" w:cs="Times New Roman"/>
            <w:noProof/>
          </w:rPr>
          <w:t xml:space="preserve">4.2.6 </w:t>
        </w:r>
        <w:r w:rsidRPr="009B3578">
          <w:rPr>
            <w:rStyle w:val="afd"/>
            <w:rFonts w:ascii="Times New Roman" w:eastAsia="黑体" w:hAnsi="Times New Roman" w:cs="Times New Roman"/>
            <w:noProof/>
          </w:rPr>
          <w:t>学院管理</w:t>
        </w:r>
        <w:r>
          <w:rPr>
            <w:noProof/>
            <w:webHidden/>
          </w:rPr>
          <w:tab/>
        </w:r>
        <w:r>
          <w:rPr>
            <w:noProof/>
            <w:webHidden/>
          </w:rPr>
          <w:fldChar w:fldCharType="begin"/>
        </w:r>
        <w:r>
          <w:rPr>
            <w:noProof/>
            <w:webHidden/>
          </w:rPr>
          <w:instrText xml:space="preserve"> PAGEREF _Toc12526803 \h </w:instrText>
        </w:r>
        <w:r>
          <w:rPr>
            <w:noProof/>
            <w:webHidden/>
          </w:rPr>
        </w:r>
        <w:r>
          <w:rPr>
            <w:noProof/>
            <w:webHidden/>
          </w:rPr>
          <w:fldChar w:fldCharType="separate"/>
        </w:r>
        <w:r>
          <w:rPr>
            <w:noProof/>
            <w:webHidden/>
          </w:rPr>
          <w:t>16</w:t>
        </w:r>
        <w:r>
          <w:rPr>
            <w:noProof/>
            <w:webHidden/>
          </w:rPr>
          <w:fldChar w:fldCharType="end"/>
        </w:r>
      </w:hyperlink>
    </w:p>
    <w:p w:rsidR="00343248" w:rsidRDefault="00343248">
      <w:pPr>
        <w:pStyle w:val="TOC4"/>
        <w:tabs>
          <w:tab w:val="right" w:leader="dot" w:pos="8296"/>
        </w:tabs>
        <w:ind w:left="1320"/>
        <w:rPr>
          <w:noProof/>
          <w:kern w:val="2"/>
        </w:rPr>
      </w:pPr>
      <w:hyperlink w:anchor="_Toc12526804" w:history="1">
        <w:r w:rsidRPr="009B3578">
          <w:rPr>
            <w:rStyle w:val="afd"/>
            <w:rFonts w:ascii="Times New Roman" w:eastAsia="黑体" w:hAnsi="Times New Roman" w:cs="Times New Roman"/>
            <w:noProof/>
          </w:rPr>
          <w:t>4.2.6.1</w:t>
        </w:r>
        <w:r w:rsidRPr="009B3578">
          <w:rPr>
            <w:rStyle w:val="afd"/>
            <w:rFonts w:ascii="Times New Roman" w:eastAsia="黑体" w:hAnsi="Times New Roman" w:cs="Times New Roman"/>
            <w:noProof/>
          </w:rPr>
          <w:t>添加学院</w:t>
        </w:r>
        <w:r>
          <w:rPr>
            <w:noProof/>
            <w:webHidden/>
          </w:rPr>
          <w:tab/>
        </w:r>
        <w:r>
          <w:rPr>
            <w:noProof/>
            <w:webHidden/>
          </w:rPr>
          <w:fldChar w:fldCharType="begin"/>
        </w:r>
        <w:r>
          <w:rPr>
            <w:noProof/>
            <w:webHidden/>
          </w:rPr>
          <w:instrText xml:space="preserve"> PAGEREF _Toc12526804 \h </w:instrText>
        </w:r>
        <w:r>
          <w:rPr>
            <w:noProof/>
            <w:webHidden/>
          </w:rPr>
        </w:r>
        <w:r>
          <w:rPr>
            <w:noProof/>
            <w:webHidden/>
          </w:rPr>
          <w:fldChar w:fldCharType="separate"/>
        </w:r>
        <w:r>
          <w:rPr>
            <w:noProof/>
            <w:webHidden/>
          </w:rPr>
          <w:t>16</w:t>
        </w:r>
        <w:r>
          <w:rPr>
            <w:noProof/>
            <w:webHidden/>
          </w:rPr>
          <w:fldChar w:fldCharType="end"/>
        </w:r>
      </w:hyperlink>
    </w:p>
    <w:p w:rsidR="00343248" w:rsidRDefault="00343248">
      <w:pPr>
        <w:pStyle w:val="TOC4"/>
        <w:tabs>
          <w:tab w:val="right" w:leader="dot" w:pos="8296"/>
        </w:tabs>
        <w:ind w:left="1320"/>
        <w:rPr>
          <w:noProof/>
          <w:kern w:val="2"/>
        </w:rPr>
      </w:pPr>
      <w:hyperlink w:anchor="_Toc12526805" w:history="1">
        <w:r w:rsidRPr="009B3578">
          <w:rPr>
            <w:rStyle w:val="afd"/>
            <w:rFonts w:ascii="Times New Roman" w:eastAsia="黑体" w:hAnsi="Times New Roman" w:cs="Times New Roman"/>
            <w:noProof/>
          </w:rPr>
          <w:t>4.2.6.2</w:t>
        </w:r>
        <w:r w:rsidRPr="009B3578">
          <w:rPr>
            <w:rStyle w:val="afd"/>
            <w:rFonts w:ascii="Times New Roman" w:eastAsia="黑体" w:hAnsi="Times New Roman" w:cs="Times New Roman"/>
            <w:noProof/>
          </w:rPr>
          <w:t>删除学院</w:t>
        </w:r>
        <w:r>
          <w:rPr>
            <w:noProof/>
            <w:webHidden/>
          </w:rPr>
          <w:tab/>
        </w:r>
        <w:r>
          <w:rPr>
            <w:noProof/>
            <w:webHidden/>
          </w:rPr>
          <w:fldChar w:fldCharType="begin"/>
        </w:r>
        <w:r>
          <w:rPr>
            <w:noProof/>
            <w:webHidden/>
          </w:rPr>
          <w:instrText xml:space="preserve"> PAGEREF _Toc12526805 \h </w:instrText>
        </w:r>
        <w:r>
          <w:rPr>
            <w:noProof/>
            <w:webHidden/>
          </w:rPr>
        </w:r>
        <w:r>
          <w:rPr>
            <w:noProof/>
            <w:webHidden/>
          </w:rPr>
          <w:fldChar w:fldCharType="separate"/>
        </w:r>
        <w:r>
          <w:rPr>
            <w:noProof/>
            <w:webHidden/>
          </w:rPr>
          <w:t>16</w:t>
        </w:r>
        <w:r>
          <w:rPr>
            <w:noProof/>
            <w:webHidden/>
          </w:rPr>
          <w:fldChar w:fldCharType="end"/>
        </w:r>
      </w:hyperlink>
    </w:p>
    <w:p w:rsidR="00343248" w:rsidRDefault="00343248">
      <w:pPr>
        <w:pStyle w:val="TOC4"/>
        <w:tabs>
          <w:tab w:val="right" w:leader="dot" w:pos="8296"/>
        </w:tabs>
        <w:ind w:left="1320"/>
        <w:rPr>
          <w:noProof/>
          <w:kern w:val="2"/>
        </w:rPr>
      </w:pPr>
      <w:hyperlink w:anchor="_Toc12526806" w:history="1">
        <w:r w:rsidRPr="009B3578">
          <w:rPr>
            <w:rStyle w:val="afd"/>
            <w:rFonts w:ascii="Times New Roman" w:eastAsia="黑体" w:hAnsi="Times New Roman" w:cs="Times New Roman"/>
            <w:noProof/>
          </w:rPr>
          <w:t>4.2.6.3</w:t>
        </w:r>
        <w:r w:rsidRPr="009B3578">
          <w:rPr>
            <w:rStyle w:val="afd"/>
            <w:rFonts w:ascii="Times New Roman" w:eastAsia="黑体" w:hAnsi="Times New Roman" w:cs="Times New Roman"/>
            <w:noProof/>
          </w:rPr>
          <w:t>查询学院</w:t>
        </w:r>
        <w:r>
          <w:rPr>
            <w:noProof/>
            <w:webHidden/>
          </w:rPr>
          <w:tab/>
        </w:r>
        <w:r>
          <w:rPr>
            <w:noProof/>
            <w:webHidden/>
          </w:rPr>
          <w:fldChar w:fldCharType="begin"/>
        </w:r>
        <w:r>
          <w:rPr>
            <w:noProof/>
            <w:webHidden/>
          </w:rPr>
          <w:instrText xml:space="preserve"> PAGEREF _Toc12526806 \h </w:instrText>
        </w:r>
        <w:r>
          <w:rPr>
            <w:noProof/>
            <w:webHidden/>
          </w:rPr>
        </w:r>
        <w:r>
          <w:rPr>
            <w:noProof/>
            <w:webHidden/>
          </w:rPr>
          <w:fldChar w:fldCharType="separate"/>
        </w:r>
        <w:r>
          <w:rPr>
            <w:noProof/>
            <w:webHidden/>
          </w:rPr>
          <w:t>16</w:t>
        </w:r>
        <w:r>
          <w:rPr>
            <w:noProof/>
            <w:webHidden/>
          </w:rPr>
          <w:fldChar w:fldCharType="end"/>
        </w:r>
      </w:hyperlink>
    </w:p>
    <w:p w:rsidR="00343248" w:rsidRDefault="00343248">
      <w:pPr>
        <w:pStyle w:val="TOC4"/>
        <w:tabs>
          <w:tab w:val="right" w:leader="dot" w:pos="8296"/>
        </w:tabs>
        <w:ind w:left="1320"/>
        <w:rPr>
          <w:noProof/>
          <w:kern w:val="2"/>
        </w:rPr>
      </w:pPr>
      <w:hyperlink w:anchor="_Toc12526807" w:history="1">
        <w:r w:rsidRPr="009B3578">
          <w:rPr>
            <w:rStyle w:val="afd"/>
            <w:rFonts w:ascii="Times New Roman" w:eastAsia="黑体" w:hAnsi="Times New Roman" w:cs="Times New Roman"/>
            <w:noProof/>
          </w:rPr>
          <w:t>4.2.6.4</w:t>
        </w:r>
        <w:r w:rsidRPr="009B3578">
          <w:rPr>
            <w:rStyle w:val="afd"/>
            <w:rFonts w:ascii="Times New Roman" w:eastAsia="黑体" w:hAnsi="Times New Roman" w:cs="Times New Roman"/>
            <w:noProof/>
          </w:rPr>
          <w:t>修改学院</w:t>
        </w:r>
        <w:r>
          <w:rPr>
            <w:noProof/>
            <w:webHidden/>
          </w:rPr>
          <w:tab/>
        </w:r>
        <w:r>
          <w:rPr>
            <w:noProof/>
            <w:webHidden/>
          </w:rPr>
          <w:fldChar w:fldCharType="begin"/>
        </w:r>
        <w:r>
          <w:rPr>
            <w:noProof/>
            <w:webHidden/>
          </w:rPr>
          <w:instrText xml:space="preserve"> PAGEREF _Toc12526807 \h </w:instrText>
        </w:r>
        <w:r>
          <w:rPr>
            <w:noProof/>
            <w:webHidden/>
          </w:rPr>
        </w:r>
        <w:r>
          <w:rPr>
            <w:noProof/>
            <w:webHidden/>
          </w:rPr>
          <w:fldChar w:fldCharType="separate"/>
        </w:r>
        <w:r>
          <w:rPr>
            <w:noProof/>
            <w:webHidden/>
          </w:rPr>
          <w:t>17</w:t>
        </w:r>
        <w:r>
          <w:rPr>
            <w:noProof/>
            <w:webHidden/>
          </w:rPr>
          <w:fldChar w:fldCharType="end"/>
        </w:r>
      </w:hyperlink>
    </w:p>
    <w:p w:rsidR="00343248" w:rsidRDefault="00343248">
      <w:pPr>
        <w:pStyle w:val="TOC3"/>
        <w:tabs>
          <w:tab w:val="right" w:leader="dot" w:pos="8296"/>
        </w:tabs>
        <w:ind w:left="880"/>
        <w:rPr>
          <w:noProof/>
          <w:kern w:val="2"/>
          <w:sz w:val="21"/>
        </w:rPr>
      </w:pPr>
      <w:hyperlink w:anchor="_Toc12526808" w:history="1">
        <w:r w:rsidRPr="009B3578">
          <w:rPr>
            <w:rStyle w:val="afd"/>
            <w:rFonts w:ascii="Times New Roman" w:eastAsia="黑体" w:hAnsi="Times New Roman" w:cs="Times New Roman"/>
            <w:noProof/>
          </w:rPr>
          <w:t xml:space="preserve">4.2.7 </w:t>
        </w:r>
        <w:r w:rsidRPr="009B3578">
          <w:rPr>
            <w:rStyle w:val="afd"/>
            <w:rFonts w:ascii="Times New Roman" w:eastAsia="黑体" w:hAnsi="Times New Roman" w:cs="Times New Roman"/>
            <w:noProof/>
          </w:rPr>
          <w:t>课程管理</w:t>
        </w:r>
        <w:r>
          <w:rPr>
            <w:noProof/>
            <w:webHidden/>
          </w:rPr>
          <w:tab/>
        </w:r>
        <w:r>
          <w:rPr>
            <w:noProof/>
            <w:webHidden/>
          </w:rPr>
          <w:fldChar w:fldCharType="begin"/>
        </w:r>
        <w:r>
          <w:rPr>
            <w:noProof/>
            <w:webHidden/>
          </w:rPr>
          <w:instrText xml:space="preserve"> PAGEREF _Toc12526808 \h </w:instrText>
        </w:r>
        <w:r>
          <w:rPr>
            <w:noProof/>
            <w:webHidden/>
          </w:rPr>
        </w:r>
        <w:r>
          <w:rPr>
            <w:noProof/>
            <w:webHidden/>
          </w:rPr>
          <w:fldChar w:fldCharType="separate"/>
        </w:r>
        <w:r>
          <w:rPr>
            <w:noProof/>
            <w:webHidden/>
          </w:rPr>
          <w:t>17</w:t>
        </w:r>
        <w:r>
          <w:rPr>
            <w:noProof/>
            <w:webHidden/>
          </w:rPr>
          <w:fldChar w:fldCharType="end"/>
        </w:r>
      </w:hyperlink>
    </w:p>
    <w:p w:rsidR="00343248" w:rsidRDefault="00343248">
      <w:pPr>
        <w:pStyle w:val="TOC4"/>
        <w:tabs>
          <w:tab w:val="right" w:leader="dot" w:pos="8296"/>
        </w:tabs>
        <w:ind w:left="1320"/>
        <w:rPr>
          <w:noProof/>
          <w:kern w:val="2"/>
        </w:rPr>
      </w:pPr>
      <w:hyperlink w:anchor="_Toc12526809" w:history="1">
        <w:r w:rsidRPr="009B3578">
          <w:rPr>
            <w:rStyle w:val="afd"/>
            <w:rFonts w:ascii="Times New Roman" w:eastAsia="黑体" w:hAnsi="Times New Roman" w:cs="Times New Roman"/>
            <w:noProof/>
          </w:rPr>
          <w:t>4.2.7.1</w:t>
        </w:r>
        <w:r w:rsidRPr="009B3578">
          <w:rPr>
            <w:rStyle w:val="afd"/>
            <w:rFonts w:ascii="Times New Roman" w:eastAsia="黑体" w:hAnsi="Times New Roman" w:cs="Times New Roman"/>
            <w:noProof/>
          </w:rPr>
          <w:t>添加课程</w:t>
        </w:r>
        <w:r>
          <w:rPr>
            <w:noProof/>
            <w:webHidden/>
          </w:rPr>
          <w:tab/>
        </w:r>
        <w:r>
          <w:rPr>
            <w:noProof/>
            <w:webHidden/>
          </w:rPr>
          <w:fldChar w:fldCharType="begin"/>
        </w:r>
        <w:r>
          <w:rPr>
            <w:noProof/>
            <w:webHidden/>
          </w:rPr>
          <w:instrText xml:space="preserve"> PAGEREF _Toc12526809 \h </w:instrText>
        </w:r>
        <w:r>
          <w:rPr>
            <w:noProof/>
            <w:webHidden/>
          </w:rPr>
        </w:r>
        <w:r>
          <w:rPr>
            <w:noProof/>
            <w:webHidden/>
          </w:rPr>
          <w:fldChar w:fldCharType="separate"/>
        </w:r>
        <w:r>
          <w:rPr>
            <w:noProof/>
            <w:webHidden/>
          </w:rPr>
          <w:t>17</w:t>
        </w:r>
        <w:r>
          <w:rPr>
            <w:noProof/>
            <w:webHidden/>
          </w:rPr>
          <w:fldChar w:fldCharType="end"/>
        </w:r>
      </w:hyperlink>
    </w:p>
    <w:p w:rsidR="00343248" w:rsidRDefault="00343248">
      <w:pPr>
        <w:pStyle w:val="TOC4"/>
        <w:tabs>
          <w:tab w:val="right" w:leader="dot" w:pos="8296"/>
        </w:tabs>
        <w:ind w:left="1320"/>
        <w:rPr>
          <w:noProof/>
          <w:kern w:val="2"/>
        </w:rPr>
      </w:pPr>
      <w:hyperlink w:anchor="_Toc12526810" w:history="1">
        <w:r w:rsidRPr="009B3578">
          <w:rPr>
            <w:rStyle w:val="afd"/>
            <w:rFonts w:ascii="Times New Roman" w:eastAsia="黑体" w:hAnsi="Times New Roman" w:cs="Times New Roman"/>
            <w:noProof/>
          </w:rPr>
          <w:t>4.2.7.2</w:t>
        </w:r>
        <w:r w:rsidRPr="009B3578">
          <w:rPr>
            <w:rStyle w:val="afd"/>
            <w:rFonts w:ascii="Times New Roman" w:eastAsia="黑体" w:hAnsi="Times New Roman" w:cs="Times New Roman"/>
            <w:noProof/>
          </w:rPr>
          <w:t>删除课程</w:t>
        </w:r>
        <w:r>
          <w:rPr>
            <w:noProof/>
            <w:webHidden/>
          </w:rPr>
          <w:tab/>
        </w:r>
        <w:r>
          <w:rPr>
            <w:noProof/>
            <w:webHidden/>
          </w:rPr>
          <w:fldChar w:fldCharType="begin"/>
        </w:r>
        <w:r>
          <w:rPr>
            <w:noProof/>
            <w:webHidden/>
          </w:rPr>
          <w:instrText xml:space="preserve"> PAGEREF _Toc12526810 \h </w:instrText>
        </w:r>
        <w:r>
          <w:rPr>
            <w:noProof/>
            <w:webHidden/>
          </w:rPr>
        </w:r>
        <w:r>
          <w:rPr>
            <w:noProof/>
            <w:webHidden/>
          </w:rPr>
          <w:fldChar w:fldCharType="separate"/>
        </w:r>
        <w:r>
          <w:rPr>
            <w:noProof/>
            <w:webHidden/>
          </w:rPr>
          <w:t>17</w:t>
        </w:r>
        <w:r>
          <w:rPr>
            <w:noProof/>
            <w:webHidden/>
          </w:rPr>
          <w:fldChar w:fldCharType="end"/>
        </w:r>
      </w:hyperlink>
    </w:p>
    <w:p w:rsidR="00343248" w:rsidRDefault="00343248">
      <w:pPr>
        <w:pStyle w:val="TOC4"/>
        <w:tabs>
          <w:tab w:val="right" w:leader="dot" w:pos="8296"/>
        </w:tabs>
        <w:ind w:left="1320"/>
        <w:rPr>
          <w:noProof/>
          <w:kern w:val="2"/>
        </w:rPr>
      </w:pPr>
      <w:hyperlink w:anchor="_Toc12526811" w:history="1">
        <w:r w:rsidRPr="009B3578">
          <w:rPr>
            <w:rStyle w:val="afd"/>
            <w:rFonts w:ascii="Times New Roman" w:eastAsia="黑体" w:hAnsi="Times New Roman" w:cs="Times New Roman"/>
            <w:noProof/>
          </w:rPr>
          <w:t>4.2.7.3</w:t>
        </w:r>
        <w:r w:rsidRPr="009B3578">
          <w:rPr>
            <w:rStyle w:val="afd"/>
            <w:rFonts w:ascii="Times New Roman" w:eastAsia="黑体" w:hAnsi="Times New Roman" w:cs="Times New Roman"/>
            <w:noProof/>
          </w:rPr>
          <w:t>查询课程</w:t>
        </w:r>
        <w:r>
          <w:rPr>
            <w:noProof/>
            <w:webHidden/>
          </w:rPr>
          <w:tab/>
        </w:r>
        <w:r>
          <w:rPr>
            <w:noProof/>
            <w:webHidden/>
          </w:rPr>
          <w:fldChar w:fldCharType="begin"/>
        </w:r>
        <w:r>
          <w:rPr>
            <w:noProof/>
            <w:webHidden/>
          </w:rPr>
          <w:instrText xml:space="preserve"> PAGEREF _Toc12526811 \h </w:instrText>
        </w:r>
        <w:r>
          <w:rPr>
            <w:noProof/>
            <w:webHidden/>
          </w:rPr>
        </w:r>
        <w:r>
          <w:rPr>
            <w:noProof/>
            <w:webHidden/>
          </w:rPr>
          <w:fldChar w:fldCharType="separate"/>
        </w:r>
        <w:r>
          <w:rPr>
            <w:noProof/>
            <w:webHidden/>
          </w:rPr>
          <w:t>18</w:t>
        </w:r>
        <w:r>
          <w:rPr>
            <w:noProof/>
            <w:webHidden/>
          </w:rPr>
          <w:fldChar w:fldCharType="end"/>
        </w:r>
      </w:hyperlink>
    </w:p>
    <w:p w:rsidR="00343248" w:rsidRDefault="00343248">
      <w:pPr>
        <w:pStyle w:val="TOC4"/>
        <w:tabs>
          <w:tab w:val="right" w:leader="dot" w:pos="8296"/>
        </w:tabs>
        <w:ind w:left="1320"/>
        <w:rPr>
          <w:noProof/>
          <w:kern w:val="2"/>
        </w:rPr>
      </w:pPr>
      <w:hyperlink w:anchor="_Toc12526812" w:history="1">
        <w:r w:rsidRPr="009B3578">
          <w:rPr>
            <w:rStyle w:val="afd"/>
            <w:rFonts w:ascii="Times New Roman" w:eastAsia="黑体" w:hAnsi="Times New Roman" w:cs="Times New Roman"/>
            <w:noProof/>
          </w:rPr>
          <w:t>4.2.7.4</w:t>
        </w:r>
        <w:r w:rsidRPr="009B3578">
          <w:rPr>
            <w:rStyle w:val="afd"/>
            <w:rFonts w:ascii="Times New Roman" w:eastAsia="黑体" w:hAnsi="Times New Roman" w:cs="Times New Roman"/>
            <w:noProof/>
          </w:rPr>
          <w:t>修改课程</w:t>
        </w:r>
        <w:r>
          <w:rPr>
            <w:noProof/>
            <w:webHidden/>
          </w:rPr>
          <w:tab/>
        </w:r>
        <w:r>
          <w:rPr>
            <w:noProof/>
            <w:webHidden/>
          </w:rPr>
          <w:fldChar w:fldCharType="begin"/>
        </w:r>
        <w:r>
          <w:rPr>
            <w:noProof/>
            <w:webHidden/>
          </w:rPr>
          <w:instrText xml:space="preserve"> PAGEREF _Toc12526812 \h </w:instrText>
        </w:r>
        <w:r>
          <w:rPr>
            <w:noProof/>
            <w:webHidden/>
          </w:rPr>
        </w:r>
        <w:r>
          <w:rPr>
            <w:noProof/>
            <w:webHidden/>
          </w:rPr>
          <w:fldChar w:fldCharType="separate"/>
        </w:r>
        <w:r>
          <w:rPr>
            <w:noProof/>
            <w:webHidden/>
          </w:rPr>
          <w:t>18</w:t>
        </w:r>
        <w:r>
          <w:rPr>
            <w:noProof/>
            <w:webHidden/>
          </w:rPr>
          <w:fldChar w:fldCharType="end"/>
        </w:r>
      </w:hyperlink>
    </w:p>
    <w:p w:rsidR="00343248" w:rsidRDefault="00343248">
      <w:pPr>
        <w:pStyle w:val="TOC1"/>
        <w:rPr>
          <w:noProof/>
          <w:kern w:val="2"/>
          <w:sz w:val="21"/>
        </w:rPr>
      </w:pPr>
      <w:hyperlink w:anchor="_Toc12526813" w:history="1">
        <w:r w:rsidRPr="009B3578">
          <w:rPr>
            <w:rStyle w:val="afd"/>
            <w:rFonts w:ascii="Times New Roman" w:eastAsia="黑体" w:hAnsi="Times New Roman" w:cs="Times New Roman"/>
            <w:noProof/>
          </w:rPr>
          <w:t>5</w:t>
        </w:r>
        <w:r w:rsidRPr="009B3578">
          <w:rPr>
            <w:rStyle w:val="afd"/>
            <w:rFonts w:ascii="Times New Roman" w:eastAsia="黑体" w:hAnsi="Times New Roman" w:cs="Times New Roman"/>
            <w:noProof/>
          </w:rPr>
          <w:t>．数据库设计</w:t>
        </w:r>
        <w:r>
          <w:rPr>
            <w:noProof/>
            <w:webHidden/>
          </w:rPr>
          <w:tab/>
        </w:r>
        <w:r>
          <w:rPr>
            <w:noProof/>
            <w:webHidden/>
          </w:rPr>
          <w:fldChar w:fldCharType="begin"/>
        </w:r>
        <w:r>
          <w:rPr>
            <w:noProof/>
            <w:webHidden/>
          </w:rPr>
          <w:instrText xml:space="preserve"> PAGEREF _Toc12526813 \h </w:instrText>
        </w:r>
        <w:r>
          <w:rPr>
            <w:noProof/>
            <w:webHidden/>
          </w:rPr>
        </w:r>
        <w:r>
          <w:rPr>
            <w:noProof/>
            <w:webHidden/>
          </w:rPr>
          <w:fldChar w:fldCharType="separate"/>
        </w:r>
        <w:r>
          <w:rPr>
            <w:noProof/>
            <w:webHidden/>
          </w:rPr>
          <w:t>18</w:t>
        </w:r>
        <w:r>
          <w:rPr>
            <w:noProof/>
            <w:webHidden/>
          </w:rPr>
          <w:fldChar w:fldCharType="end"/>
        </w:r>
      </w:hyperlink>
    </w:p>
    <w:p w:rsidR="00343248" w:rsidRDefault="00343248">
      <w:pPr>
        <w:pStyle w:val="TOC2"/>
        <w:tabs>
          <w:tab w:val="right" w:leader="dot" w:pos="8296"/>
        </w:tabs>
        <w:ind w:left="440"/>
        <w:rPr>
          <w:noProof/>
          <w:kern w:val="2"/>
          <w:sz w:val="21"/>
        </w:rPr>
      </w:pPr>
      <w:hyperlink w:anchor="_Toc12526814" w:history="1">
        <w:r w:rsidRPr="009B3578">
          <w:rPr>
            <w:rStyle w:val="afd"/>
            <w:rFonts w:ascii="Times New Roman" w:eastAsia="黑体" w:hAnsi="Times New Roman" w:cs="Times New Roman"/>
            <w:noProof/>
          </w:rPr>
          <w:t xml:space="preserve">5.1 </w:t>
        </w:r>
        <w:r w:rsidRPr="009B3578">
          <w:rPr>
            <w:rStyle w:val="afd"/>
            <w:rFonts w:ascii="Times New Roman" w:eastAsia="黑体" w:hAnsi="Times New Roman" w:cs="Times New Roman"/>
            <w:noProof/>
          </w:rPr>
          <w:t>数据库选择</w:t>
        </w:r>
        <w:r>
          <w:rPr>
            <w:noProof/>
            <w:webHidden/>
          </w:rPr>
          <w:tab/>
        </w:r>
        <w:r>
          <w:rPr>
            <w:noProof/>
            <w:webHidden/>
          </w:rPr>
          <w:fldChar w:fldCharType="begin"/>
        </w:r>
        <w:r>
          <w:rPr>
            <w:noProof/>
            <w:webHidden/>
          </w:rPr>
          <w:instrText xml:space="preserve"> PAGEREF _Toc12526814 \h </w:instrText>
        </w:r>
        <w:r>
          <w:rPr>
            <w:noProof/>
            <w:webHidden/>
          </w:rPr>
        </w:r>
        <w:r>
          <w:rPr>
            <w:noProof/>
            <w:webHidden/>
          </w:rPr>
          <w:fldChar w:fldCharType="separate"/>
        </w:r>
        <w:r>
          <w:rPr>
            <w:noProof/>
            <w:webHidden/>
          </w:rPr>
          <w:t>18</w:t>
        </w:r>
        <w:r>
          <w:rPr>
            <w:noProof/>
            <w:webHidden/>
          </w:rPr>
          <w:fldChar w:fldCharType="end"/>
        </w:r>
      </w:hyperlink>
    </w:p>
    <w:p w:rsidR="00343248" w:rsidRDefault="00343248">
      <w:pPr>
        <w:pStyle w:val="TOC2"/>
        <w:tabs>
          <w:tab w:val="right" w:leader="dot" w:pos="8296"/>
        </w:tabs>
        <w:ind w:left="440"/>
        <w:rPr>
          <w:noProof/>
          <w:kern w:val="2"/>
          <w:sz w:val="21"/>
        </w:rPr>
      </w:pPr>
      <w:hyperlink w:anchor="_Toc12526815" w:history="1">
        <w:r w:rsidRPr="009B3578">
          <w:rPr>
            <w:rStyle w:val="afd"/>
            <w:rFonts w:ascii="Times New Roman" w:eastAsia="黑体" w:hAnsi="Times New Roman" w:cs="Times New Roman"/>
            <w:noProof/>
          </w:rPr>
          <w:t xml:space="preserve">5.2 </w:t>
        </w:r>
        <w:r w:rsidRPr="009B3578">
          <w:rPr>
            <w:rStyle w:val="afd"/>
            <w:rFonts w:ascii="Times New Roman" w:eastAsia="黑体" w:hAnsi="Times New Roman" w:cs="Times New Roman"/>
            <w:noProof/>
          </w:rPr>
          <w:t>数据库逻辑结构</w:t>
        </w:r>
        <w:r>
          <w:rPr>
            <w:noProof/>
            <w:webHidden/>
          </w:rPr>
          <w:tab/>
        </w:r>
        <w:r>
          <w:rPr>
            <w:noProof/>
            <w:webHidden/>
          </w:rPr>
          <w:fldChar w:fldCharType="begin"/>
        </w:r>
        <w:r>
          <w:rPr>
            <w:noProof/>
            <w:webHidden/>
          </w:rPr>
          <w:instrText xml:space="preserve"> PAGEREF _Toc12526815 \h </w:instrText>
        </w:r>
        <w:r>
          <w:rPr>
            <w:noProof/>
            <w:webHidden/>
          </w:rPr>
        </w:r>
        <w:r>
          <w:rPr>
            <w:noProof/>
            <w:webHidden/>
          </w:rPr>
          <w:fldChar w:fldCharType="separate"/>
        </w:r>
        <w:r>
          <w:rPr>
            <w:noProof/>
            <w:webHidden/>
          </w:rPr>
          <w:t>18</w:t>
        </w:r>
        <w:r>
          <w:rPr>
            <w:noProof/>
            <w:webHidden/>
          </w:rPr>
          <w:fldChar w:fldCharType="end"/>
        </w:r>
      </w:hyperlink>
    </w:p>
    <w:p w:rsidR="00343248" w:rsidRDefault="00343248">
      <w:pPr>
        <w:pStyle w:val="TOC2"/>
        <w:tabs>
          <w:tab w:val="right" w:leader="dot" w:pos="8296"/>
        </w:tabs>
        <w:ind w:left="440"/>
        <w:rPr>
          <w:noProof/>
          <w:kern w:val="2"/>
          <w:sz w:val="21"/>
        </w:rPr>
      </w:pPr>
      <w:hyperlink w:anchor="_Toc12526816" w:history="1">
        <w:r w:rsidRPr="009B3578">
          <w:rPr>
            <w:rStyle w:val="afd"/>
            <w:rFonts w:ascii="Times New Roman" w:eastAsia="黑体" w:hAnsi="Times New Roman" w:cs="Times New Roman"/>
            <w:noProof/>
          </w:rPr>
          <w:t xml:space="preserve">5.3 </w:t>
        </w:r>
        <w:r w:rsidRPr="009B3578">
          <w:rPr>
            <w:rStyle w:val="afd"/>
            <w:rFonts w:ascii="Times New Roman" w:eastAsia="黑体" w:hAnsi="Times New Roman" w:cs="Times New Roman"/>
            <w:noProof/>
          </w:rPr>
          <w:t>物理结构设计</w:t>
        </w:r>
        <w:r>
          <w:rPr>
            <w:noProof/>
            <w:webHidden/>
          </w:rPr>
          <w:tab/>
        </w:r>
        <w:r>
          <w:rPr>
            <w:noProof/>
            <w:webHidden/>
          </w:rPr>
          <w:fldChar w:fldCharType="begin"/>
        </w:r>
        <w:r>
          <w:rPr>
            <w:noProof/>
            <w:webHidden/>
          </w:rPr>
          <w:instrText xml:space="preserve"> PAGEREF _Toc12526816 \h </w:instrText>
        </w:r>
        <w:r>
          <w:rPr>
            <w:noProof/>
            <w:webHidden/>
          </w:rPr>
        </w:r>
        <w:r>
          <w:rPr>
            <w:noProof/>
            <w:webHidden/>
          </w:rPr>
          <w:fldChar w:fldCharType="separate"/>
        </w:r>
        <w:r>
          <w:rPr>
            <w:noProof/>
            <w:webHidden/>
          </w:rPr>
          <w:t>19</w:t>
        </w:r>
        <w:r>
          <w:rPr>
            <w:noProof/>
            <w:webHidden/>
          </w:rPr>
          <w:fldChar w:fldCharType="end"/>
        </w:r>
      </w:hyperlink>
    </w:p>
    <w:p w:rsidR="00343248" w:rsidRDefault="00343248">
      <w:pPr>
        <w:pStyle w:val="TOC3"/>
        <w:tabs>
          <w:tab w:val="right" w:leader="dot" w:pos="8296"/>
        </w:tabs>
        <w:ind w:left="880"/>
        <w:rPr>
          <w:noProof/>
          <w:kern w:val="2"/>
          <w:sz w:val="21"/>
        </w:rPr>
      </w:pPr>
      <w:hyperlink w:anchor="_Toc12526817" w:history="1">
        <w:r w:rsidRPr="009B3578">
          <w:rPr>
            <w:rStyle w:val="afd"/>
            <w:rFonts w:ascii="Times New Roman" w:eastAsia="黑体" w:hAnsi="Times New Roman" w:cs="Times New Roman"/>
            <w:noProof/>
          </w:rPr>
          <w:t xml:space="preserve">5.3.1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sys_user</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_Toc12526817 \h </w:instrText>
        </w:r>
        <w:r>
          <w:rPr>
            <w:noProof/>
            <w:webHidden/>
          </w:rPr>
        </w:r>
        <w:r>
          <w:rPr>
            <w:noProof/>
            <w:webHidden/>
          </w:rPr>
          <w:fldChar w:fldCharType="separate"/>
        </w:r>
        <w:r>
          <w:rPr>
            <w:noProof/>
            <w:webHidden/>
          </w:rPr>
          <w:t>20</w:t>
        </w:r>
        <w:r>
          <w:rPr>
            <w:noProof/>
            <w:webHidden/>
          </w:rPr>
          <w:fldChar w:fldCharType="end"/>
        </w:r>
      </w:hyperlink>
    </w:p>
    <w:p w:rsidR="00343248" w:rsidRDefault="00343248">
      <w:pPr>
        <w:pStyle w:val="TOC3"/>
        <w:tabs>
          <w:tab w:val="right" w:leader="dot" w:pos="8296"/>
        </w:tabs>
        <w:ind w:left="880"/>
        <w:rPr>
          <w:noProof/>
          <w:kern w:val="2"/>
          <w:sz w:val="21"/>
        </w:rPr>
      </w:pPr>
      <w:hyperlink w:anchor="_Toc12526818" w:history="1">
        <w:r w:rsidRPr="009B3578">
          <w:rPr>
            <w:rStyle w:val="afd"/>
            <w:rFonts w:ascii="Times New Roman" w:eastAsia="黑体" w:hAnsi="Times New Roman" w:cs="Times New Roman"/>
            <w:noProof/>
          </w:rPr>
          <w:t xml:space="preserve">5.3.2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2</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student</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_Toc12526818 \h </w:instrText>
        </w:r>
        <w:r>
          <w:rPr>
            <w:noProof/>
            <w:webHidden/>
          </w:rPr>
        </w:r>
        <w:r>
          <w:rPr>
            <w:noProof/>
            <w:webHidden/>
          </w:rPr>
          <w:fldChar w:fldCharType="separate"/>
        </w:r>
        <w:r>
          <w:rPr>
            <w:noProof/>
            <w:webHidden/>
          </w:rPr>
          <w:t>21</w:t>
        </w:r>
        <w:r>
          <w:rPr>
            <w:noProof/>
            <w:webHidden/>
          </w:rPr>
          <w:fldChar w:fldCharType="end"/>
        </w:r>
      </w:hyperlink>
    </w:p>
    <w:p w:rsidR="00343248" w:rsidRDefault="00343248">
      <w:pPr>
        <w:pStyle w:val="TOC3"/>
        <w:tabs>
          <w:tab w:val="right" w:leader="dot" w:pos="8296"/>
        </w:tabs>
        <w:ind w:left="880"/>
        <w:rPr>
          <w:noProof/>
          <w:kern w:val="2"/>
          <w:sz w:val="21"/>
        </w:rPr>
      </w:pPr>
      <w:hyperlink w:anchor="_Toc12526819" w:history="1">
        <w:r w:rsidRPr="009B3578">
          <w:rPr>
            <w:rStyle w:val="afd"/>
            <w:rFonts w:ascii="Times New Roman" w:eastAsia="黑体" w:hAnsi="Times New Roman" w:cs="Times New Roman"/>
            <w:noProof/>
          </w:rPr>
          <w:t xml:space="preserve">5.3.3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3</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teacher</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_Toc12526819 \h </w:instrText>
        </w:r>
        <w:r>
          <w:rPr>
            <w:noProof/>
            <w:webHidden/>
          </w:rPr>
        </w:r>
        <w:r>
          <w:rPr>
            <w:noProof/>
            <w:webHidden/>
          </w:rPr>
          <w:fldChar w:fldCharType="separate"/>
        </w:r>
        <w:r>
          <w:rPr>
            <w:noProof/>
            <w:webHidden/>
          </w:rPr>
          <w:t>21</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0" w:history="1">
        <w:r w:rsidRPr="009B3578">
          <w:rPr>
            <w:rStyle w:val="afd"/>
            <w:rFonts w:ascii="Times New Roman" w:eastAsia="黑体" w:hAnsi="Times New Roman" w:cs="Times New Roman"/>
            <w:noProof/>
          </w:rPr>
          <w:t xml:space="preserve">5.3.4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4</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course</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_Toc12526820 \h </w:instrText>
        </w:r>
        <w:r>
          <w:rPr>
            <w:noProof/>
            <w:webHidden/>
          </w:rPr>
        </w:r>
        <w:r>
          <w:rPr>
            <w:noProof/>
            <w:webHidden/>
          </w:rPr>
          <w:fldChar w:fldCharType="separate"/>
        </w:r>
        <w:r>
          <w:rPr>
            <w:noProof/>
            <w:webHidden/>
          </w:rPr>
          <w:t>21</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1" w:history="1">
        <w:r w:rsidRPr="009B3578">
          <w:rPr>
            <w:rStyle w:val="afd"/>
            <w:rFonts w:ascii="Times New Roman" w:eastAsia="黑体" w:hAnsi="Times New Roman" w:cs="Times New Roman"/>
            <w:noProof/>
          </w:rPr>
          <w:t xml:space="preserve">5.3.5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5</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teach_schedule</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_Toc12526821 \h </w:instrText>
        </w:r>
        <w:r>
          <w:rPr>
            <w:noProof/>
            <w:webHidden/>
          </w:rPr>
        </w:r>
        <w:r>
          <w:rPr>
            <w:noProof/>
            <w:webHidden/>
          </w:rPr>
          <w:fldChar w:fldCharType="separate"/>
        </w:r>
        <w:r>
          <w:rPr>
            <w:noProof/>
            <w:webHidden/>
          </w:rPr>
          <w:t>22</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2" w:history="1">
        <w:r w:rsidRPr="009B3578">
          <w:rPr>
            <w:rStyle w:val="afd"/>
            <w:rFonts w:ascii="Times New Roman" w:eastAsia="黑体" w:hAnsi="Times New Roman" w:cs="Times New Roman"/>
            <w:noProof/>
          </w:rPr>
          <w:t xml:space="preserve">5.3.6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6</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question</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_Toc12526822 \h </w:instrText>
        </w:r>
        <w:r>
          <w:rPr>
            <w:noProof/>
            <w:webHidden/>
          </w:rPr>
        </w:r>
        <w:r>
          <w:rPr>
            <w:noProof/>
            <w:webHidden/>
          </w:rPr>
          <w:fldChar w:fldCharType="separate"/>
        </w:r>
        <w:r>
          <w:rPr>
            <w:noProof/>
            <w:webHidden/>
          </w:rPr>
          <w:t>22</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3" w:history="1">
        <w:r w:rsidRPr="009B3578">
          <w:rPr>
            <w:rStyle w:val="afd"/>
            <w:rFonts w:ascii="Times New Roman" w:eastAsia="黑体" w:hAnsi="Times New Roman" w:cs="Times New Roman"/>
            <w:noProof/>
          </w:rPr>
          <w:t xml:space="preserve">5.3.7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7</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options</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_Toc12526823 \h </w:instrText>
        </w:r>
        <w:r>
          <w:rPr>
            <w:noProof/>
            <w:webHidden/>
          </w:rPr>
        </w:r>
        <w:r>
          <w:rPr>
            <w:noProof/>
            <w:webHidden/>
          </w:rPr>
          <w:fldChar w:fldCharType="separate"/>
        </w:r>
        <w:r>
          <w:rPr>
            <w:noProof/>
            <w:webHidden/>
          </w:rPr>
          <w:t>22</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4" w:history="1">
        <w:r w:rsidRPr="009B3578">
          <w:rPr>
            <w:rStyle w:val="afd"/>
            <w:rFonts w:ascii="Times New Roman" w:eastAsia="黑体" w:hAnsi="Times New Roman" w:cs="Times New Roman"/>
            <w:noProof/>
          </w:rPr>
          <w:t xml:space="preserve">5.3.8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8</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exam_question</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_Toc12526824 \h </w:instrText>
        </w:r>
        <w:r>
          <w:rPr>
            <w:noProof/>
            <w:webHidden/>
          </w:rPr>
        </w:r>
        <w:r>
          <w:rPr>
            <w:noProof/>
            <w:webHidden/>
          </w:rPr>
          <w:fldChar w:fldCharType="separate"/>
        </w:r>
        <w:r>
          <w:rPr>
            <w:noProof/>
            <w:webHidden/>
          </w:rPr>
          <w:t>23</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5" w:history="1">
        <w:r w:rsidRPr="009B3578">
          <w:rPr>
            <w:rStyle w:val="afd"/>
            <w:rFonts w:ascii="Times New Roman" w:eastAsia="黑体" w:hAnsi="Times New Roman" w:cs="Times New Roman"/>
            <w:noProof/>
          </w:rPr>
          <w:t xml:space="preserve">5.3.9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9</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exam</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_Toc12526825 \h </w:instrText>
        </w:r>
        <w:r>
          <w:rPr>
            <w:noProof/>
            <w:webHidden/>
          </w:rPr>
        </w:r>
        <w:r>
          <w:rPr>
            <w:noProof/>
            <w:webHidden/>
          </w:rPr>
          <w:fldChar w:fldCharType="separate"/>
        </w:r>
        <w:r>
          <w:rPr>
            <w:noProof/>
            <w:webHidden/>
          </w:rPr>
          <w:t>23</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6" w:history="1">
        <w:r w:rsidRPr="009B3578">
          <w:rPr>
            <w:rStyle w:val="afd"/>
            <w:rFonts w:ascii="Times New Roman" w:eastAsia="黑体" w:hAnsi="Times New Roman" w:cs="Times New Roman"/>
            <w:noProof/>
          </w:rPr>
          <w:t xml:space="preserve">5.3.10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10</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exam_candidate</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_Toc12526826 \h </w:instrText>
        </w:r>
        <w:r>
          <w:rPr>
            <w:noProof/>
            <w:webHidden/>
          </w:rPr>
        </w:r>
        <w:r>
          <w:rPr>
            <w:noProof/>
            <w:webHidden/>
          </w:rPr>
          <w:fldChar w:fldCharType="separate"/>
        </w:r>
        <w:r>
          <w:rPr>
            <w:noProof/>
            <w:webHidden/>
          </w:rPr>
          <w:t>24</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7" w:history="1">
        <w:r w:rsidRPr="009B3578">
          <w:rPr>
            <w:rStyle w:val="afd"/>
            <w:rFonts w:ascii="Times New Roman" w:eastAsia="黑体" w:hAnsi="Times New Roman" w:cs="Times New Roman"/>
            <w:noProof/>
          </w:rPr>
          <w:t xml:space="preserve">5.3.11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11</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exam_record</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_Toc12526827 \h </w:instrText>
        </w:r>
        <w:r>
          <w:rPr>
            <w:noProof/>
            <w:webHidden/>
          </w:rPr>
        </w:r>
        <w:r>
          <w:rPr>
            <w:noProof/>
            <w:webHidden/>
          </w:rPr>
          <w:fldChar w:fldCharType="separate"/>
        </w:r>
        <w:r>
          <w:rPr>
            <w:noProof/>
            <w:webHidden/>
          </w:rPr>
          <w:t>25</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8" w:history="1">
        <w:r w:rsidRPr="009B3578">
          <w:rPr>
            <w:rStyle w:val="afd"/>
            <w:rFonts w:ascii="Times New Roman" w:eastAsia="黑体" w:hAnsi="Times New Roman" w:cs="Times New Roman"/>
            <w:noProof/>
          </w:rPr>
          <w:t xml:space="preserve">5.3.12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12</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academy_info</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_Toc12526828 \h </w:instrText>
        </w:r>
        <w:r>
          <w:rPr>
            <w:noProof/>
            <w:webHidden/>
          </w:rPr>
        </w:r>
        <w:r>
          <w:rPr>
            <w:noProof/>
            <w:webHidden/>
          </w:rPr>
          <w:fldChar w:fldCharType="separate"/>
        </w:r>
        <w:r>
          <w:rPr>
            <w:noProof/>
            <w:webHidden/>
          </w:rPr>
          <w:t>25</w:t>
        </w:r>
        <w:r>
          <w:rPr>
            <w:noProof/>
            <w:webHidden/>
          </w:rPr>
          <w:fldChar w:fldCharType="end"/>
        </w:r>
      </w:hyperlink>
    </w:p>
    <w:p w:rsidR="00343248" w:rsidRDefault="00343248">
      <w:pPr>
        <w:pStyle w:val="TOC3"/>
        <w:tabs>
          <w:tab w:val="right" w:leader="dot" w:pos="8296"/>
        </w:tabs>
        <w:ind w:left="880"/>
        <w:rPr>
          <w:noProof/>
          <w:kern w:val="2"/>
          <w:sz w:val="21"/>
        </w:rPr>
      </w:pPr>
      <w:hyperlink w:anchor="_Toc12526829" w:history="1">
        <w:r w:rsidRPr="009B3578">
          <w:rPr>
            <w:rStyle w:val="afd"/>
            <w:rFonts w:ascii="Times New Roman" w:eastAsia="黑体" w:hAnsi="Times New Roman" w:cs="Times New Roman"/>
            <w:noProof/>
          </w:rPr>
          <w:t xml:space="preserve">5.3.13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13</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major_info</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_Toc12526829 \h </w:instrText>
        </w:r>
        <w:r>
          <w:rPr>
            <w:noProof/>
            <w:webHidden/>
          </w:rPr>
        </w:r>
        <w:r>
          <w:rPr>
            <w:noProof/>
            <w:webHidden/>
          </w:rPr>
          <w:fldChar w:fldCharType="separate"/>
        </w:r>
        <w:r>
          <w:rPr>
            <w:noProof/>
            <w:webHidden/>
          </w:rPr>
          <w:t>25</w:t>
        </w:r>
        <w:r>
          <w:rPr>
            <w:noProof/>
            <w:webHidden/>
          </w:rPr>
          <w:fldChar w:fldCharType="end"/>
        </w:r>
      </w:hyperlink>
    </w:p>
    <w:p w:rsidR="00343248" w:rsidRDefault="00343248">
      <w:pPr>
        <w:pStyle w:val="TOC3"/>
        <w:tabs>
          <w:tab w:val="right" w:leader="dot" w:pos="8296"/>
        </w:tabs>
        <w:ind w:left="880"/>
        <w:rPr>
          <w:noProof/>
          <w:kern w:val="2"/>
          <w:sz w:val="21"/>
        </w:rPr>
      </w:pPr>
      <w:hyperlink w:anchor="_Toc12526830" w:history="1">
        <w:r w:rsidRPr="009B3578">
          <w:rPr>
            <w:rStyle w:val="afd"/>
            <w:rFonts w:ascii="Times New Roman" w:eastAsia="黑体" w:hAnsi="Times New Roman" w:cs="Times New Roman"/>
            <w:noProof/>
          </w:rPr>
          <w:t xml:space="preserve">5.3.14 </w:t>
        </w:r>
        <w:r w:rsidRPr="009B3578">
          <w:rPr>
            <w:rStyle w:val="afd"/>
            <w:rFonts w:ascii="Times New Roman" w:eastAsia="黑体" w:hAnsi="Times New Roman" w:cs="Times New Roman"/>
            <w:noProof/>
          </w:rPr>
          <w:t>表</w:t>
        </w:r>
        <w:r w:rsidRPr="009B3578">
          <w:rPr>
            <w:rStyle w:val="afd"/>
            <w:rFonts w:ascii="Times New Roman" w:eastAsia="黑体" w:hAnsi="Times New Roman" w:cs="Times New Roman"/>
            <w:noProof/>
          </w:rPr>
          <w:t>14</w:t>
        </w:r>
        <w:r w:rsidRPr="009B3578">
          <w:rPr>
            <w:rStyle w:val="afd"/>
            <w:rFonts w:ascii="Times New Roman" w:eastAsia="黑体" w:hAnsi="Times New Roman" w:cs="Times New Roman"/>
            <w:noProof/>
          </w:rPr>
          <w:t>：</w:t>
        </w:r>
        <w:r w:rsidRPr="009B3578">
          <w:rPr>
            <w:rStyle w:val="afd"/>
            <w:rFonts w:ascii="Times New Roman" w:eastAsia="黑体" w:hAnsi="Times New Roman" w:cs="Times New Roman"/>
            <w:noProof/>
          </w:rPr>
          <w:t xml:space="preserve"> classes</w:t>
        </w:r>
        <w:r w:rsidRPr="009B3578">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_Toc12526830 \h </w:instrText>
        </w:r>
        <w:r>
          <w:rPr>
            <w:noProof/>
            <w:webHidden/>
          </w:rPr>
        </w:r>
        <w:r>
          <w:rPr>
            <w:noProof/>
            <w:webHidden/>
          </w:rPr>
          <w:fldChar w:fldCharType="separate"/>
        </w:r>
        <w:r>
          <w:rPr>
            <w:noProof/>
            <w:webHidden/>
          </w:rPr>
          <w:t>26</w:t>
        </w:r>
        <w:r>
          <w:rPr>
            <w:noProof/>
            <w:webHidden/>
          </w:rPr>
          <w:fldChar w:fldCharType="end"/>
        </w:r>
      </w:hyperlink>
    </w:p>
    <w:p w:rsidR="00343248" w:rsidRDefault="00343248">
      <w:pPr>
        <w:pStyle w:val="TOC1"/>
        <w:rPr>
          <w:noProof/>
          <w:kern w:val="2"/>
          <w:sz w:val="21"/>
        </w:rPr>
      </w:pPr>
      <w:hyperlink w:anchor="_Toc12526831" w:history="1">
        <w:r w:rsidRPr="009B3578">
          <w:rPr>
            <w:rStyle w:val="afd"/>
            <w:rFonts w:ascii="Times New Roman" w:eastAsia="黑体" w:hAnsi="Times New Roman" w:cs="Times New Roman"/>
            <w:noProof/>
          </w:rPr>
          <w:t xml:space="preserve">6. </w:t>
        </w:r>
        <w:r w:rsidRPr="009B3578">
          <w:rPr>
            <w:rStyle w:val="afd"/>
            <w:rFonts w:ascii="Times New Roman" w:eastAsia="黑体" w:hAnsi="Times New Roman" w:cs="Times New Roman"/>
            <w:noProof/>
          </w:rPr>
          <w:t>界面设计</w:t>
        </w:r>
        <w:r>
          <w:rPr>
            <w:noProof/>
            <w:webHidden/>
          </w:rPr>
          <w:tab/>
        </w:r>
        <w:r>
          <w:rPr>
            <w:noProof/>
            <w:webHidden/>
          </w:rPr>
          <w:fldChar w:fldCharType="begin"/>
        </w:r>
        <w:r>
          <w:rPr>
            <w:noProof/>
            <w:webHidden/>
          </w:rPr>
          <w:instrText xml:space="preserve"> PAGEREF _Toc12526831 \h </w:instrText>
        </w:r>
        <w:r>
          <w:rPr>
            <w:noProof/>
            <w:webHidden/>
          </w:rPr>
        </w:r>
        <w:r>
          <w:rPr>
            <w:noProof/>
            <w:webHidden/>
          </w:rPr>
          <w:fldChar w:fldCharType="separate"/>
        </w:r>
        <w:r>
          <w:rPr>
            <w:noProof/>
            <w:webHidden/>
          </w:rPr>
          <w:t>26</w:t>
        </w:r>
        <w:r>
          <w:rPr>
            <w:noProof/>
            <w:webHidden/>
          </w:rPr>
          <w:fldChar w:fldCharType="end"/>
        </w:r>
      </w:hyperlink>
    </w:p>
    <w:p w:rsidR="00343248" w:rsidRDefault="00343248">
      <w:pPr>
        <w:pStyle w:val="TOC2"/>
        <w:tabs>
          <w:tab w:val="right" w:leader="dot" w:pos="8296"/>
        </w:tabs>
        <w:ind w:left="440"/>
        <w:rPr>
          <w:noProof/>
          <w:kern w:val="2"/>
          <w:sz w:val="21"/>
        </w:rPr>
      </w:pPr>
      <w:hyperlink w:anchor="_Toc12526832" w:history="1">
        <w:r w:rsidRPr="009B3578">
          <w:rPr>
            <w:rStyle w:val="afd"/>
            <w:rFonts w:ascii="Times New Roman" w:eastAsia="黑体" w:hAnsi="Times New Roman" w:cs="Times New Roman"/>
            <w:noProof/>
          </w:rPr>
          <w:t xml:space="preserve">6.1 </w:t>
        </w:r>
        <w:r w:rsidRPr="009B3578">
          <w:rPr>
            <w:rStyle w:val="afd"/>
            <w:rFonts w:ascii="Times New Roman" w:eastAsia="黑体" w:hAnsi="Times New Roman" w:cs="Times New Roman"/>
            <w:noProof/>
          </w:rPr>
          <w:t>教师、管理员首页设计</w:t>
        </w:r>
        <w:r>
          <w:rPr>
            <w:noProof/>
            <w:webHidden/>
          </w:rPr>
          <w:tab/>
        </w:r>
        <w:r>
          <w:rPr>
            <w:noProof/>
            <w:webHidden/>
          </w:rPr>
          <w:fldChar w:fldCharType="begin"/>
        </w:r>
        <w:r>
          <w:rPr>
            <w:noProof/>
            <w:webHidden/>
          </w:rPr>
          <w:instrText xml:space="preserve"> PAGEREF _Toc12526832 \h </w:instrText>
        </w:r>
        <w:r>
          <w:rPr>
            <w:noProof/>
            <w:webHidden/>
          </w:rPr>
        </w:r>
        <w:r>
          <w:rPr>
            <w:noProof/>
            <w:webHidden/>
          </w:rPr>
          <w:fldChar w:fldCharType="separate"/>
        </w:r>
        <w:r>
          <w:rPr>
            <w:noProof/>
            <w:webHidden/>
          </w:rPr>
          <w:t>26</w:t>
        </w:r>
        <w:r>
          <w:rPr>
            <w:noProof/>
            <w:webHidden/>
          </w:rPr>
          <w:fldChar w:fldCharType="end"/>
        </w:r>
      </w:hyperlink>
    </w:p>
    <w:p w:rsidR="00343248" w:rsidRDefault="00343248">
      <w:pPr>
        <w:pStyle w:val="TOC2"/>
        <w:tabs>
          <w:tab w:val="right" w:leader="dot" w:pos="8296"/>
        </w:tabs>
        <w:ind w:left="440"/>
        <w:rPr>
          <w:noProof/>
          <w:kern w:val="2"/>
          <w:sz w:val="21"/>
        </w:rPr>
      </w:pPr>
      <w:hyperlink w:anchor="_Toc12526833" w:history="1">
        <w:r w:rsidRPr="009B3578">
          <w:rPr>
            <w:rStyle w:val="afd"/>
            <w:rFonts w:ascii="Times New Roman" w:eastAsia="黑体" w:hAnsi="Times New Roman" w:cs="Times New Roman"/>
            <w:noProof/>
          </w:rPr>
          <w:t xml:space="preserve">6.2 </w:t>
        </w:r>
        <w:r w:rsidRPr="009B3578">
          <w:rPr>
            <w:rStyle w:val="afd"/>
            <w:rFonts w:ascii="Times New Roman" w:eastAsia="黑体" w:hAnsi="Times New Roman" w:cs="Times New Roman"/>
            <w:noProof/>
          </w:rPr>
          <w:t>学生首页设计</w:t>
        </w:r>
        <w:r>
          <w:rPr>
            <w:noProof/>
            <w:webHidden/>
          </w:rPr>
          <w:tab/>
        </w:r>
        <w:r>
          <w:rPr>
            <w:noProof/>
            <w:webHidden/>
          </w:rPr>
          <w:fldChar w:fldCharType="begin"/>
        </w:r>
        <w:r>
          <w:rPr>
            <w:noProof/>
            <w:webHidden/>
          </w:rPr>
          <w:instrText xml:space="preserve"> PAGEREF _Toc12526833 \h </w:instrText>
        </w:r>
        <w:r>
          <w:rPr>
            <w:noProof/>
            <w:webHidden/>
          </w:rPr>
        </w:r>
        <w:r>
          <w:rPr>
            <w:noProof/>
            <w:webHidden/>
          </w:rPr>
          <w:fldChar w:fldCharType="separate"/>
        </w:r>
        <w:r>
          <w:rPr>
            <w:noProof/>
            <w:webHidden/>
          </w:rPr>
          <w:t>27</w:t>
        </w:r>
        <w:r>
          <w:rPr>
            <w:noProof/>
            <w:webHidden/>
          </w:rPr>
          <w:fldChar w:fldCharType="end"/>
        </w:r>
      </w:hyperlink>
    </w:p>
    <w:p w:rsidR="00343248" w:rsidRDefault="00343248">
      <w:pPr>
        <w:pStyle w:val="TOC2"/>
        <w:tabs>
          <w:tab w:val="right" w:leader="dot" w:pos="8296"/>
        </w:tabs>
        <w:ind w:left="440"/>
        <w:rPr>
          <w:noProof/>
          <w:kern w:val="2"/>
          <w:sz w:val="21"/>
        </w:rPr>
      </w:pPr>
      <w:hyperlink w:anchor="_Toc12526834" w:history="1">
        <w:r w:rsidRPr="009B3578">
          <w:rPr>
            <w:rStyle w:val="afd"/>
            <w:rFonts w:ascii="Times New Roman" w:eastAsia="黑体" w:hAnsi="Times New Roman" w:cs="Times New Roman"/>
            <w:noProof/>
          </w:rPr>
          <w:t xml:space="preserve">6.3 </w:t>
        </w:r>
        <w:r w:rsidRPr="009B3578">
          <w:rPr>
            <w:rStyle w:val="afd"/>
            <w:rFonts w:ascii="Times New Roman" w:eastAsia="黑体" w:hAnsi="Times New Roman" w:cs="Times New Roman"/>
            <w:noProof/>
          </w:rPr>
          <w:t>登录页面设计</w:t>
        </w:r>
        <w:r>
          <w:rPr>
            <w:noProof/>
            <w:webHidden/>
          </w:rPr>
          <w:tab/>
        </w:r>
        <w:r>
          <w:rPr>
            <w:noProof/>
            <w:webHidden/>
          </w:rPr>
          <w:fldChar w:fldCharType="begin"/>
        </w:r>
        <w:r>
          <w:rPr>
            <w:noProof/>
            <w:webHidden/>
          </w:rPr>
          <w:instrText xml:space="preserve"> PAGEREF _Toc12526834 \h </w:instrText>
        </w:r>
        <w:r>
          <w:rPr>
            <w:noProof/>
            <w:webHidden/>
          </w:rPr>
        </w:r>
        <w:r>
          <w:rPr>
            <w:noProof/>
            <w:webHidden/>
          </w:rPr>
          <w:fldChar w:fldCharType="separate"/>
        </w:r>
        <w:r>
          <w:rPr>
            <w:noProof/>
            <w:webHidden/>
          </w:rPr>
          <w:t>28</w:t>
        </w:r>
        <w:r>
          <w:rPr>
            <w:noProof/>
            <w:webHidden/>
          </w:rPr>
          <w:fldChar w:fldCharType="end"/>
        </w:r>
      </w:hyperlink>
    </w:p>
    <w:p w:rsidR="00343248" w:rsidRDefault="00343248">
      <w:pPr>
        <w:pStyle w:val="TOC2"/>
        <w:tabs>
          <w:tab w:val="right" w:leader="dot" w:pos="8296"/>
        </w:tabs>
        <w:ind w:left="440"/>
        <w:rPr>
          <w:noProof/>
          <w:kern w:val="2"/>
          <w:sz w:val="21"/>
        </w:rPr>
      </w:pPr>
      <w:hyperlink w:anchor="_Toc12526835" w:history="1">
        <w:r w:rsidRPr="009B3578">
          <w:rPr>
            <w:rStyle w:val="afd"/>
            <w:rFonts w:ascii="Times New Roman" w:eastAsia="黑体" w:hAnsi="Times New Roman" w:cs="Times New Roman"/>
            <w:noProof/>
          </w:rPr>
          <w:t xml:space="preserve">6.4 </w:t>
        </w:r>
        <w:r w:rsidRPr="009B3578">
          <w:rPr>
            <w:rStyle w:val="afd"/>
            <w:rFonts w:ascii="Times New Roman" w:eastAsia="黑体" w:hAnsi="Times New Roman" w:cs="Times New Roman"/>
            <w:noProof/>
          </w:rPr>
          <w:t>答题页面设计</w:t>
        </w:r>
        <w:r>
          <w:rPr>
            <w:noProof/>
            <w:webHidden/>
          </w:rPr>
          <w:tab/>
        </w:r>
        <w:r>
          <w:rPr>
            <w:noProof/>
            <w:webHidden/>
          </w:rPr>
          <w:fldChar w:fldCharType="begin"/>
        </w:r>
        <w:r>
          <w:rPr>
            <w:noProof/>
            <w:webHidden/>
          </w:rPr>
          <w:instrText xml:space="preserve"> PAGEREF _Toc12526835 \h </w:instrText>
        </w:r>
        <w:r>
          <w:rPr>
            <w:noProof/>
            <w:webHidden/>
          </w:rPr>
        </w:r>
        <w:r>
          <w:rPr>
            <w:noProof/>
            <w:webHidden/>
          </w:rPr>
          <w:fldChar w:fldCharType="separate"/>
        </w:r>
        <w:r>
          <w:rPr>
            <w:noProof/>
            <w:webHidden/>
          </w:rPr>
          <w:t>28</w:t>
        </w:r>
        <w:r>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1" w:name="_Toc12526754"/>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1"/>
    </w:p>
    <w:p w:rsidR="00F639ED" w:rsidRDefault="00A5224D">
      <w:pPr>
        <w:pStyle w:val="21"/>
        <w:spacing w:after="240" w:line="360" w:lineRule="auto"/>
        <w:rPr>
          <w:rFonts w:ascii="Times New Roman" w:eastAsia="黑体" w:hAnsi="Times New Roman" w:cs="Times New Roman"/>
          <w:color w:val="auto"/>
          <w:sz w:val="30"/>
          <w:szCs w:val="30"/>
        </w:rPr>
      </w:pPr>
      <w:bookmarkStart w:id="2" w:name="_Toc440343824"/>
      <w:bookmarkStart w:id="3" w:name="_Toc440351844"/>
      <w:bookmarkStart w:id="4" w:name="_Toc440348448"/>
      <w:bookmarkStart w:id="5" w:name="_Toc439486668"/>
      <w:bookmarkStart w:id="6" w:name="_Toc439216690"/>
      <w:bookmarkStart w:id="7" w:name="_Toc440348420"/>
      <w:bookmarkStart w:id="8" w:name="_Toc439486445"/>
      <w:bookmarkStart w:id="9" w:name="_Toc440351860"/>
      <w:bookmarkStart w:id="10" w:name="_Toc439479245"/>
      <w:bookmarkStart w:id="11" w:name="_Toc439486572"/>
      <w:bookmarkStart w:id="12" w:name="_Toc440343883"/>
      <w:bookmarkStart w:id="13" w:name="_Toc439478941"/>
      <w:bookmarkStart w:id="14" w:name="_Toc439486266"/>
      <w:bookmarkStart w:id="15" w:name="_Toc440343812"/>
      <w:bookmarkStart w:id="16" w:name="_Toc439479044"/>
      <w:bookmarkStart w:id="17" w:name="_Toc435871190"/>
      <w:bookmarkStart w:id="18" w:name="_Toc439479125"/>
      <w:bookmarkStart w:id="19" w:name="_Toc445715206"/>
      <w:bookmarkStart w:id="20" w:name="_Toc439486685"/>
      <w:bookmarkStart w:id="21" w:name="_Toc435515184"/>
      <w:bookmarkStart w:id="22" w:name="_Toc435931855"/>
      <w:bookmarkStart w:id="23" w:name="_Toc439486469"/>
      <w:bookmarkStart w:id="24" w:name="_Toc439478830"/>
      <w:bookmarkStart w:id="25" w:name="_Toc459082583"/>
      <w:bookmarkStart w:id="26" w:name="_Toc12526755"/>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2526756"/>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2526757"/>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9" w:name="_Toc12526758"/>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30" w:name="_Toc12526759"/>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30"/>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戚淇俊、梁富泉</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戚淇俊、梁富泉</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1" w:name="_Toc12526760"/>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1"/>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32" w:name="_Toc12526761"/>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2"/>
    </w:p>
    <w:p w:rsidR="00F639ED" w:rsidRDefault="00A5224D">
      <w:pPr>
        <w:pStyle w:val="21"/>
        <w:spacing w:line="360" w:lineRule="auto"/>
        <w:rPr>
          <w:rFonts w:ascii="Times New Roman" w:eastAsia="黑体" w:hAnsi="Times New Roman" w:cs="Times New Roman"/>
          <w:color w:val="auto"/>
          <w:sz w:val="30"/>
          <w:szCs w:val="30"/>
        </w:rPr>
      </w:pPr>
      <w:bookmarkStart w:id="33" w:name="_Toc416124646"/>
      <w:bookmarkStart w:id="34" w:name="_Toc416086843"/>
      <w:bookmarkStart w:id="35" w:name="_Toc416858139"/>
      <w:bookmarkStart w:id="36" w:name="_Toc12526762"/>
      <w:r>
        <w:rPr>
          <w:rFonts w:ascii="Times New Roman" w:eastAsia="黑体" w:hAnsi="Times New Roman" w:cs="Times New Roman"/>
          <w:color w:val="auto"/>
          <w:sz w:val="30"/>
          <w:szCs w:val="30"/>
        </w:rPr>
        <w:t>3.1</w:t>
      </w:r>
      <w:bookmarkEnd w:id="33"/>
      <w:bookmarkEnd w:id="34"/>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5"/>
      <w:bookmarkEnd w:id="36"/>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t>2）效率性</w:t>
      </w:r>
    </w:p>
    <w:p w:rsidR="00F639ED" w:rsidRDefault="00A5224D">
      <w:pPr>
        <w:pStyle w:val="a0"/>
        <w:numPr>
          <w:ilvl w:val="0"/>
          <w:numId w:val="0"/>
        </w:numPr>
        <w:spacing w:line="240" w:lineRule="auto"/>
        <w:ind w:leftChars="100" w:left="220" w:firstLineChars="200" w:firstLine="480"/>
      </w:pPr>
      <w:r>
        <w:rPr>
          <w:rFonts w:hint="eastAsia"/>
        </w:rPr>
        <w:lastRenderedPageBreak/>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7" w:name="_Toc416858140"/>
      <w:bookmarkStart w:id="38" w:name="_Toc12526763"/>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7"/>
      <w:bookmarkEnd w:id="38"/>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P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2526764"/>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2526765"/>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2526766"/>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2526767"/>
      <w:r>
        <w:rPr>
          <w:rFonts w:ascii="Times New Roman" w:eastAsia="黑体" w:hAnsi="Times New Roman" w:cs="Times New Roman"/>
          <w:color w:val="auto"/>
          <w:sz w:val="28"/>
          <w:szCs w:val="28"/>
        </w:rPr>
        <w:lastRenderedPageBreak/>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2526768"/>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2526769"/>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2526770"/>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252677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Pr="008A59C5" w:rsidRDefault="008A59C5" w:rsidP="008A59C5">
      <w:pPr>
        <w:rPr>
          <w:rFonts w:ascii="Times New Roman" w:eastAsia="黑体" w:hAnsi="Times New Roman" w:cs="Times New Roman"/>
          <w:sz w:val="28"/>
          <w:szCs w:val="28"/>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F639ED" w:rsidRPr="008A59C5" w:rsidRDefault="00A5224D">
      <w:pPr>
        <w:pStyle w:val="32"/>
        <w:spacing w:line="360" w:lineRule="auto"/>
        <w:rPr>
          <w:rFonts w:ascii="Times New Roman" w:eastAsia="黑体" w:hAnsi="Times New Roman" w:cs="Times New Roman"/>
          <w:sz w:val="28"/>
          <w:szCs w:val="28"/>
        </w:rPr>
      </w:pPr>
      <w:bookmarkStart w:id="57" w:name="_Toc125267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eastAsia="宋体" w:hAnsi="Times New Roman" w:cs="Times New Roman"/>
          <w:b/>
          <w:sz w:val="24"/>
          <w:lang w:bidi="en-US"/>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252677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Pr="00D92630" w:rsidRDefault="00DC78A0" w:rsidP="00D92630">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2526774"/>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D92630"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A21772">
        <w:rPr>
          <w:rFonts w:ascii="宋体" w:hAnsi="宋体" w:cs="宋体"/>
          <w:b/>
          <w:bCs/>
          <w:noProof/>
          <w:color w:val="FF0000"/>
          <w:sz w:val="36"/>
          <w:szCs w:val="32"/>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252677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Pr="00A2177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252677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2526777"/>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252677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2526779"/>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Default="00A57B06" w:rsidP="00A57B06">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30"/>
          <w:szCs w:val="3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2526780"/>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252678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2526782"/>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8" w:name="_Toc12526783"/>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346B59"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9" w:name="_Toc12526784"/>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0" w:name="_Toc12526785"/>
      <w:r w:rsidRPr="003124EA">
        <w:rPr>
          <w:rFonts w:ascii="Times New Roman" w:eastAsia="黑体" w:hAnsi="Times New Roman" w:cs="Times New Roman"/>
          <w:i w:val="0"/>
          <w:iCs w:val="0"/>
          <w:color w:val="auto"/>
          <w:sz w:val="28"/>
          <w:szCs w:val="28"/>
        </w:rPr>
        <w:lastRenderedPageBreak/>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252678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2526787"/>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3" w:name="_Toc1252678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03200"/>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0320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4" w:name="_Toc12526789"/>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lastRenderedPageBreak/>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5" w:name="_Toc12526790"/>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76" w:name="_Toc1252679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2526792"/>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lastRenderedPageBreak/>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8" w:name="_Toc1252679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4377"/>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4377"/>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99516"/>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9951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9" w:name="_Toc12526794"/>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80" w:name="_Toc12526795"/>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81" w:name="_Toc1252679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2526797"/>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D420A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3" w:name="_Toc1252679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252679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5" w:name="_Toc1252680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6" w:name="_Toc12526801"/>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7" w:name="_Toc12526802"/>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8" w:name="_Toc1252680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2526804"/>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0" w:name="_Toc1252680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739491"/>
            <wp:effectExtent l="0" t="0" r="2540" b="0"/>
            <wp:docPr id="45" name="图片 45" descr="C:\Users\Administrator\Documents\Tencent Files\893087206\Image\Group\WR2615R]($9OX}U(O_%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Tencent Files\893087206\Image\Group\WR2615R]($9OX}U(O_%X5%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3949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1" w:name="_Toc12526806"/>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2" w:name="_Toc12526807"/>
      <w:r>
        <w:rPr>
          <w:rFonts w:ascii="Times New Roman" w:eastAsia="黑体" w:hAnsi="Times New Roman" w:cs="Times New Roman"/>
          <w:i w:val="0"/>
          <w:iCs w:val="0"/>
          <w:color w:val="auto"/>
          <w:sz w:val="28"/>
          <w:szCs w:val="28"/>
        </w:rPr>
        <w:lastRenderedPageBreak/>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2342"/>
            <wp:effectExtent l="0" t="0" r="2540" b="4445"/>
            <wp:docPr id="47" name="图片 47" descr="C:\Users\Administrator\Documents\Tencent Files\893087206\Image\Group\GDVQO9INI]N9[V82D3B_M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893087206\Image\Group\GDVQO9INI]N9[V82D3B_MX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23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93" w:name="_Toc1252680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252680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5" w:name="_Toc1252681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74921"/>
            <wp:effectExtent l="0" t="0" r="2540" b="1905"/>
            <wp:docPr id="36" name="图片 36" descr="C:\Users\Administrator\Documents\Tencent Files\893087206\Image\Group\6R74X6MNIZMM``ERNJH5S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6R74X6MNIZMM``ERNJH5S_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492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6" w:name="_Toc12526811"/>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7" w:name="_Toc12526812"/>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1938"/>
            <wp:effectExtent l="0" t="0" r="2540" b="5715"/>
            <wp:docPr id="39" name="图片 39" descr="C:\Users\Administrator\Documents\Tencent Files\893087206\Image\Group\VEFS_7~${7COWH)IX69B~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VEFS_7~${7COWH)IX69B~I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1938"/>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2526813"/>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416086871"/>
      <w:bookmarkStart w:id="101" w:name="_Toc12526814"/>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1"/>
    </w:p>
    <w:p w:rsidR="00F639ED" w:rsidRDefault="00A5224D">
      <w:pPr>
        <w:widowControl w:val="0"/>
        <w:tabs>
          <w:tab w:val="left" w:pos="165"/>
        </w:tabs>
        <w:autoSpaceDE w:val="0"/>
        <w:autoSpaceDN w:val="0"/>
        <w:adjustRightInd w:val="0"/>
        <w:spacing w:after="0" w:line="360" w:lineRule="auto"/>
        <w:ind w:left="567"/>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2526815"/>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w:t>
      </w:r>
      <w:r>
        <w:rPr>
          <w:rFonts w:ascii="Times New Roman" w:hAnsi="Times New Roman" w:cs="Times New Roman" w:hint="eastAsia"/>
          <w:sz w:val="24"/>
          <w:szCs w:val="24"/>
        </w:rPr>
        <w:lastRenderedPageBreak/>
        <w:t>后根据具体数据库管理系统的特点和限制转换为指定数据库管理系统支持下数据模型，最后进行优化。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2526816"/>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Pr="004527A0"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表的详细说</w:t>
      </w:r>
      <w:r>
        <w:rPr>
          <w:rFonts w:ascii="Times New Roman" w:hAnsi="Times New Roman" w:cs="Times New Roman"/>
          <w:sz w:val="24"/>
          <w:szCs w:val="24"/>
        </w:rPr>
        <w:lastRenderedPageBreak/>
        <w:t>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2526817"/>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password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密码混淆盐</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lastRenderedPageBreak/>
              <w:t>用户类型</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2526818"/>
      <w:bookmarkEnd w:id="10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252681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252682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Pr>
          <w:rFonts w:hint="eastAsia"/>
          <w:b/>
          <w:bCs/>
          <w:color w:val="000000"/>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252682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252682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2526823"/>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2526824"/>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220"/>
        <w:gridCol w:w="1275"/>
        <w:gridCol w:w="1275"/>
        <w:gridCol w:w="3130"/>
      </w:tblGrid>
      <w:tr w:rsidR="005D1B0D" w:rsidTr="0037307A">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22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37307A">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22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37307A">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2526825"/>
      <w:r>
        <w:rPr>
          <w:rFonts w:ascii="Times New Roman" w:eastAsia="黑体" w:hAnsi="Times New Roman" w:cs="Times New Roman"/>
          <w:color w:val="auto"/>
          <w:sz w:val="28"/>
          <w:szCs w:val="28"/>
        </w:rPr>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lastRenderedPageBreak/>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2526826"/>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2526827"/>
      <w:r>
        <w:rPr>
          <w:rFonts w:ascii="Times New Roman" w:eastAsia="黑体" w:hAnsi="Times New Roman" w:cs="Times New Roman"/>
          <w:color w:val="auto"/>
          <w:sz w:val="28"/>
          <w:szCs w:val="28"/>
        </w:rPr>
        <w:lastRenderedPageBreak/>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2526828"/>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字段名</w:t>
            </w:r>
          </w:p>
        </w:tc>
        <w:tc>
          <w:tcPr>
            <w:tcW w:w="1417"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字段代码</w:t>
            </w:r>
          </w:p>
        </w:tc>
        <w:tc>
          <w:tcPr>
            <w:tcW w:w="1559"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字段类型</w:t>
            </w:r>
          </w:p>
        </w:tc>
        <w:tc>
          <w:tcPr>
            <w:tcW w:w="1134"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可否为空</w:t>
            </w:r>
          </w:p>
        </w:tc>
        <w:tc>
          <w:tcPr>
            <w:tcW w:w="2506"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2526829"/>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2526830"/>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Pr="00104295" w:rsidRDefault="00F639ED"/>
    <w:p w:rsidR="00F639ED" w:rsidRDefault="00A5224D">
      <w:pPr>
        <w:pStyle w:val="10"/>
        <w:spacing w:after="240" w:line="360" w:lineRule="auto"/>
        <w:rPr>
          <w:rFonts w:ascii="Times New Roman" w:eastAsia="黑体" w:hAnsi="Times New Roman" w:cs="Times New Roman"/>
          <w:color w:val="auto"/>
          <w:sz w:val="44"/>
          <w:szCs w:val="44"/>
        </w:rPr>
      </w:pPr>
      <w:bookmarkStart w:id="121" w:name="_Toc12526831"/>
      <w:r>
        <w:rPr>
          <w:rFonts w:ascii="Times New Roman" w:eastAsia="黑体" w:hAnsi="Times New Roman" w:cs="Times New Roman"/>
          <w:color w:val="auto"/>
          <w:sz w:val="44"/>
          <w:szCs w:val="44"/>
        </w:rPr>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2526832"/>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A7FC7" wp14:editId="2F84A5B3">
            <wp:extent cx="5266055" cy="29635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inline>
        </w:drawing>
      </w:r>
    </w:p>
    <w:p w:rsidR="00F639ED" w:rsidRDefault="007751C5">
      <w:pPr>
        <w:spacing w:after="0" w:line="360" w:lineRule="auto"/>
        <w:jc w:val="center"/>
        <w:rPr>
          <w:rFonts w:ascii="Times New Roman" w:hAnsi="Times New Roman" w:cs="Times New Roman"/>
          <w:sz w:val="24"/>
          <w:szCs w:val="24"/>
        </w:rPr>
      </w:pPr>
      <w:r w:rsidRPr="007751C5">
        <w:rPr>
          <w:rFonts w:ascii="Times New Roman" w:hAnsi="Times New Roman" w:cs="Times New Roman" w:hint="eastAsia"/>
          <w:sz w:val="24"/>
          <w:szCs w:val="24"/>
        </w:rPr>
        <w:t>教师</w:t>
      </w:r>
      <w:r w:rsidRPr="007751C5">
        <w:rPr>
          <w:rFonts w:ascii="Times New Roman" w:hAnsi="Times New Roman" w:cs="Times New Roman"/>
          <w:sz w:val="24"/>
          <w:szCs w:val="24"/>
        </w:rPr>
        <w:t>、管理员首页设计</w:t>
      </w:r>
      <w:r>
        <w:rPr>
          <w:rFonts w:ascii="Times New Roman" w:hAnsi="Times New Roman" w:cs="Times New Roman" w:hint="eastAsia"/>
          <w:sz w:val="24"/>
          <w:szCs w:val="24"/>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2526833"/>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5A3A03" w:rsidRDefault="006639E0" w:rsidP="006639E0">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2526834"/>
      <w:r>
        <w:rPr>
          <w:rFonts w:ascii="Times New Roman" w:eastAsia="黑体" w:hAnsi="Times New Roman" w:cs="Times New Roman"/>
          <w:color w:val="auto"/>
          <w:sz w:val="30"/>
          <w:szCs w:val="30"/>
        </w:rPr>
        <w:lastRenderedPageBreak/>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5A3A03" w:rsidRDefault="006639E0" w:rsidP="006639E0">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登录页面设计图</w:t>
      </w:r>
    </w:p>
    <w:p w:rsidR="00C66C43" w:rsidRDefault="00C66C43" w:rsidP="00C66C43">
      <w:pPr>
        <w:pStyle w:val="21"/>
        <w:spacing w:after="240" w:line="360" w:lineRule="auto"/>
        <w:rPr>
          <w:rFonts w:ascii="Times New Roman" w:eastAsia="黑体" w:hAnsi="Times New Roman" w:cs="Times New Roman"/>
          <w:color w:val="auto"/>
          <w:sz w:val="30"/>
          <w:szCs w:val="30"/>
        </w:rPr>
      </w:pPr>
      <w:bookmarkStart w:id="125" w:name="_Toc12526835"/>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w:t>
      </w:r>
      <w:r>
        <w:rPr>
          <w:rFonts w:ascii="Times New Roman" w:eastAsia="黑体" w:hAnsi="Times New Roman" w:cs="Times New Roman" w:hint="eastAsia"/>
          <w:color w:val="auto"/>
          <w:sz w:val="30"/>
          <w:szCs w:val="30"/>
        </w:rPr>
        <w:t>页面</w:t>
      </w:r>
      <w:r>
        <w:rPr>
          <w:rFonts w:ascii="Times New Roman" w:eastAsia="黑体" w:hAnsi="Times New Roman" w:cs="Times New Roman"/>
          <w:color w:val="auto"/>
          <w:sz w:val="30"/>
          <w:szCs w:val="30"/>
        </w:rPr>
        <w:t>设计</w:t>
      </w:r>
      <w:bookmarkEnd w:id="125"/>
    </w:p>
    <w:p w:rsidR="00C66C43" w:rsidRDefault="00C66C43" w:rsidP="00C66C43">
      <w:r>
        <w:rPr>
          <w:rFonts w:hint="eastAsia"/>
        </w:rPr>
        <w:t xml:space="preserve">    </w:t>
      </w:r>
      <w:r>
        <w:rPr>
          <w:rFonts w:hint="eastAsia"/>
        </w:rPr>
        <w:t>如图</w:t>
      </w:r>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966720"/>
            <wp:effectExtent l="0" t="0" r="2540" b="508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C66C43" w:rsidRPr="005A3A03" w:rsidRDefault="00C66C43" w:rsidP="00C66C4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答题</w:t>
      </w:r>
      <w:r>
        <w:rPr>
          <w:rFonts w:ascii="Times New Roman" w:hAnsi="Times New Roman" w:cs="Times New Roman" w:hint="eastAsia"/>
          <w:sz w:val="24"/>
          <w:szCs w:val="24"/>
        </w:rPr>
        <w:t>页面设计图</w:t>
      </w:r>
    </w:p>
    <w:p w:rsidR="00F639ED" w:rsidRPr="006639E0" w:rsidRDefault="00F639ED" w:rsidP="006639E0">
      <w:pPr>
        <w:pStyle w:val="21"/>
        <w:spacing w:after="240" w:line="360" w:lineRule="auto"/>
        <w:rPr>
          <w:rFonts w:ascii="Times New Roman" w:hAnsi="Times New Roman" w:cs="Times New Roman"/>
          <w:b w:val="0"/>
          <w:bCs w:val="0"/>
          <w:sz w:val="24"/>
          <w:szCs w:val="24"/>
        </w:rPr>
      </w:pPr>
    </w:p>
    <w:sectPr w:rsidR="00F639ED" w:rsidRPr="006639E0">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C1F" w:rsidRDefault="00664C1F">
      <w:pPr>
        <w:spacing w:after="0" w:line="240" w:lineRule="auto"/>
      </w:pPr>
      <w:r>
        <w:separator/>
      </w:r>
    </w:p>
  </w:endnote>
  <w:endnote w:type="continuationSeparator" w:id="0">
    <w:p w:rsidR="00664C1F" w:rsidRDefault="00664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Arial Unicode MS">
    <w:altName w:val="Malgun Gothic Semilight"/>
    <w:panose1 w:val="020B0604020202020204"/>
    <w:charset w:val="86"/>
    <w:family w:val="swiss"/>
    <w:pitch w:val="default"/>
    <w:sig w:usb0="FFFFFFFF" w:usb1="E9FFFFFF" w:usb2="0000003F" w:usb3="00000000" w:csb0="603F01FF" w:csb1="FFFF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DC4D3E" w:rsidRDefault="00DC4D3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35B10">
      <w:rPr>
        <w:noProof/>
        <w:szCs w:val="21"/>
      </w:rPr>
      <w:t>16</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C1F" w:rsidRDefault="00664C1F">
      <w:pPr>
        <w:spacing w:after="0" w:line="240" w:lineRule="auto"/>
      </w:pPr>
      <w:r>
        <w:separator/>
      </w:r>
    </w:p>
  </w:footnote>
  <w:footnote w:type="continuationSeparator" w:id="0">
    <w:p w:rsidR="00664C1F" w:rsidRDefault="00664C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297DE060"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20B532EC"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41992A2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75354"/>
    <w:rsid w:val="0027627C"/>
    <w:rsid w:val="00280FC4"/>
    <w:rsid w:val="00281EA9"/>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B1C00"/>
    <w:rsid w:val="003B4DFE"/>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1D2"/>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739C"/>
    <w:rsid w:val="00BB15C5"/>
    <w:rsid w:val="00BD50DE"/>
    <w:rsid w:val="00BE0ED2"/>
    <w:rsid w:val="00BE3414"/>
    <w:rsid w:val="00BE383B"/>
    <w:rsid w:val="00C1346D"/>
    <w:rsid w:val="00C208AC"/>
    <w:rsid w:val="00C24CF9"/>
    <w:rsid w:val="00C32DB9"/>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417E1"/>
    <w:rsid w:val="00E42E5E"/>
    <w:rsid w:val="00E437A0"/>
    <w:rsid w:val="00E47964"/>
    <w:rsid w:val="00E61894"/>
    <w:rsid w:val="00E648EC"/>
    <w:rsid w:val="00E64FFA"/>
    <w:rsid w:val="00E75D93"/>
    <w:rsid w:val="00E76A3C"/>
    <w:rsid w:val="00E77CDE"/>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3294A"/>
    <w:rsid w:val="00F452FA"/>
    <w:rsid w:val="00F468AE"/>
    <w:rsid w:val="00F5203D"/>
    <w:rsid w:val="00F638C6"/>
    <w:rsid w:val="00F639ED"/>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521D8"/>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TOC7">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TOC5">
    <w:name w:val="toc 5"/>
    <w:basedOn w:val="a1"/>
    <w:next w:val="a1"/>
    <w:uiPriority w:val="39"/>
    <w:qFormat/>
    <w:pPr>
      <w:ind w:leftChars="800" w:left="1680"/>
    </w:pPr>
    <w:rPr>
      <w:sz w:val="21"/>
    </w:rPr>
  </w:style>
  <w:style w:type="paragraph" w:styleId="TOC3">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TOC8">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right" w:leader="dot" w:pos="8296"/>
      </w:tabs>
      <w:jc w:val="center"/>
    </w:pPr>
  </w:style>
  <w:style w:type="paragraph" w:styleId="TOC4">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TOC6">
    <w:name w:val="toc 6"/>
    <w:basedOn w:val="a1"/>
    <w:next w:val="a1"/>
    <w:uiPriority w:val="39"/>
    <w:qFormat/>
    <w:pPr>
      <w:ind w:leftChars="1000" w:left="2100"/>
    </w:pPr>
    <w:rPr>
      <w:sz w:val="21"/>
    </w:rPr>
  </w:style>
  <w:style w:type="paragraph" w:styleId="37">
    <w:name w:val="Body Text Indent 3"/>
    <w:basedOn w:val="a1"/>
    <w:link w:val="38"/>
    <w:qFormat/>
    <w:pPr>
      <w:ind w:leftChars="177" w:left="425" w:firstLineChars="200" w:firstLine="420"/>
    </w:pPr>
    <w:rPr>
      <w:sz w:val="21"/>
    </w:rPr>
  </w:style>
  <w:style w:type="paragraph" w:styleId="TOC2">
    <w:name w:val="toc 2"/>
    <w:basedOn w:val="a1"/>
    <w:next w:val="a1"/>
    <w:uiPriority w:val="39"/>
    <w:qFormat/>
    <w:pPr>
      <w:ind w:leftChars="200" w:left="420"/>
    </w:pPr>
  </w:style>
  <w:style w:type="paragraph" w:styleId="TOC9">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2">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8">
    <w:name w:val="正文文本缩进 3 字符"/>
    <w:basedOn w:val="a2"/>
    <w:link w:val="37"/>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3">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3">
    <w:name w:val="列出段落1"/>
    <w:basedOn w:val="a1"/>
    <w:uiPriority w:val="34"/>
    <w:qFormat/>
    <w:pPr>
      <w:ind w:firstLineChars="200" w:firstLine="420"/>
    </w:pPr>
    <w:rPr>
      <w:sz w:val="21"/>
    </w:rPr>
  </w:style>
  <w:style w:type="paragraph" w:customStyle="1" w:styleId="TOC10">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4">
    <w:name w:val="不明显强调1"/>
    <w:basedOn w:val="a2"/>
    <w:uiPriority w:val="19"/>
    <w:qFormat/>
    <w:rPr>
      <w:i/>
      <w:iCs/>
      <w:color w:val="7F7F7F" w:themeColor="text1" w:themeTint="80"/>
    </w:rPr>
  </w:style>
  <w:style w:type="character" w:customStyle="1" w:styleId="15">
    <w:name w:val="明显强调1"/>
    <w:basedOn w:val="a2"/>
    <w:uiPriority w:val="21"/>
    <w:qFormat/>
    <w:rPr>
      <w:b/>
      <w:bCs/>
      <w:i/>
      <w:iCs/>
      <w:color w:val="4F81BD" w:themeColor="accent1"/>
    </w:rPr>
  </w:style>
  <w:style w:type="character" w:customStyle="1" w:styleId="16">
    <w:name w:val="不明显参考1"/>
    <w:basedOn w:val="a2"/>
    <w:uiPriority w:val="31"/>
    <w:qFormat/>
    <w:rPr>
      <w:smallCaps/>
      <w:color w:val="C0504D" w:themeColor="accent2"/>
      <w:u w:val="single"/>
    </w:rPr>
  </w:style>
  <w:style w:type="character" w:customStyle="1" w:styleId="17">
    <w:name w:val="明显参考1"/>
    <w:basedOn w:val="a2"/>
    <w:uiPriority w:val="32"/>
    <w:qFormat/>
    <w:rPr>
      <w:b/>
      <w:bCs/>
      <w:smallCaps/>
      <w:color w:val="C0504D" w:themeColor="accent2"/>
      <w:spacing w:val="5"/>
      <w:u w:val="single"/>
    </w:rPr>
  </w:style>
  <w:style w:type="character" w:customStyle="1" w:styleId="18">
    <w:name w:val="书籍标题1"/>
    <w:basedOn w:val="a2"/>
    <w:uiPriority w:val="33"/>
    <w:qFormat/>
    <w:rPr>
      <w:b/>
      <w:bCs/>
      <w:smallCaps/>
      <w:spacing w:val="5"/>
    </w:rPr>
  </w:style>
  <w:style w:type="table" w:customStyle="1" w:styleId="19">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a"/>
    <w:rPr>
      <w:sz w:val="24"/>
      <w:szCs w:val="24"/>
      <w:lang w:val="zh-CN"/>
    </w:rPr>
  </w:style>
  <w:style w:type="paragraph" w:customStyle="1" w:styleId="1a">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4E0DC-3E7E-46AB-AF8F-DA93FBD7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34</Pages>
  <Words>1974</Words>
  <Characters>11256</Characters>
  <Application>Microsoft Office Word</Application>
  <DocSecurity>0</DocSecurity>
  <Lines>93</Lines>
  <Paragraphs>26</Paragraphs>
  <ScaleCrop>false</ScaleCrop>
  <Company>Microsoft</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172</cp:revision>
  <dcterms:created xsi:type="dcterms:W3CDTF">2015-11-09T04:57:00Z</dcterms:created>
  <dcterms:modified xsi:type="dcterms:W3CDTF">2019-06-27T03:19:00Z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