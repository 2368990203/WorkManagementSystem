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pPr w:leftFromText="180" w:rightFromText="180" w:vertAnchor="text" w:horzAnchor="margin" w:tblpY="-231"/>
        <w:tblOverlap w:val="never"/>
        <w:tblW w:w="34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35"/>
        <w:gridCol w:w="1980"/>
      </w:tblGrid>
      <w:tr w:rsidR="00F639ED">
        <w:tc>
          <w:tcPr>
            <w:tcW w:w="1435" w:type="dxa"/>
          </w:tcPr>
          <w:p w:rsidR="00F639ED" w:rsidRDefault="00A5224D">
            <w:pPr>
              <w:spacing w:after="0"/>
              <w:jc w:val="distribute"/>
              <w:rPr>
                <w:rFonts w:ascii="Times New Roman" w:hAnsi="Times New Roman" w:cs="Times New Roman"/>
                <w:b/>
                <w:sz w:val="21"/>
                <w:szCs w:val="21"/>
              </w:rPr>
            </w:pPr>
            <w:r>
              <w:rPr>
                <w:rFonts w:ascii="Times New Roman" w:hAnsi="Times New Roman" w:cs="Times New Roman"/>
                <w:b/>
                <w:sz w:val="21"/>
                <w:szCs w:val="21"/>
              </w:rPr>
              <w:t>项目编号</w:t>
            </w:r>
          </w:p>
        </w:tc>
        <w:tc>
          <w:tcPr>
            <w:tcW w:w="1980" w:type="dxa"/>
          </w:tcPr>
          <w:p w:rsidR="00F639ED" w:rsidRDefault="00F639ED">
            <w:pPr>
              <w:spacing w:after="0"/>
              <w:rPr>
                <w:rFonts w:ascii="Times New Roman" w:hAnsi="Times New Roman" w:cs="Times New Roman"/>
                <w:b/>
                <w:sz w:val="21"/>
              </w:rPr>
            </w:pPr>
          </w:p>
        </w:tc>
      </w:tr>
      <w:tr w:rsidR="00F639ED">
        <w:trPr>
          <w:trHeight w:val="351"/>
        </w:trPr>
        <w:tc>
          <w:tcPr>
            <w:tcW w:w="1435" w:type="dxa"/>
          </w:tcPr>
          <w:p w:rsidR="00F639ED" w:rsidRDefault="00A5224D">
            <w:pPr>
              <w:spacing w:after="0"/>
              <w:jc w:val="distribute"/>
              <w:rPr>
                <w:rFonts w:ascii="Times New Roman" w:hAnsi="Times New Roman" w:cs="Times New Roman"/>
                <w:b/>
                <w:sz w:val="21"/>
              </w:rPr>
            </w:pPr>
            <w:r>
              <w:rPr>
                <w:rFonts w:ascii="Times New Roman" w:hAnsi="Times New Roman" w:cs="Times New Roman"/>
                <w:b/>
                <w:sz w:val="21"/>
                <w:szCs w:val="21"/>
              </w:rPr>
              <w:t>文档编号</w:t>
            </w:r>
          </w:p>
        </w:tc>
        <w:tc>
          <w:tcPr>
            <w:tcW w:w="1980" w:type="dxa"/>
          </w:tcPr>
          <w:p w:rsidR="00F639ED" w:rsidRDefault="00F639ED">
            <w:pPr>
              <w:spacing w:after="0"/>
              <w:rPr>
                <w:rFonts w:ascii="Times New Roman" w:hAnsi="Times New Roman" w:cs="Times New Roman"/>
                <w:b/>
                <w:sz w:val="21"/>
              </w:rPr>
            </w:pPr>
          </w:p>
        </w:tc>
      </w:tr>
      <w:tr w:rsidR="00F639ED">
        <w:tc>
          <w:tcPr>
            <w:tcW w:w="1435" w:type="dxa"/>
          </w:tcPr>
          <w:p w:rsidR="00F639ED" w:rsidRDefault="00A5224D">
            <w:pPr>
              <w:spacing w:after="0"/>
              <w:jc w:val="distribute"/>
              <w:rPr>
                <w:rFonts w:ascii="Times New Roman" w:hAnsi="Times New Roman" w:cs="Times New Roman"/>
                <w:b/>
                <w:sz w:val="21"/>
                <w:szCs w:val="21"/>
              </w:rPr>
            </w:pPr>
            <w:r>
              <w:rPr>
                <w:rFonts w:ascii="Times New Roman" w:hAnsi="Times New Roman" w:cs="Times New Roman"/>
                <w:b/>
                <w:sz w:val="21"/>
                <w:szCs w:val="21"/>
              </w:rPr>
              <w:t>密级</w:t>
            </w:r>
          </w:p>
        </w:tc>
        <w:tc>
          <w:tcPr>
            <w:tcW w:w="1980" w:type="dxa"/>
          </w:tcPr>
          <w:p w:rsidR="00F639ED" w:rsidRDefault="00F639ED">
            <w:pPr>
              <w:spacing w:after="0"/>
              <w:rPr>
                <w:rFonts w:ascii="Times New Roman" w:hAnsi="Times New Roman" w:cs="Times New Roman"/>
                <w:b/>
                <w:sz w:val="21"/>
              </w:rPr>
            </w:pPr>
          </w:p>
        </w:tc>
      </w:tr>
    </w:tbl>
    <w:p w:rsidR="00F639ED" w:rsidRDefault="00F639ED">
      <w:pPr>
        <w:spacing w:after="0"/>
        <w:rPr>
          <w:rFonts w:ascii="Times New Roman" w:hAnsi="Times New Roman" w:cs="Times New Roman"/>
        </w:rPr>
      </w:pPr>
    </w:p>
    <w:p w:rsidR="00F639ED" w:rsidRDefault="00F639ED">
      <w:pPr>
        <w:spacing w:after="0"/>
        <w:rPr>
          <w:rFonts w:ascii="Times New Roman" w:hAnsi="Times New Roman" w:cs="Times New Roman"/>
        </w:rPr>
      </w:pPr>
    </w:p>
    <w:p w:rsidR="00F639ED" w:rsidRDefault="00F639ED">
      <w:pPr>
        <w:spacing w:after="0"/>
        <w:rPr>
          <w:rFonts w:ascii="Times New Roman" w:hAnsi="Times New Roman" w:cs="Times New Roman"/>
        </w:rPr>
      </w:pPr>
    </w:p>
    <w:p w:rsidR="00F639ED" w:rsidRDefault="00F639ED">
      <w:pPr>
        <w:spacing w:after="0" w:line="360" w:lineRule="auto"/>
        <w:rPr>
          <w:rFonts w:ascii="Times New Roman" w:hAnsi="Times New Roman" w:cs="Times New Roman"/>
        </w:rPr>
      </w:pPr>
    </w:p>
    <w:p w:rsidR="00F639ED" w:rsidRDefault="00F639ED">
      <w:pPr>
        <w:spacing w:after="0" w:line="360" w:lineRule="auto"/>
        <w:rPr>
          <w:rFonts w:ascii="Times New Roman" w:hAnsi="Times New Roman" w:cs="Times New Roman"/>
        </w:rPr>
      </w:pPr>
    </w:p>
    <w:p w:rsidR="00F639ED" w:rsidRDefault="00F639ED">
      <w:pPr>
        <w:spacing w:after="0" w:line="360" w:lineRule="auto"/>
        <w:rPr>
          <w:rFonts w:ascii="Times New Roman" w:hAnsi="Times New Roman" w:cs="Times New Roman"/>
        </w:rPr>
      </w:pPr>
    </w:p>
    <w:p w:rsidR="00F639ED" w:rsidRDefault="00F639ED">
      <w:pPr>
        <w:spacing w:after="0" w:line="360" w:lineRule="auto"/>
        <w:rPr>
          <w:rFonts w:ascii="Times New Roman" w:hAnsi="Times New Roman" w:cs="Times New Roman"/>
        </w:rPr>
      </w:pPr>
    </w:p>
    <w:p w:rsidR="00F639ED" w:rsidRDefault="00F639ED">
      <w:pPr>
        <w:spacing w:after="0" w:line="360" w:lineRule="auto"/>
        <w:rPr>
          <w:rFonts w:ascii="Times New Roman" w:hAnsi="Times New Roman" w:cs="Times New Roman"/>
        </w:rPr>
      </w:pPr>
    </w:p>
    <w:p w:rsidR="00F639ED" w:rsidRDefault="00F639ED">
      <w:pPr>
        <w:spacing w:after="0" w:line="360" w:lineRule="auto"/>
        <w:rPr>
          <w:rFonts w:ascii="Times New Roman" w:hAnsi="Times New Roman" w:cs="Times New Roman"/>
        </w:rPr>
      </w:pPr>
    </w:p>
    <w:p w:rsidR="00F639ED" w:rsidRDefault="00F639ED">
      <w:pPr>
        <w:spacing w:after="0" w:line="360" w:lineRule="auto"/>
        <w:rPr>
          <w:rFonts w:ascii="Times New Roman" w:hAnsi="Times New Roman" w:cs="Times New Roman"/>
        </w:rPr>
      </w:pPr>
    </w:p>
    <w:p w:rsidR="00F639ED" w:rsidRDefault="00F639ED">
      <w:pPr>
        <w:spacing w:after="0" w:line="360" w:lineRule="auto"/>
        <w:rPr>
          <w:rFonts w:ascii="Times New Roman" w:hAnsi="Times New Roman" w:cs="Times New Roman"/>
        </w:rPr>
      </w:pPr>
    </w:p>
    <w:p w:rsidR="00F639ED" w:rsidRDefault="00F639ED">
      <w:pPr>
        <w:spacing w:after="0" w:line="360" w:lineRule="auto"/>
        <w:rPr>
          <w:rFonts w:ascii="Times New Roman" w:hAnsi="Times New Roman" w:cs="Times New Roman"/>
        </w:rPr>
      </w:pPr>
    </w:p>
    <w:p w:rsidR="00F639ED" w:rsidRDefault="00F639ED">
      <w:pPr>
        <w:spacing w:after="0" w:line="360" w:lineRule="auto"/>
        <w:rPr>
          <w:rFonts w:ascii="Times New Roman" w:hAnsi="Times New Roman" w:cs="Times New Roman"/>
        </w:rPr>
      </w:pPr>
    </w:p>
    <w:p w:rsidR="00F639ED" w:rsidRDefault="00F639ED">
      <w:pPr>
        <w:spacing w:after="0" w:line="360" w:lineRule="auto"/>
        <w:rPr>
          <w:rFonts w:ascii="Times New Roman" w:hAnsi="Times New Roman" w:cs="Times New Roman"/>
        </w:rPr>
      </w:pPr>
    </w:p>
    <w:p w:rsidR="00F639ED" w:rsidRDefault="00F639ED">
      <w:pPr>
        <w:spacing w:after="0" w:line="360" w:lineRule="auto"/>
        <w:rPr>
          <w:rFonts w:ascii="Times New Roman" w:hAnsi="Times New Roman" w:cs="Times New Roman"/>
          <w:sz w:val="24"/>
        </w:rPr>
      </w:pPr>
    </w:p>
    <w:p w:rsidR="00F639ED" w:rsidRDefault="00A5224D">
      <w:pPr>
        <w:spacing w:after="0" w:line="360" w:lineRule="auto"/>
        <w:jc w:val="center"/>
        <w:rPr>
          <w:rFonts w:ascii="Times New Roman" w:eastAsia="黑体" w:hAnsi="Times New Roman" w:cs="Times New Roman"/>
          <w:b/>
          <w:sz w:val="56"/>
          <w:szCs w:val="52"/>
        </w:rPr>
      </w:pPr>
      <w:r>
        <w:rPr>
          <w:rFonts w:ascii="Times New Roman" w:eastAsia="黑体" w:hAnsi="Times New Roman" w:cs="Times New Roman" w:hint="eastAsia"/>
          <w:b/>
          <w:sz w:val="56"/>
          <w:szCs w:val="52"/>
        </w:rPr>
        <w:t>作业管理系统概要设计</w:t>
      </w:r>
    </w:p>
    <w:p w:rsidR="00F639ED" w:rsidRDefault="00F639ED">
      <w:pPr>
        <w:spacing w:after="0" w:line="360" w:lineRule="auto"/>
        <w:rPr>
          <w:rFonts w:ascii="Times New Roman" w:hAnsi="Times New Roman" w:cs="Times New Roman"/>
        </w:rPr>
      </w:pPr>
    </w:p>
    <w:p w:rsidR="00F639ED" w:rsidRDefault="00F639ED">
      <w:pPr>
        <w:spacing w:after="0" w:line="360" w:lineRule="auto"/>
        <w:rPr>
          <w:rFonts w:ascii="Times New Roman" w:hAnsi="Times New Roman" w:cs="Times New Roman"/>
        </w:rPr>
      </w:pPr>
    </w:p>
    <w:p w:rsidR="00F639ED" w:rsidRDefault="00F639ED">
      <w:pPr>
        <w:spacing w:after="0" w:line="360" w:lineRule="auto"/>
        <w:rPr>
          <w:rFonts w:ascii="Times New Roman" w:eastAsia="黑体" w:hAnsi="Times New Roman" w:cs="Times New Roman"/>
          <w:b/>
          <w:bCs/>
          <w:sz w:val="40"/>
          <w:szCs w:val="32"/>
        </w:rPr>
      </w:pPr>
    </w:p>
    <w:p w:rsidR="00F639ED" w:rsidRDefault="00A5224D">
      <w:pPr>
        <w:spacing w:after="0" w:line="360" w:lineRule="auto"/>
        <w:jc w:val="center"/>
        <w:rPr>
          <w:rFonts w:ascii="Times New Roman" w:eastAsia="黑体" w:hAnsi="Times New Roman" w:cs="Times New Roman"/>
          <w:b/>
          <w:bCs/>
          <w:sz w:val="40"/>
          <w:szCs w:val="32"/>
        </w:rPr>
      </w:pPr>
      <w:r>
        <w:rPr>
          <w:rFonts w:ascii="Times New Roman" w:eastAsia="黑体" w:hAnsi="Times New Roman" w:cs="Times New Roman"/>
          <w:b/>
          <w:bCs/>
          <w:sz w:val="40"/>
          <w:szCs w:val="32"/>
        </w:rPr>
        <w:t>V</w:t>
      </w:r>
      <w:r>
        <w:rPr>
          <w:rFonts w:ascii="Times New Roman" w:eastAsia="黑体" w:hAnsi="Times New Roman" w:cs="Times New Roman" w:hint="eastAsia"/>
          <w:b/>
          <w:sz w:val="40"/>
          <w:szCs w:val="32"/>
        </w:rPr>
        <w:t>1</w:t>
      </w:r>
      <w:r>
        <w:rPr>
          <w:rFonts w:ascii="Times New Roman" w:eastAsia="黑体" w:hAnsi="Times New Roman" w:cs="Times New Roman"/>
          <w:b/>
          <w:sz w:val="40"/>
          <w:szCs w:val="32"/>
        </w:rPr>
        <w:t>.0</w:t>
      </w:r>
    </w:p>
    <w:p w:rsidR="00F639ED" w:rsidRDefault="00F639ED">
      <w:pPr>
        <w:spacing w:after="0" w:line="360" w:lineRule="auto"/>
        <w:rPr>
          <w:rFonts w:ascii="Times New Roman" w:eastAsia="黑体" w:hAnsi="Times New Roman" w:cs="Times New Roman"/>
          <w:sz w:val="40"/>
          <w:szCs w:val="32"/>
        </w:rPr>
      </w:pPr>
    </w:p>
    <w:p w:rsidR="00F639ED" w:rsidRDefault="00F639ED">
      <w:pPr>
        <w:spacing w:after="0" w:line="360" w:lineRule="auto"/>
        <w:rPr>
          <w:rFonts w:ascii="Times New Roman" w:eastAsia="黑体" w:hAnsi="Times New Roman" w:cs="Times New Roman"/>
          <w:b/>
          <w:sz w:val="40"/>
          <w:szCs w:val="32"/>
        </w:rPr>
      </w:pPr>
    </w:p>
    <w:p w:rsidR="00F639ED" w:rsidRDefault="00A5224D">
      <w:pPr>
        <w:spacing w:after="0" w:line="360" w:lineRule="auto"/>
        <w:jc w:val="center"/>
        <w:rPr>
          <w:rFonts w:ascii="Times New Roman" w:eastAsia="黑体" w:hAnsi="Times New Roman" w:cs="Times New Roman"/>
          <w:b/>
          <w:sz w:val="40"/>
          <w:szCs w:val="32"/>
        </w:rPr>
      </w:pPr>
      <w:r>
        <w:rPr>
          <w:rFonts w:ascii="Times New Roman" w:eastAsia="黑体" w:hAnsi="Times New Roman" w:cs="Times New Roman" w:hint="eastAsia"/>
          <w:b/>
          <w:sz w:val="40"/>
          <w:szCs w:val="32"/>
        </w:rPr>
        <w:t>广西民族</w:t>
      </w:r>
      <w:r>
        <w:rPr>
          <w:rFonts w:ascii="Times New Roman" w:eastAsia="黑体" w:hAnsi="Times New Roman" w:cs="Times New Roman"/>
          <w:b/>
          <w:sz w:val="40"/>
          <w:szCs w:val="32"/>
        </w:rPr>
        <w:t>大学</w:t>
      </w:r>
    </w:p>
    <w:p w:rsidR="00F639ED" w:rsidRDefault="00F639ED">
      <w:pPr>
        <w:spacing w:after="0" w:line="360" w:lineRule="auto"/>
        <w:jc w:val="center"/>
        <w:rPr>
          <w:rFonts w:ascii="Times New Roman" w:hAnsi="Times New Roman" w:cs="Times New Roman"/>
          <w:b/>
          <w:sz w:val="28"/>
        </w:rPr>
      </w:pPr>
    </w:p>
    <w:p w:rsidR="00F639ED" w:rsidRDefault="00F639ED">
      <w:pPr>
        <w:spacing w:after="0" w:line="360" w:lineRule="auto"/>
        <w:jc w:val="center"/>
        <w:rPr>
          <w:rFonts w:ascii="Times New Roman" w:hAnsi="Times New Roman" w:cs="Times New Roman"/>
          <w:b/>
          <w:sz w:val="28"/>
        </w:rPr>
      </w:pPr>
    </w:p>
    <w:p w:rsidR="00F639ED" w:rsidRDefault="00F639ED">
      <w:pPr>
        <w:spacing w:after="0" w:line="360" w:lineRule="auto"/>
        <w:jc w:val="center"/>
        <w:rPr>
          <w:rFonts w:ascii="Times New Roman" w:hAnsi="Times New Roman" w:cs="Times New Roman"/>
          <w:sz w:val="30"/>
        </w:rPr>
      </w:pPr>
    </w:p>
    <w:p w:rsidR="00F639ED" w:rsidRDefault="00F639ED">
      <w:pPr>
        <w:spacing w:after="0" w:line="360" w:lineRule="auto"/>
        <w:jc w:val="center"/>
        <w:rPr>
          <w:rFonts w:ascii="Times New Roman" w:hAnsi="Times New Roman" w:cs="Times New Roman"/>
          <w:sz w:val="30"/>
        </w:rPr>
      </w:pPr>
    </w:p>
    <w:p w:rsidR="00F639ED" w:rsidRDefault="00A5224D">
      <w:pPr>
        <w:spacing w:after="0" w:line="360" w:lineRule="auto"/>
        <w:jc w:val="center"/>
        <w:rPr>
          <w:rFonts w:ascii="Times New Roman" w:hAnsi="Times New Roman" w:cs="Times New Roman"/>
          <w:b/>
          <w:sz w:val="28"/>
        </w:rPr>
      </w:pPr>
      <w:r>
        <w:rPr>
          <w:rFonts w:ascii="Times New Roman" w:hAnsi="Times New Roman" w:cs="Times New Roman"/>
          <w:sz w:val="30"/>
        </w:rPr>
        <w:t>评审日期：</w:t>
      </w:r>
      <w:r>
        <w:rPr>
          <w:rFonts w:ascii="Times New Roman" w:hAnsi="Times New Roman" w:cs="Times New Roman"/>
          <w:sz w:val="30"/>
        </w:rPr>
        <w:t xml:space="preserve"> 201</w:t>
      </w:r>
      <w:r>
        <w:rPr>
          <w:rFonts w:ascii="Times New Roman" w:hAnsi="Times New Roman" w:cs="Times New Roman" w:hint="eastAsia"/>
          <w:sz w:val="30"/>
        </w:rPr>
        <w:t>9</w:t>
      </w:r>
      <w:r>
        <w:rPr>
          <w:rFonts w:ascii="Times New Roman" w:hAnsi="Times New Roman" w:cs="Times New Roman"/>
          <w:sz w:val="30"/>
        </w:rPr>
        <w:t>年</w:t>
      </w:r>
      <w:r>
        <w:rPr>
          <w:rFonts w:ascii="Times New Roman" w:hAnsi="Times New Roman" w:cs="Times New Roman" w:hint="eastAsia"/>
          <w:sz w:val="30"/>
        </w:rPr>
        <w:t>6</w:t>
      </w:r>
      <w:r>
        <w:rPr>
          <w:rFonts w:ascii="Times New Roman" w:hAnsi="Times New Roman" w:cs="Times New Roman"/>
          <w:sz w:val="30"/>
        </w:rPr>
        <w:t>月</w:t>
      </w:r>
      <w:r>
        <w:rPr>
          <w:rFonts w:ascii="Times New Roman" w:hAnsi="Times New Roman" w:cs="Times New Roman" w:hint="eastAsia"/>
          <w:sz w:val="30"/>
        </w:rPr>
        <w:t>24</w:t>
      </w:r>
      <w:r>
        <w:rPr>
          <w:rFonts w:ascii="Times New Roman" w:hAnsi="Times New Roman" w:cs="Times New Roman"/>
          <w:sz w:val="30"/>
        </w:rPr>
        <w:t>日</w:t>
      </w:r>
    </w:p>
    <w:p w:rsidR="00F639ED" w:rsidRDefault="00F639ED">
      <w:pPr>
        <w:spacing w:after="0" w:line="360" w:lineRule="auto"/>
        <w:rPr>
          <w:rFonts w:ascii="Times New Roman" w:hAnsi="Times New Roman" w:cs="Times New Roman"/>
        </w:rPr>
        <w:sectPr w:rsidR="00F639ED">
          <w:headerReference w:type="default" r:id="rId9"/>
          <w:footerReference w:type="even" r:id="rId10"/>
          <w:footerReference w:type="default" r:id="rId11"/>
          <w:headerReference w:type="first" r:id="rId12"/>
          <w:footerReference w:type="first" r:id="rId13"/>
          <w:pgSz w:w="11907" w:h="16840"/>
          <w:pgMar w:top="1440" w:right="1985" w:bottom="1440" w:left="1418" w:header="720" w:footer="720" w:gutter="0"/>
          <w:paperSrc w:first="1" w:other="1"/>
          <w:cols w:space="720"/>
          <w:titlePg/>
          <w:docGrid w:linePitch="326"/>
        </w:sectPr>
      </w:pPr>
    </w:p>
    <w:p w:rsidR="00F639ED" w:rsidRDefault="00A5224D">
      <w:pPr>
        <w:pStyle w:val="12"/>
        <w:spacing w:before="240" w:line="360" w:lineRule="auto"/>
        <w:rPr>
          <w:rFonts w:ascii="Times New Roman" w:hAnsi="Times New Roman" w:cs="Times New Roman"/>
          <w:b/>
          <w:sz w:val="52"/>
          <w:szCs w:val="48"/>
        </w:rPr>
      </w:pPr>
      <w:r>
        <w:rPr>
          <w:rFonts w:ascii="Times New Roman" w:hAnsi="Times New Roman" w:cs="Times New Roman"/>
          <w:b/>
          <w:sz w:val="52"/>
          <w:szCs w:val="48"/>
        </w:rPr>
        <w:lastRenderedPageBreak/>
        <w:t>目录</w:t>
      </w:r>
    </w:p>
    <w:p w:rsidR="00735B10" w:rsidRDefault="00A5224D">
      <w:pPr>
        <w:pStyle w:val="12"/>
        <w:rPr>
          <w:noProof/>
          <w:kern w:val="2"/>
          <w:sz w:val="21"/>
        </w:rPr>
      </w:pPr>
      <w:r>
        <w:rPr>
          <w:rFonts w:ascii="Times New Roman" w:hAnsi="Times New Roman" w:cs="Times New Roman"/>
          <w:b/>
          <w:sz w:val="24"/>
          <w:szCs w:val="24"/>
        </w:rPr>
        <w:fldChar w:fldCharType="begin"/>
      </w:r>
      <w:r>
        <w:rPr>
          <w:rFonts w:ascii="Times New Roman" w:hAnsi="Times New Roman" w:cs="Times New Roman"/>
          <w:b/>
          <w:sz w:val="24"/>
          <w:szCs w:val="24"/>
        </w:rPr>
        <w:instrText xml:space="preserve"> TOC \o "1-4" \h \z \u </w:instrText>
      </w:r>
      <w:r>
        <w:rPr>
          <w:rFonts w:ascii="Times New Roman" w:hAnsi="Times New Roman" w:cs="Times New Roman"/>
          <w:b/>
          <w:sz w:val="24"/>
          <w:szCs w:val="24"/>
        </w:rPr>
        <w:fldChar w:fldCharType="separate"/>
      </w:r>
      <w:hyperlink w:anchor="_Toc12462117" w:history="1">
        <w:r w:rsidR="00735B10" w:rsidRPr="0039594A">
          <w:rPr>
            <w:rStyle w:val="afd"/>
            <w:rFonts w:ascii="Times New Roman" w:eastAsia="黑体" w:hAnsi="Times New Roman" w:cs="Times New Roman"/>
            <w:noProof/>
          </w:rPr>
          <w:t>1</w:t>
        </w:r>
        <w:r w:rsidR="00735B10" w:rsidRPr="0039594A">
          <w:rPr>
            <w:rStyle w:val="afd"/>
            <w:rFonts w:ascii="Times New Roman" w:eastAsia="黑体" w:hAnsi="Times New Roman" w:cs="Times New Roman"/>
            <w:noProof/>
          </w:rPr>
          <w:t>．导言</w:t>
        </w:r>
        <w:r w:rsidR="00735B10">
          <w:rPr>
            <w:noProof/>
            <w:webHidden/>
          </w:rPr>
          <w:tab/>
        </w:r>
        <w:r w:rsidR="00735B10">
          <w:rPr>
            <w:noProof/>
            <w:webHidden/>
          </w:rPr>
          <w:fldChar w:fldCharType="begin"/>
        </w:r>
        <w:r w:rsidR="00735B10">
          <w:rPr>
            <w:noProof/>
            <w:webHidden/>
          </w:rPr>
          <w:instrText xml:space="preserve"> PAGEREF _Toc12462117 \h </w:instrText>
        </w:r>
        <w:r w:rsidR="00735B10">
          <w:rPr>
            <w:noProof/>
            <w:webHidden/>
          </w:rPr>
        </w:r>
        <w:r w:rsidR="00735B10">
          <w:rPr>
            <w:noProof/>
            <w:webHidden/>
          </w:rPr>
          <w:fldChar w:fldCharType="separate"/>
        </w:r>
        <w:r w:rsidR="00735B10">
          <w:rPr>
            <w:noProof/>
            <w:webHidden/>
          </w:rPr>
          <w:t>1</w:t>
        </w:r>
        <w:r w:rsidR="00735B10">
          <w:rPr>
            <w:noProof/>
            <w:webHidden/>
          </w:rPr>
          <w:fldChar w:fldCharType="end"/>
        </w:r>
      </w:hyperlink>
    </w:p>
    <w:p w:rsidR="00735B10" w:rsidRDefault="00735B10">
      <w:pPr>
        <w:pStyle w:val="25"/>
        <w:tabs>
          <w:tab w:val="right" w:leader="dot" w:pos="8296"/>
        </w:tabs>
        <w:ind w:left="440"/>
        <w:rPr>
          <w:noProof/>
          <w:kern w:val="2"/>
          <w:sz w:val="21"/>
        </w:rPr>
      </w:pPr>
      <w:hyperlink w:anchor="_Toc12462118" w:history="1">
        <w:r w:rsidRPr="0039594A">
          <w:rPr>
            <w:rStyle w:val="afd"/>
            <w:rFonts w:ascii="Times New Roman" w:eastAsia="黑体" w:hAnsi="Times New Roman" w:cs="Times New Roman"/>
            <w:noProof/>
          </w:rPr>
          <w:t xml:space="preserve">1.1 </w:t>
        </w:r>
        <w:r w:rsidRPr="0039594A">
          <w:rPr>
            <w:rStyle w:val="afd"/>
            <w:rFonts w:ascii="Times New Roman" w:eastAsia="黑体" w:hAnsi="Times New Roman" w:cs="Times New Roman"/>
            <w:noProof/>
          </w:rPr>
          <w:t>目的</w:t>
        </w:r>
        <w:r>
          <w:rPr>
            <w:noProof/>
            <w:webHidden/>
          </w:rPr>
          <w:tab/>
        </w:r>
        <w:r>
          <w:rPr>
            <w:noProof/>
            <w:webHidden/>
          </w:rPr>
          <w:fldChar w:fldCharType="begin"/>
        </w:r>
        <w:r>
          <w:rPr>
            <w:noProof/>
            <w:webHidden/>
          </w:rPr>
          <w:instrText xml:space="preserve"> PAGEREF _Toc12462118 \h </w:instrText>
        </w:r>
        <w:r>
          <w:rPr>
            <w:noProof/>
            <w:webHidden/>
          </w:rPr>
        </w:r>
        <w:r>
          <w:rPr>
            <w:noProof/>
            <w:webHidden/>
          </w:rPr>
          <w:fldChar w:fldCharType="separate"/>
        </w:r>
        <w:r>
          <w:rPr>
            <w:noProof/>
            <w:webHidden/>
          </w:rPr>
          <w:t>1</w:t>
        </w:r>
        <w:r>
          <w:rPr>
            <w:noProof/>
            <w:webHidden/>
          </w:rPr>
          <w:fldChar w:fldCharType="end"/>
        </w:r>
      </w:hyperlink>
    </w:p>
    <w:p w:rsidR="00735B10" w:rsidRDefault="00735B10">
      <w:pPr>
        <w:pStyle w:val="25"/>
        <w:tabs>
          <w:tab w:val="right" w:leader="dot" w:pos="8296"/>
        </w:tabs>
        <w:ind w:left="440"/>
        <w:rPr>
          <w:noProof/>
          <w:kern w:val="2"/>
          <w:sz w:val="21"/>
        </w:rPr>
      </w:pPr>
      <w:hyperlink w:anchor="_Toc12462119" w:history="1">
        <w:r w:rsidRPr="0039594A">
          <w:rPr>
            <w:rStyle w:val="afd"/>
            <w:rFonts w:ascii="Times New Roman" w:eastAsia="黑体" w:hAnsi="Times New Roman" w:cs="Times New Roman"/>
            <w:noProof/>
          </w:rPr>
          <w:t xml:space="preserve">1.2 </w:t>
        </w:r>
        <w:r w:rsidRPr="0039594A">
          <w:rPr>
            <w:rStyle w:val="afd"/>
            <w:rFonts w:ascii="Times New Roman" w:eastAsia="黑体" w:hAnsi="Times New Roman" w:cs="Times New Roman"/>
            <w:noProof/>
          </w:rPr>
          <w:t>范围</w:t>
        </w:r>
        <w:r>
          <w:rPr>
            <w:noProof/>
            <w:webHidden/>
          </w:rPr>
          <w:tab/>
        </w:r>
        <w:r>
          <w:rPr>
            <w:noProof/>
            <w:webHidden/>
          </w:rPr>
          <w:fldChar w:fldCharType="begin"/>
        </w:r>
        <w:r>
          <w:rPr>
            <w:noProof/>
            <w:webHidden/>
          </w:rPr>
          <w:instrText xml:space="preserve"> PAGEREF _Toc12462119 \h </w:instrText>
        </w:r>
        <w:r>
          <w:rPr>
            <w:noProof/>
            <w:webHidden/>
          </w:rPr>
        </w:r>
        <w:r>
          <w:rPr>
            <w:noProof/>
            <w:webHidden/>
          </w:rPr>
          <w:fldChar w:fldCharType="separate"/>
        </w:r>
        <w:r>
          <w:rPr>
            <w:noProof/>
            <w:webHidden/>
          </w:rPr>
          <w:t>1</w:t>
        </w:r>
        <w:r>
          <w:rPr>
            <w:noProof/>
            <w:webHidden/>
          </w:rPr>
          <w:fldChar w:fldCharType="end"/>
        </w:r>
      </w:hyperlink>
    </w:p>
    <w:p w:rsidR="00735B10" w:rsidRDefault="00735B10">
      <w:pPr>
        <w:pStyle w:val="25"/>
        <w:tabs>
          <w:tab w:val="right" w:leader="dot" w:pos="8296"/>
        </w:tabs>
        <w:ind w:left="440"/>
        <w:rPr>
          <w:noProof/>
          <w:kern w:val="2"/>
          <w:sz w:val="21"/>
        </w:rPr>
      </w:pPr>
      <w:hyperlink w:anchor="_Toc12462120" w:history="1">
        <w:r w:rsidRPr="0039594A">
          <w:rPr>
            <w:rStyle w:val="afd"/>
            <w:rFonts w:ascii="Times New Roman" w:eastAsia="黑体" w:hAnsi="Times New Roman" w:cs="Times New Roman"/>
            <w:noProof/>
          </w:rPr>
          <w:t xml:space="preserve">1.3 </w:t>
        </w:r>
        <w:r w:rsidRPr="0039594A">
          <w:rPr>
            <w:rStyle w:val="afd"/>
            <w:rFonts w:ascii="Times New Roman" w:eastAsia="黑体" w:hAnsi="Times New Roman" w:cs="Times New Roman"/>
            <w:noProof/>
          </w:rPr>
          <w:t>引用标准</w:t>
        </w:r>
        <w:r>
          <w:rPr>
            <w:noProof/>
            <w:webHidden/>
          </w:rPr>
          <w:tab/>
        </w:r>
        <w:r>
          <w:rPr>
            <w:noProof/>
            <w:webHidden/>
          </w:rPr>
          <w:fldChar w:fldCharType="begin"/>
        </w:r>
        <w:r>
          <w:rPr>
            <w:noProof/>
            <w:webHidden/>
          </w:rPr>
          <w:instrText xml:space="preserve"> PAGEREF _Toc12462120 \h </w:instrText>
        </w:r>
        <w:r>
          <w:rPr>
            <w:noProof/>
            <w:webHidden/>
          </w:rPr>
        </w:r>
        <w:r>
          <w:rPr>
            <w:noProof/>
            <w:webHidden/>
          </w:rPr>
          <w:fldChar w:fldCharType="separate"/>
        </w:r>
        <w:r>
          <w:rPr>
            <w:noProof/>
            <w:webHidden/>
          </w:rPr>
          <w:t>1</w:t>
        </w:r>
        <w:r>
          <w:rPr>
            <w:noProof/>
            <w:webHidden/>
          </w:rPr>
          <w:fldChar w:fldCharType="end"/>
        </w:r>
      </w:hyperlink>
    </w:p>
    <w:p w:rsidR="00735B10" w:rsidRDefault="00735B10">
      <w:pPr>
        <w:pStyle w:val="25"/>
        <w:tabs>
          <w:tab w:val="right" w:leader="dot" w:pos="8296"/>
        </w:tabs>
        <w:ind w:left="440"/>
        <w:rPr>
          <w:noProof/>
          <w:kern w:val="2"/>
          <w:sz w:val="21"/>
        </w:rPr>
      </w:pPr>
      <w:hyperlink w:anchor="_Toc12462121" w:history="1">
        <w:r w:rsidRPr="0039594A">
          <w:rPr>
            <w:rStyle w:val="afd"/>
            <w:rFonts w:ascii="Times New Roman" w:eastAsia="黑体" w:hAnsi="Times New Roman" w:cs="Times New Roman"/>
            <w:noProof/>
          </w:rPr>
          <w:t xml:space="preserve">1.4 </w:t>
        </w:r>
        <w:r w:rsidRPr="0039594A">
          <w:rPr>
            <w:rStyle w:val="afd"/>
            <w:rFonts w:ascii="Times New Roman" w:eastAsia="黑体" w:hAnsi="Times New Roman" w:cs="Times New Roman"/>
            <w:noProof/>
          </w:rPr>
          <w:t>参考资料</w:t>
        </w:r>
        <w:r>
          <w:rPr>
            <w:noProof/>
            <w:webHidden/>
          </w:rPr>
          <w:tab/>
        </w:r>
        <w:r>
          <w:rPr>
            <w:noProof/>
            <w:webHidden/>
          </w:rPr>
          <w:fldChar w:fldCharType="begin"/>
        </w:r>
        <w:r>
          <w:rPr>
            <w:noProof/>
            <w:webHidden/>
          </w:rPr>
          <w:instrText xml:space="preserve"> PAGEREF _Toc12462121 \h </w:instrText>
        </w:r>
        <w:r>
          <w:rPr>
            <w:noProof/>
            <w:webHidden/>
          </w:rPr>
        </w:r>
        <w:r>
          <w:rPr>
            <w:noProof/>
            <w:webHidden/>
          </w:rPr>
          <w:fldChar w:fldCharType="separate"/>
        </w:r>
        <w:r>
          <w:rPr>
            <w:noProof/>
            <w:webHidden/>
          </w:rPr>
          <w:t>1</w:t>
        </w:r>
        <w:r>
          <w:rPr>
            <w:noProof/>
            <w:webHidden/>
          </w:rPr>
          <w:fldChar w:fldCharType="end"/>
        </w:r>
      </w:hyperlink>
    </w:p>
    <w:p w:rsidR="00735B10" w:rsidRDefault="00735B10">
      <w:pPr>
        <w:pStyle w:val="25"/>
        <w:tabs>
          <w:tab w:val="right" w:leader="dot" w:pos="8296"/>
        </w:tabs>
        <w:ind w:left="440"/>
        <w:rPr>
          <w:noProof/>
          <w:kern w:val="2"/>
          <w:sz w:val="21"/>
        </w:rPr>
      </w:pPr>
      <w:hyperlink w:anchor="_Toc12462122" w:history="1">
        <w:r w:rsidRPr="0039594A">
          <w:rPr>
            <w:rStyle w:val="afd"/>
            <w:rFonts w:ascii="Times New Roman" w:eastAsia="黑体" w:hAnsi="Times New Roman" w:cs="Times New Roman"/>
            <w:noProof/>
          </w:rPr>
          <w:t xml:space="preserve">1.5 </w:t>
        </w:r>
        <w:r w:rsidRPr="0039594A">
          <w:rPr>
            <w:rStyle w:val="afd"/>
            <w:rFonts w:ascii="Times New Roman" w:eastAsia="黑体" w:hAnsi="Times New Roman" w:cs="Times New Roman"/>
            <w:noProof/>
          </w:rPr>
          <w:t>版本更新信息</w:t>
        </w:r>
        <w:r>
          <w:rPr>
            <w:noProof/>
            <w:webHidden/>
          </w:rPr>
          <w:tab/>
        </w:r>
        <w:r>
          <w:rPr>
            <w:noProof/>
            <w:webHidden/>
          </w:rPr>
          <w:fldChar w:fldCharType="begin"/>
        </w:r>
        <w:r>
          <w:rPr>
            <w:noProof/>
            <w:webHidden/>
          </w:rPr>
          <w:instrText xml:space="preserve"> PAGEREF _Toc12462122 \h </w:instrText>
        </w:r>
        <w:r>
          <w:rPr>
            <w:noProof/>
            <w:webHidden/>
          </w:rPr>
        </w:r>
        <w:r>
          <w:rPr>
            <w:noProof/>
            <w:webHidden/>
          </w:rPr>
          <w:fldChar w:fldCharType="separate"/>
        </w:r>
        <w:r>
          <w:rPr>
            <w:noProof/>
            <w:webHidden/>
          </w:rPr>
          <w:t>2</w:t>
        </w:r>
        <w:r>
          <w:rPr>
            <w:noProof/>
            <w:webHidden/>
          </w:rPr>
          <w:fldChar w:fldCharType="end"/>
        </w:r>
      </w:hyperlink>
    </w:p>
    <w:p w:rsidR="00735B10" w:rsidRDefault="00735B10">
      <w:pPr>
        <w:pStyle w:val="12"/>
        <w:rPr>
          <w:noProof/>
          <w:kern w:val="2"/>
          <w:sz w:val="21"/>
        </w:rPr>
      </w:pPr>
      <w:hyperlink w:anchor="_Toc12462123" w:history="1">
        <w:r w:rsidRPr="0039594A">
          <w:rPr>
            <w:rStyle w:val="afd"/>
            <w:rFonts w:ascii="Times New Roman" w:eastAsia="黑体" w:hAnsi="Times New Roman" w:cs="Times New Roman"/>
            <w:noProof/>
          </w:rPr>
          <w:t>2</w:t>
        </w:r>
        <w:r w:rsidRPr="0039594A">
          <w:rPr>
            <w:rStyle w:val="afd"/>
            <w:rFonts w:ascii="Times New Roman" w:eastAsia="黑体" w:hAnsi="Times New Roman" w:cs="Times New Roman"/>
            <w:noProof/>
          </w:rPr>
          <w:t>．项目需求简介</w:t>
        </w:r>
        <w:r>
          <w:rPr>
            <w:noProof/>
            <w:webHidden/>
          </w:rPr>
          <w:tab/>
        </w:r>
        <w:r>
          <w:rPr>
            <w:noProof/>
            <w:webHidden/>
          </w:rPr>
          <w:fldChar w:fldCharType="begin"/>
        </w:r>
        <w:r>
          <w:rPr>
            <w:noProof/>
            <w:webHidden/>
          </w:rPr>
          <w:instrText xml:space="preserve"> PAGEREF _Toc12462123 \h </w:instrText>
        </w:r>
        <w:r>
          <w:rPr>
            <w:noProof/>
            <w:webHidden/>
          </w:rPr>
        </w:r>
        <w:r>
          <w:rPr>
            <w:noProof/>
            <w:webHidden/>
          </w:rPr>
          <w:fldChar w:fldCharType="separate"/>
        </w:r>
        <w:r>
          <w:rPr>
            <w:noProof/>
            <w:webHidden/>
          </w:rPr>
          <w:t>2</w:t>
        </w:r>
        <w:r>
          <w:rPr>
            <w:noProof/>
            <w:webHidden/>
          </w:rPr>
          <w:fldChar w:fldCharType="end"/>
        </w:r>
      </w:hyperlink>
    </w:p>
    <w:p w:rsidR="00735B10" w:rsidRDefault="00735B10">
      <w:pPr>
        <w:pStyle w:val="12"/>
        <w:rPr>
          <w:noProof/>
          <w:kern w:val="2"/>
          <w:sz w:val="21"/>
        </w:rPr>
      </w:pPr>
      <w:hyperlink w:anchor="_Toc12462124" w:history="1">
        <w:r w:rsidRPr="0039594A">
          <w:rPr>
            <w:rStyle w:val="afd"/>
            <w:rFonts w:ascii="Times New Roman" w:eastAsia="黑体" w:hAnsi="Times New Roman" w:cs="Times New Roman"/>
            <w:noProof/>
          </w:rPr>
          <w:t>3</w:t>
        </w:r>
        <w:r w:rsidRPr="0039594A">
          <w:rPr>
            <w:rStyle w:val="afd"/>
            <w:rFonts w:ascii="Times New Roman" w:eastAsia="黑体" w:hAnsi="Times New Roman" w:cs="Times New Roman"/>
            <w:noProof/>
          </w:rPr>
          <w:t>．体系结构设计</w:t>
        </w:r>
        <w:r>
          <w:rPr>
            <w:noProof/>
            <w:webHidden/>
          </w:rPr>
          <w:tab/>
        </w:r>
        <w:r>
          <w:rPr>
            <w:noProof/>
            <w:webHidden/>
          </w:rPr>
          <w:fldChar w:fldCharType="begin"/>
        </w:r>
        <w:r>
          <w:rPr>
            <w:noProof/>
            <w:webHidden/>
          </w:rPr>
          <w:instrText xml:space="preserve"> PAGEREF _Toc12462124 \h </w:instrText>
        </w:r>
        <w:r>
          <w:rPr>
            <w:noProof/>
            <w:webHidden/>
          </w:rPr>
        </w:r>
        <w:r>
          <w:rPr>
            <w:noProof/>
            <w:webHidden/>
          </w:rPr>
          <w:fldChar w:fldCharType="separate"/>
        </w:r>
        <w:r>
          <w:rPr>
            <w:noProof/>
            <w:webHidden/>
          </w:rPr>
          <w:t>3</w:t>
        </w:r>
        <w:r>
          <w:rPr>
            <w:noProof/>
            <w:webHidden/>
          </w:rPr>
          <w:fldChar w:fldCharType="end"/>
        </w:r>
      </w:hyperlink>
    </w:p>
    <w:p w:rsidR="00735B10" w:rsidRDefault="00735B10">
      <w:pPr>
        <w:pStyle w:val="25"/>
        <w:tabs>
          <w:tab w:val="right" w:leader="dot" w:pos="8296"/>
        </w:tabs>
        <w:ind w:left="440"/>
        <w:rPr>
          <w:noProof/>
          <w:kern w:val="2"/>
          <w:sz w:val="21"/>
        </w:rPr>
      </w:pPr>
      <w:hyperlink w:anchor="_Toc12462125" w:history="1">
        <w:r w:rsidRPr="0039594A">
          <w:rPr>
            <w:rStyle w:val="afd"/>
            <w:rFonts w:ascii="Times New Roman" w:eastAsia="黑体" w:hAnsi="Times New Roman" w:cs="Times New Roman"/>
            <w:noProof/>
          </w:rPr>
          <w:t xml:space="preserve">3.1 </w:t>
        </w:r>
        <w:r w:rsidRPr="0039594A">
          <w:rPr>
            <w:rStyle w:val="afd"/>
            <w:rFonts w:ascii="Times New Roman" w:eastAsia="黑体" w:hAnsi="Times New Roman" w:cs="Times New Roman"/>
            <w:noProof/>
          </w:rPr>
          <w:t>设计原则</w:t>
        </w:r>
        <w:r>
          <w:rPr>
            <w:noProof/>
            <w:webHidden/>
          </w:rPr>
          <w:tab/>
        </w:r>
        <w:r>
          <w:rPr>
            <w:noProof/>
            <w:webHidden/>
          </w:rPr>
          <w:fldChar w:fldCharType="begin"/>
        </w:r>
        <w:r>
          <w:rPr>
            <w:noProof/>
            <w:webHidden/>
          </w:rPr>
          <w:instrText xml:space="preserve"> PAGEREF _Toc12462125 \h </w:instrText>
        </w:r>
        <w:r>
          <w:rPr>
            <w:noProof/>
            <w:webHidden/>
          </w:rPr>
        </w:r>
        <w:r>
          <w:rPr>
            <w:noProof/>
            <w:webHidden/>
          </w:rPr>
          <w:fldChar w:fldCharType="separate"/>
        </w:r>
        <w:r>
          <w:rPr>
            <w:noProof/>
            <w:webHidden/>
          </w:rPr>
          <w:t>3</w:t>
        </w:r>
        <w:r>
          <w:rPr>
            <w:noProof/>
            <w:webHidden/>
          </w:rPr>
          <w:fldChar w:fldCharType="end"/>
        </w:r>
      </w:hyperlink>
    </w:p>
    <w:p w:rsidR="00735B10" w:rsidRDefault="00735B10">
      <w:pPr>
        <w:pStyle w:val="25"/>
        <w:tabs>
          <w:tab w:val="right" w:leader="dot" w:pos="8296"/>
        </w:tabs>
        <w:ind w:left="440"/>
        <w:rPr>
          <w:noProof/>
          <w:kern w:val="2"/>
          <w:sz w:val="21"/>
        </w:rPr>
      </w:pPr>
      <w:hyperlink w:anchor="_Toc12462126" w:history="1">
        <w:r w:rsidRPr="0039594A">
          <w:rPr>
            <w:rStyle w:val="afd"/>
            <w:rFonts w:ascii="Times New Roman" w:eastAsia="黑体" w:hAnsi="Times New Roman" w:cs="Times New Roman"/>
            <w:noProof/>
          </w:rPr>
          <w:t xml:space="preserve">3.2 </w:t>
        </w:r>
        <w:r w:rsidRPr="0039594A">
          <w:rPr>
            <w:rStyle w:val="afd"/>
            <w:rFonts w:ascii="Times New Roman" w:eastAsia="黑体" w:hAnsi="Times New Roman" w:cs="Times New Roman"/>
            <w:noProof/>
          </w:rPr>
          <w:t>体系结构设计</w:t>
        </w:r>
        <w:r>
          <w:rPr>
            <w:noProof/>
            <w:webHidden/>
          </w:rPr>
          <w:tab/>
        </w:r>
        <w:r>
          <w:rPr>
            <w:noProof/>
            <w:webHidden/>
          </w:rPr>
          <w:fldChar w:fldCharType="begin"/>
        </w:r>
        <w:r>
          <w:rPr>
            <w:noProof/>
            <w:webHidden/>
          </w:rPr>
          <w:instrText xml:space="preserve"> PAGEREF _Toc12462126 \h </w:instrText>
        </w:r>
        <w:r>
          <w:rPr>
            <w:noProof/>
            <w:webHidden/>
          </w:rPr>
        </w:r>
        <w:r>
          <w:rPr>
            <w:noProof/>
            <w:webHidden/>
          </w:rPr>
          <w:fldChar w:fldCharType="separate"/>
        </w:r>
        <w:r>
          <w:rPr>
            <w:noProof/>
            <w:webHidden/>
          </w:rPr>
          <w:t>4</w:t>
        </w:r>
        <w:r>
          <w:rPr>
            <w:noProof/>
            <w:webHidden/>
          </w:rPr>
          <w:fldChar w:fldCharType="end"/>
        </w:r>
      </w:hyperlink>
    </w:p>
    <w:p w:rsidR="00735B10" w:rsidRDefault="00735B10">
      <w:pPr>
        <w:pStyle w:val="37"/>
        <w:tabs>
          <w:tab w:val="right" w:leader="dot" w:pos="8296"/>
        </w:tabs>
        <w:ind w:left="880"/>
        <w:rPr>
          <w:noProof/>
          <w:kern w:val="2"/>
          <w:sz w:val="21"/>
        </w:rPr>
      </w:pPr>
      <w:hyperlink w:anchor="_Toc12462127" w:history="1">
        <w:r w:rsidRPr="0039594A">
          <w:rPr>
            <w:rStyle w:val="afd"/>
            <w:rFonts w:ascii="Times New Roman" w:eastAsia="黑体" w:hAnsi="Times New Roman" w:cs="Times New Roman"/>
            <w:noProof/>
          </w:rPr>
          <w:t xml:space="preserve">3.2.1 </w:t>
        </w:r>
        <w:r w:rsidRPr="0039594A">
          <w:rPr>
            <w:rStyle w:val="afd"/>
            <w:rFonts w:ascii="Times New Roman" w:eastAsia="黑体" w:hAnsi="Times New Roman" w:cs="Times New Roman"/>
            <w:noProof/>
          </w:rPr>
          <w:t>表现层</w:t>
        </w:r>
        <w:r>
          <w:rPr>
            <w:noProof/>
            <w:webHidden/>
          </w:rPr>
          <w:tab/>
        </w:r>
        <w:r>
          <w:rPr>
            <w:noProof/>
            <w:webHidden/>
          </w:rPr>
          <w:fldChar w:fldCharType="begin"/>
        </w:r>
        <w:r>
          <w:rPr>
            <w:noProof/>
            <w:webHidden/>
          </w:rPr>
          <w:instrText xml:space="preserve"> PAGEREF _Toc12462127 \h </w:instrText>
        </w:r>
        <w:r>
          <w:rPr>
            <w:noProof/>
            <w:webHidden/>
          </w:rPr>
        </w:r>
        <w:r>
          <w:rPr>
            <w:noProof/>
            <w:webHidden/>
          </w:rPr>
          <w:fldChar w:fldCharType="separate"/>
        </w:r>
        <w:r>
          <w:rPr>
            <w:noProof/>
            <w:webHidden/>
          </w:rPr>
          <w:t>4</w:t>
        </w:r>
        <w:r>
          <w:rPr>
            <w:noProof/>
            <w:webHidden/>
          </w:rPr>
          <w:fldChar w:fldCharType="end"/>
        </w:r>
      </w:hyperlink>
    </w:p>
    <w:p w:rsidR="00735B10" w:rsidRDefault="00735B10">
      <w:pPr>
        <w:pStyle w:val="37"/>
        <w:tabs>
          <w:tab w:val="right" w:leader="dot" w:pos="8296"/>
        </w:tabs>
        <w:ind w:left="880"/>
        <w:rPr>
          <w:noProof/>
          <w:kern w:val="2"/>
          <w:sz w:val="21"/>
        </w:rPr>
      </w:pPr>
      <w:hyperlink w:anchor="_Toc12462128" w:history="1">
        <w:r w:rsidRPr="0039594A">
          <w:rPr>
            <w:rStyle w:val="afd"/>
            <w:rFonts w:ascii="Times New Roman" w:eastAsia="黑体" w:hAnsi="Times New Roman" w:cs="Times New Roman"/>
            <w:noProof/>
          </w:rPr>
          <w:t xml:space="preserve">3.2.2 </w:t>
        </w:r>
        <w:r w:rsidRPr="0039594A">
          <w:rPr>
            <w:rStyle w:val="afd"/>
            <w:rFonts w:ascii="Times New Roman" w:eastAsia="黑体" w:hAnsi="Times New Roman" w:cs="Times New Roman"/>
            <w:noProof/>
          </w:rPr>
          <w:t>控制层</w:t>
        </w:r>
        <w:r>
          <w:rPr>
            <w:noProof/>
            <w:webHidden/>
          </w:rPr>
          <w:tab/>
        </w:r>
        <w:r>
          <w:rPr>
            <w:noProof/>
            <w:webHidden/>
          </w:rPr>
          <w:fldChar w:fldCharType="begin"/>
        </w:r>
        <w:r>
          <w:rPr>
            <w:noProof/>
            <w:webHidden/>
          </w:rPr>
          <w:instrText xml:space="preserve"> PAGEREF _Toc12462128 \h </w:instrText>
        </w:r>
        <w:r>
          <w:rPr>
            <w:noProof/>
            <w:webHidden/>
          </w:rPr>
        </w:r>
        <w:r>
          <w:rPr>
            <w:noProof/>
            <w:webHidden/>
          </w:rPr>
          <w:fldChar w:fldCharType="separate"/>
        </w:r>
        <w:r>
          <w:rPr>
            <w:noProof/>
            <w:webHidden/>
          </w:rPr>
          <w:t>4</w:t>
        </w:r>
        <w:r>
          <w:rPr>
            <w:noProof/>
            <w:webHidden/>
          </w:rPr>
          <w:fldChar w:fldCharType="end"/>
        </w:r>
      </w:hyperlink>
    </w:p>
    <w:p w:rsidR="00735B10" w:rsidRDefault="00735B10">
      <w:pPr>
        <w:pStyle w:val="37"/>
        <w:tabs>
          <w:tab w:val="right" w:leader="dot" w:pos="8296"/>
        </w:tabs>
        <w:ind w:left="880"/>
        <w:rPr>
          <w:noProof/>
          <w:kern w:val="2"/>
          <w:sz w:val="21"/>
        </w:rPr>
      </w:pPr>
      <w:hyperlink w:anchor="_Toc12462129" w:history="1">
        <w:r w:rsidRPr="0039594A">
          <w:rPr>
            <w:rStyle w:val="afd"/>
            <w:rFonts w:ascii="Times New Roman" w:eastAsia="黑体" w:hAnsi="Times New Roman" w:cs="Times New Roman"/>
            <w:noProof/>
          </w:rPr>
          <w:t xml:space="preserve">3.2.3 </w:t>
        </w:r>
        <w:r w:rsidRPr="0039594A">
          <w:rPr>
            <w:rStyle w:val="afd"/>
            <w:rFonts w:ascii="Times New Roman" w:eastAsia="黑体" w:hAnsi="Times New Roman" w:cs="Times New Roman"/>
            <w:noProof/>
          </w:rPr>
          <w:t>业务逻辑层</w:t>
        </w:r>
        <w:r>
          <w:rPr>
            <w:noProof/>
            <w:webHidden/>
          </w:rPr>
          <w:tab/>
        </w:r>
        <w:r>
          <w:rPr>
            <w:noProof/>
            <w:webHidden/>
          </w:rPr>
          <w:fldChar w:fldCharType="begin"/>
        </w:r>
        <w:r>
          <w:rPr>
            <w:noProof/>
            <w:webHidden/>
          </w:rPr>
          <w:instrText xml:space="preserve"> PAGEREF _Toc12462129 \h </w:instrText>
        </w:r>
        <w:r>
          <w:rPr>
            <w:noProof/>
            <w:webHidden/>
          </w:rPr>
        </w:r>
        <w:r>
          <w:rPr>
            <w:noProof/>
            <w:webHidden/>
          </w:rPr>
          <w:fldChar w:fldCharType="separate"/>
        </w:r>
        <w:r>
          <w:rPr>
            <w:noProof/>
            <w:webHidden/>
          </w:rPr>
          <w:t>4</w:t>
        </w:r>
        <w:r>
          <w:rPr>
            <w:noProof/>
            <w:webHidden/>
          </w:rPr>
          <w:fldChar w:fldCharType="end"/>
        </w:r>
      </w:hyperlink>
    </w:p>
    <w:p w:rsidR="00735B10" w:rsidRDefault="00735B10">
      <w:pPr>
        <w:pStyle w:val="37"/>
        <w:tabs>
          <w:tab w:val="right" w:leader="dot" w:pos="8296"/>
        </w:tabs>
        <w:ind w:left="880"/>
        <w:rPr>
          <w:noProof/>
          <w:kern w:val="2"/>
          <w:sz w:val="21"/>
        </w:rPr>
      </w:pPr>
      <w:hyperlink w:anchor="_Toc12462130" w:history="1">
        <w:r w:rsidRPr="0039594A">
          <w:rPr>
            <w:rStyle w:val="afd"/>
            <w:rFonts w:ascii="Times New Roman" w:eastAsia="黑体" w:hAnsi="Times New Roman" w:cs="Times New Roman"/>
            <w:noProof/>
          </w:rPr>
          <w:t xml:space="preserve">3.2.4 </w:t>
        </w:r>
        <w:r w:rsidRPr="0039594A">
          <w:rPr>
            <w:rStyle w:val="afd"/>
            <w:rFonts w:ascii="Times New Roman" w:eastAsia="黑体" w:hAnsi="Times New Roman" w:cs="Times New Roman"/>
            <w:noProof/>
          </w:rPr>
          <w:t>数据持久层</w:t>
        </w:r>
        <w:r>
          <w:rPr>
            <w:noProof/>
            <w:webHidden/>
          </w:rPr>
          <w:tab/>
        </w:r>
        <w:r>
          <w:rPr>
            <w:noProof/>
            <w:webHidden/>
          </w:rPr>
          <w:fldChar w:fldCharType="begin"/>
        </w:r>
        <w:r>
          <w:rPr>
            <w:noProof/>
            <w:webHidden/>
          </w:rPr>
          <w:instrText xml:space="preserve"> PAGEREF _Toc12462130 \h </w:instrText>
        </w:r>
        <w:r>
          <w:rPr>
            <w:noProof/>
            <w:webHidden/>
          </w:rPr>
        </w:r>
        <w:r>
          <w:rPr>
            <w:noProof/>
            <w:webHidden/>
          </w:rPr>
          <w:fldChar w:fldCharType="separate"/>
        </w:r>
        <w:r>
          <w:rPr>
            <w:noProof/>
            <w:webHidden/>
          </w:rPr>
          <w:t>5</w:t>
        </w:r>
        <w:r>
          <w:rPr>
            <w:noProof/>
            <w:webHidden/>
          </w:rPr>
          <w:fldChar w:fldCharType="end"/>
        </w:r>
      </w:hyperlink>
    </w:p>
    <w:p w:rsidR="00735B10" w:rsidRDefault="00735B10">
      <w:pPr>
        <w:pStyle w:val="37"/>
        <w:tabs>
          <w:tab w:val="right" w:leader="dot" w:pos="8296"/>
        </w:tabs>
        <w:ind w:left="880"/>
        <w:rPr>
          <w:noProof/>
          <w:kern w:val="2"/>
          <w:sz w:val="21"/>
        </w:rPr>
      </w:pPr>
      <w:hyperlink w:anchor="_Toc12462131" w:history="1">
        <w:r w:rsidRPr="0039594A">
          <w:rPr>
            <w:rStyle w:val="afd"/>
            <w:rFonts w:ascii="Times New Roman" w:eastAsia="黑体" w:hAnsi="Times New Roman" w:cs="Times New Roman"/>
            <w:noProof/>
          </w:rPr>
          <w:t xml:space="preserve">3.2.5 </w:t>
        </w:r>
        <w:r w:rsidRPr="0039594A">
          <w:rPr>
            <w:rStyle w:val="afd"/>
            <w:rFonts w:ascii="Times New Roman" w:eastAsia="黑体" w:hAnsi="Times New Roman" w:cs="Times New Roman"/>
            <w:noProof/>
          </w:rPr>
          <w:t>域模型层</w:t>
        </w:r>
        <w:r>
          <w:rPr>
            <w:noProof/>
            <w:webHidden/>
          </w:rPr>
          <w:tab/>
        </w:r>
        <w:r>
          <w:rPr>
            <w:noProof/>
            <w:webHidden/>
          </w:rPr>
          <w:fldChar w:fldCharType="begin"/>
        </w:r>
        <w:r>
          <w:rPr>
            <w:noProof/>
            <w:webHidden/>
          </w:rPr>
          <w:instrText xml:space="preserve"> PAGEREF _Toc12462131 \h </w:instrText>
        </w:r>
        <w:r>
          <w:rPr>
            <w:noProof/>
            <w:webHidden/>
          </w:rPr>
        </w:r>
        <w:r>
          <w:rPr>
            <w:noProof/>
            <w:webHidden/>
          </w:rPr>
          <w:fldChar w:fldCharType="separate"/>
        </w:r>
        <w:r>
          <w:rPr>
            <w:noProof/>
            <w:webHidden/>
          </w:rPr>
          <w:t>5</w:t>
        </w:r>
        <w:r>
          <w:rPr>
            <w:noProof/>
            <w:webHidden/>
          </w:rPr>
          <w:fldChar w:fldCharType="end"/>
        </w:r>
      </w:hyperlink>
    </w:p>
    <w:p w:rsidR="00735B10" w:rsidRDefault="00735B10">
      <w:pPr>
        <w:pStyle w:val="12"/>
        <w:rPr>
          <w:noProof/>
          <w:kern w:val="2"/>
          <w:sz w:val="21"/>
        </w:rPr>
      </w:pPr>
      <w:hyperlink w:anchor="_Toc12462132" w:history="1">
        <w:r w:rsidRPr="0039594A">
          <w:rPr>
            <w:rStyle w:val="afd"/>
            <w:rFonts w:ascii="Times New Roman" w:eastAsia="黑体" w:hAnsi="Times New Roman" w:cs="Times New Roman"/>
            <w:noProof/>
          </w:rPr>
          <w:t>4</w:t>
        </w:r>
        <w:r w:rsidRPr="0039594A">
          <w:rPr>
            <w:rStyle w:val="afd"/>
            <w:rFonts w:ascii="Times New Roman" w:eastAsia="黑体" w:hAnsi="Times New Roman" w:cs="Times New Roman"/>
            <w:noProof/>
          </w:rPr>
          <w:t>．功能模块设计</w:t>
        </w:r>
        <w:r>
          <w:rPr>
            <w:noProof/>
            <w:webHidden/>
          </w:rPr>
          <w:tab/>
        </w:r>
        <w:r>
          <w:rPr>
            <w:noProof/>
            <w:webHidden/>
          </w:rPr>
          <w:fldChar w:fldCharType="begin"/>
        </w:r>
        <w:r>
          <w:rPr>
            <w:noProof/>
            <w:webHidden/>
          </w:rPr>
          <w:instrText xml:space="preserve"> PAGEREF _Toc12462132 \h </w:instrText>
        </w:r>
        <w:r>
          <w:rPr>
            <w:noProof/>
            <w:webHidden/>
          </w:rPr>
        </w:r>
        <w:r>
          <w:rPr>
            <w:noProof/>
            <w:webHidden/>
          </w:rPr>
          <w:fldChar w:fldCharType="separate"/>
        </w:r>
        <w:r>
          <w:rPr>
            <w:noProof/>
            <w:webHidden/>
          </w:rPr>
          <w:t>5</w:t>
        </w:r>
        <w:r>
          <w:rPr>
            <w:noProof/>
            <w:webHidden/>
          </w:rPr>
          <w:fldChar w:fldCharType="end"/>
        </w:r>
      </w:hyperlink>
    </w:p>
    <w:p w:rsidR="00735B10" w:rsidRDefault="00735B10">
      <w:pPr>
        <w:pStyle w:val="25"/>
        <w:tabs>
          <w:tab w:val="right" w:leader="dot" w:pos="8296"/>
        </w:tabs>
        <w:ind w:left="440"/>
        <w:rPr>
          <w:noProof/>
          <w:kern w:val="2"/>
          <w:sz w:val="21"/>
        </w:rPr>
      </w:pPr>
      <w:hyperlink w:anchor="_Toc12462133" w:history="1">
        <w:r w:rsidRPr="0039594A">
          <w:rPr>
            <w:rStyle w:val="afd"/>
            <w:rFonts w:ascii="Times New Roman" w:eastAsia="黑体" w:hAnsi="Times New Roman" w:cs="Times New Roman"/>
            <w:noProof/>
          </w:rPr>
          <w:t xml:space="preserve">4.1 </w:t>
        </w:r>
        <w:r w:rsidRPr="0039594A">
          <w:rPr>
            <w:rStyle w:val="afd"/>
            <w:rFonts w:ascii="Times New Roman" w:eastAsia="黑体" w:hAnsi="Times New Roman" w:cs="Times New Roman"/>
            <w:noProof/>
          </w:rPr>
          <w:t>客户端子系统模块</w:t>
        </w:r>
        <w:r>
          <w:rPr>
            <w:noProof/>
            <w:webHidden/>
          </w:rPr>
          <w:tab/>
        </w:r>
        <w:r>
          <w:rPr>
            <w:noProof/>
            <w:webHidden/>
          </w:rPr>
          <w:fldChar w:fldCharType="begin"/>
        </w:r>
        <w:r>
          <w:rPr>
            <w:noProof/>
            <w:webHidden/>
          </w:rPr>
          <w:instrText xml:space="preserve"> PAGEREF _Toc12462133 \h </w:instrText>
        </w:r>
        <w:r>
          <w:rPr>
            <w:noProof/>
            <w:webHidden/>
          </w:rPr>
        </w:r>
        <w:r>
          <w:rPr>
            <w:noProof/>
            <w:webHidden/>
          </w:rPr>
          <w:fldChar w:fldCharType="separate"/>
        </w:r>
        <w:r>
          <w:rPr>
            <w:noProof/>
            <w:webHidden/>
          </w:rPr>
          <w:t>5</w:t>
        </w:r>
        <w:r>
          <w:rPr>
            <w:noProof/>
            <w:webHidden/>
          </w:rPr>
          <w:fldChar w:fldCharType="end"/>
        </w:r>
      </w:hyperlink>
    </w:p>
    <w:p w:rsidR="00735B10" w:rsidRDefault="00735B10">
      <w:pPr>
        <w:pStyle w:val="37"/>
        <w:tabs>
          <w:tab w:val="right" w:leader="dot" w:pos="8296"/>
        </w:tabs>
        <w:ind w:left="880"/>
        <w:rPr>
          <w:noProof/>
          <w:kern w:val="2"/>
          <w:sz w:val="21"/>
        </w:rPr>
      </w:pPr>
      <w:hyperlink w:anchor="_Toc12462134" w:history="1">
        <w:r w:rsidRPr="0039594A">
          <w:rPr>
            <w:rStyle w:val="afd"/>
            <w:rFonts w:ascii="Times New Roman" w:eastAsia="黑体" w:hAnsi="Times New Roman" w:cs="Times New Roman"/>
            <w:noProof/>
          </w:rPr>
          <w:t xml:space="preserve">4.1.1 </w:t>
        </w:r>
        <w:r w:rsidRPr="0039594A">
          <w:rPr>
            <w:rStyle w:val="afd"/>
            <w:rFonts w:ascii="Times New Roman" w:eastAsia="黑体" w:hAnsi="Times New Roman" w:cs="Times New Roman"/>
            <w:noProof/>
          </w:rPr>
          <w:t>用户登录</w:t>
        </w:r>
        <w:r>
          <w:rPr>
            <w:noProof/>
            <w:webHidden/>
          </w:rPr>
          <w:tab/>
        </w:r>
        <w:r>
          <w:rPr>
            <w:noProof/>
            <w:webHidden/>
          </w:rPr>
          <w:fldChar w:fldCharType="begin"/>
        </w:r>
        <w:r>
          <w:rPr>
            <w:noProof/>
            <w:webHidden/>
          </w:rPr>
          <w:instrText xml:space="preserve"> PAGEREF _Toc12462134 \h </w:instrText>
        </w:r>
        <w:r>
          <w:rPr>
            <w:noProof/>
            <w:webHidden/>
          </w:rPr>
        </w:r>
        <w:r>
          <w:rPr>
            <w:noProof/>
            <w:webHidden/>
          </w:rPr>
          <w:fldChar w:fldCharType="separate"/>
        </w:r>
        <w:r>
          <w:rPr>
            <w:noProof/>
            <w:webHidden/>
          </w:rPr>
          <w:t>5</w:t>
        </w:r>
        <w:r>
          <w:rPr>
            <w:noProof/>
            <w:webHidden/>
          </w:rPr>
          <w:fldChar w:fldCharType="end"/>
        </w:r>
      </w:hyperlink>
    </w:p>
    <w:p w:rsidR="00735B10" w:rsidRDefault="00735B10">
      <w:pPr>
        <w:pStyle w:val="37"/>
        <w:tabs>
          <w:tab w:val="right" w:leader="dot" w:pos="8296"/>
        </w:tabs>
        <w:ind w:left="880"/>
        <w:rPr>
          <w:noProof/>
          <w:kern w:val="2"/>
          <w:sz w:val="21"/>
        </w:rPr>
      </w:pPr>
      <w:hyperlink w:anchor="_Toc12462135" w:history="1">
        <w:r w:rsidRPr="0039594A">
          <w:rPr>
            <w:rStyle w:val="afd"/>
            <w:rFonts w:ascii="Times New Roman" w:eastAsia="黑体" w:hAnsi="Times New Roman" w:cs="Times New Roman"/>
            <w:noProof/>
          </w:rPr>
          <w:t xml:space="preserve">4.1.2 </w:t>
        </w:r>
        <w:r w:rsidRPr="0039594A">
          <w:rPr>
            <w:rStyle w:val="afd"/>
            <w:rFonts w:ascii="Times New Roman" w:eastAsia="黑体" w:hAnsi="Times New Roman" w:cs="Times New Roman"/>
            <w:noProof/>
          </w:rPr>
          <w:t>修改个人密码</w:t>
        </w:r>
        <w:r>
          <w:rPr>
            <w:noProof/>
            <w:webHidden/>
          </w:rPr>
          <w:tab/>
        </w:r>
        <w:r>
          <w:rPr>
            <w:noProof/>
            <w:webHidden/>
          </w:rPr>
          <w:fldChar w:fldCharType="begin"/>
        </w:r>
        <w:r>
          <w:rPr>
            <w:noProof/>
            <w:webHidden/>
          </w:rPr>
          <w:instrText xml:space="preserve"> PAGEREF _Toc12462135 \h </w:instrText>
        </w:r>
        <w:r>
          <w:rPr>
            <w:noProof/>
            <w:webHidden/>
          </w:rPr>
        </w:r>
        <w:r>
          <w:rPr>
            <w:noProof/>
            <w:webHidden/>
          </w:rPr>
          <w:fldChar w:fldCharType="separate"/>
        </w:r>
        <w:r>
          <w:rPr>
            <w:noProof/>
            <w:webHidden/>
          </w:rPr>
          <w:t>6</w:t>
        </w:r>
        <w:r>
          <w:rPr>
            <w:noProof/>
            <w:webHidden/>
          </w:rPr>
          <w:fldChar w:fldCharType="end"/>
        </w:r>
      </w:hyperlink>
    </w:p>
    <w:p w:rsidR="00735B10" w:rsidRDefault="00735B10">
      <w:pPr>
        <w:pStyle w:val="37"/>
        <w:tabs>
          <w:tab w:val="right" w:leader="dot" w:pos="8296"/>
        </w:tabs>
        <w:ind w:left="880"/>
        <w:rPr>
          <w:noProof/>
          <w:kern w:val="2"/>
          <w:sz w:val="21"/>
        </w:rPr>
      </w:pPr>
      <w:hyperlink w:anchor="_Toc12462136" w:history="1">
        <w:r w:rsidRPr="0039594A">
          <w:rPr>
            <w:rStyle w:val="afd"/>
            <w:rFonts w:ascii="Times New Roman" w:eastAsia="黑体" w:hAnsi="Times New Roman" w:cs="Times New Roman"/>
            <w:noProof/>
          </w:rPr>
          <w:t xml:space="preserve">4.1.3 </w:t>
        </w:r>
        <w:r w:rsidRPr="0039594A">
          <w:rPr>
            <w:rStyle w:val="afd"/>
            <w:rFonts w:ascii="Times New Roman" w:eastAsia="黑体" w:hAnsi="Times New Roman" w:cs="Times New Roman"/>
            <w:noProof/>
          </w:rPr>
          <w:t>批改作业</w:t>
        </w:r>
        <w:r>
          <w:rPr>
            <w:noProof/>
            <w:webHidden/>
          </w:rPr>
          <w:tab/>
        </w:r>
        <w:r>
          <w:rPr>
            <w:noProof/>
            <w:webHidden/>
          </w:rPr>
          <w:fldChar w:fldCharType="begin"/>
        </w:r>
        <w:r>
          <w:rPr>
            <w:noProof/>
            <w:webHidden/>
          </w:rPr>
          <w:instrText xml:space="preserve"> PAGEREF _Toc12462136 \h </w:instrText>
        </w:r>
        <w:r>
          <w:rPr>
            <w:noProof/>
            <w:webHidden/>
          </w:rPr>
        </w:r>
        <w:r>
          <w:rPr>
            <w:noProof/>
            <w:webHidden/>
          </w:rPr>
          <w:fldChar w:fldCharType="separate"/>
        </w:r>
        <w:r>
          <w:rPr>
            <w:noProof/>
            <w:webHidden/>
          </w:rPr>
          <w:t>6</w:t>
        </w:r>
        <w:r>
          <w:rPr>
            <w:noProof/>
            <w:webHidden/>
          </w:rPr>
          <w:fldChar w:fldCharType="end"/>
        </w:r>
      </w:hyperlink>
    </w:p>
    <w:p w:rsidR="00735B10" w:rsidRDefault="00735B10">
      <w:pPr>
        <w:pStyle w:val="37"/>
        <w:tabs>
          <w:tab w:val="right" w:leader="dot" w:pos="8296"/>
        </w:tabs>
        <w:ind w:left="880"/>
        <w:rPr>
          <w:noProof/>
          <w:kern w:val="2"/>
          <w:sz w:val="21"/>
        </w:rPr>
      </w:pPr>
      <w:hyperlink w:anchor="_Toc12462137" w:history="1">
        <w:r w:rsidRPr="0039594A">
          <w:rPr>
            <w:rStyle w:val="afd"/>
            <w:rFonts w:ascii="Times New Roman" w:eastAsia="黑体" w:hAnsi="Times New Roman" w:cs="Times New Roman"/>
            <w:noProof/>
          </w:rPr>
          <w:t xml:space="preserve">4.1.4 </w:t>
        </w:r>
        <w:r w:rsidRPr="0039594A">
          <w:rPr>
            <w:rStyle w:val="afd"/>
            <w:rFonts w:ascii="Times New Roman" w:eastAsia="黑体" w:hAnsi="Times New Roman" w:cs="Times New Roman"/>
            <w:noProof/>
          </w:rPr>
          <w:t>统计分数</w:t>
        </w:r>
        <w:r>
          <w:rPr>
            <w:noProof/>
            <w:webHidden/>
          </w:rPr>
          <w:tab/>
        </w:r>
        <w:r>
          <w:rPr>
            <w:noProof/>
            <w:webHidden/>
          </w:rPr>
          <w:fldChar w:fldCharType="begin"/>
        </w:r>
        <w:r>
          <w:rPr>
            <w:noProof/>
            <w:webHidden/>
          </w:rPr>
          <w:instrText xml:space="preserve"> PAGEREF _Toc12462137 \h </w:instrText>
        </w:r>
        <w:r>
          <w:rPr>
            <w:noProof/>
            <w:webHidden/>
          </w:rPr>
        </w:r>
        <w:r>
          <w:rPr>
            <w:noProof/>
            <w:webHidden/>
          </w:rPr>
          <w:fldChar w:fldCharType="separate"/>
        </w:r>
        <w:r>
          <w:rPr>
            <w:noProof/>
            <w:webHidden/>
          </w:rPr>
          <w:t>7</w:t>
        </w:r>
        <w:r>
          <w:rPr>
            <w:noProof/>
            <w:webHidden/>
          </w:rPr>
          <w:fldChar w:fldCharType="end"/>
        </w:r>
      </w:hyperlink>
    </w:p>
    <w:p w:rsidR="00735B10" w:rsidRDefault="00735B10">
      <w:pPr>
        <w:pStyle w:val="37"/>
        <w:tabs>
          <w:tab w:val="right" w:leader="dot" w:pos="8296"/>
        </w:tabs>
        <w:ind w:left="880"/>
        <w:rPr>
          <w:noProof/>
          <w:kern w:val="2"/>
          <w:sz w:val="21"/>
        </w:rPr>
      </w:pPr>
      <w:hyperlink w:anchor="_Toc12462138" w:history="1">
        <w:r w:rsidRPr="0039594A">
          <w:rPr>
            <w:rStyle w:val="afd"/>
            <w:rFonts w:ascii="Times New Roman" w:eastAsia="黑体" w:hAnsi="Times New Roman" w:cs="Times New Roman"/>
            <w:noProof/>
          </w:rPr>
          <w:t xml:space="preserve">4.1.5 </w:t>
        </w:r>
        <w:r w:rsidRPr="0039594A">
          <w:rPr>
            <w:rStyle w:val="afd"/>
            <w:rFonts w:ascii="Times New Roman" w:eastAsia="黑体" w:hAnsi="Times New Roman" w:cs="Times New Roman"/>
            <w:noProof/>
          </w:rPr>
          <w:t>选择作业范例和点评</w:t>
        </w:r>
        <w:r>
          <w:rPr>
            <w:noProof/>
            <w:webHidden/>
          </w:rPr>
          <w:tab/>
        </w:r>
        <w:r>
          <w:rPr>
            <w:noProof/>
            <w:webHidden/>
          </w:rPr>
          <w:fldChar w:fldCharType="begin"/>
        </w:r>
        <w:r>
          <w:rPr>
            <w:noProof/>
            <w:webHidden/>
          </w:rPr>
          <w:instrText xml:space="preserve"> PAGEREF _Toc12462138 \h </w:instrText>
        </w:r>
        <w:r>
          <w:rPr>
            <w:noProof/>
            <w:webHidden/>
          </w:rPr>
        </w:r>
        <w:r>
          <w:rPr>
            <w:noProof/>
            <w:webHidden/>
          </w:rPr>
          <w:fldChar w:fldCharType="separate"/>
        </w:r>
        <w:r>
          <w:rPr>
            <w:noProof/>
            <w:webHidden/>
          </w:rPr>
          <w:t>7</w:t>
        </w:r>
        <w:r>
          <w:rPr>
            <w:noProof/>
            <w:webHidden/>
          </w:rPr>
          <w:fldChar w:fldCharType="end"/>
        </w:r>
      </w:hyperlink>
    </w:p>
    <w:p w:rsidR="00735B10" w:rsidRDefault="00735B10">
      <w:pPr>
        <w:pStyle w:val="37"/>
        <w:tabs>
          <w:tab w:val="right" w:leader="dot" w:pos="8296"/>
        </w:tabs>
        <w:ind w:left="880"/>
        <w:rPr>
          <w:noProof/>
          <w:kern w:val="2"/>
          <w:sz w:val="21"/>
        </w:rPr>
      </w:pPr>
      <w:hyperlink w:anchor="_Toc12462139" w:history="1">
        <w:r w:rsidRPr="0039594A">
          <w:rPr>
            <w:rStyle w:val="afd"/>
            <w:rFonts w:ascii="Times New Roman" w:eastAsia="黑体" w:hAnsi="Times New Roman" w:cs="Times New Roman"/>
            <w:noProof/>
          </w:rPr>
          <w:t xml:space="preserve">4.1.6 </w:t>
        </w:r>
        <w:r w:rsidRPr="0039594A">
          <w:rPr>
            <w:rStyle w:val="afd"/>
            <w:rFonts w:ascii="Times New Roman" w:eastAsia="黑体" w:hAnsi="Times New Roman" w:cs="Times New Roman"/>
            <w:noProof/>
          </w:rPr>
          <w:t>查询作业情况</w:t>
        </w:r>
        <w:r>
          <w:rPr>
            <w:noProof/>
            <w:webHidden/>
          </w:rPr>
          <w:tab/>
        </w:r>
        <w:r>
          <w:rPr>
            <w:noProof/>
            <w:webHidden/>
          </w:rPr>
          <w:fldChar w:fldCharType="begin"/>
        </w:r>
        <w:r>
          <w:rPr>
            <w:noProof/>
            <w:webHidden/>
          </w:rPr>
          <w:instrText xml:space="preserve"> PAGEREF _Toc12462139 \h </w:instrText>
        </w:r>
        <w:r>
          <w:rPr>
            <w:noProof/>
            <w:webHidden/>
          </w:rPr>
        </w:r>
        <w:r>
          <w:rPr>
            <w:noProof/>
            <w:webHidden/>
          </w:rPr>
          <w:fldChar w:fldCharType="separate"/>
        </w:r>
        <w:r>
          <w:rPr>
            <w:noProof/>
            <w:webHidden/>
          </w:rPr>
          <w:t>7</w:t>
        </w:r>
        <w:r>
          <w:rPr>
            <w:noProof/>
            <w:webHidden/>
          </w:rPr>
          <w:fldChar w:fldCharType="end"/>
        </w:r>
      </w:hyperlink>
    </w:p>
    <w:p w:rsidR="00735B10" w:rsidRDefault="00735B10">
      <w:pPr>
        <w:pStyle w:val="37"/>
        <w:tabs>
          <w:tab w:val="right" w:leader="dot" w:pos="8296"/>
        </w:tabs>
        <w:ind w:left="880"/>
        <w:rPr>
          <w:noProof/>
          <w:kern w:val="2"/>
          <w:sz w:val="21"/>
        </w:rPr>
      </w:pPr>
      <w:hyperlink w:anchor="_Toc12462140" w:history="1">
        <w:r w:rsidRPr="0039594A">
          <w:rPr>
            <w:rStyle w:val="afd"/>
            <w:rFonts w:ascii="Times New Roman" w:eastAsia="黑体" w:hAnsi="Times New Roman" w:cs="Times New Roman"/>
            <w:noProof/>
          </w:rPr>
          <w:t xml:space="preserve">4.1.7 </w:t>
        </w:r>
        <w:r w:rsidRPr="0039594A">
          <w:rPr>
            <w:rStyle w:val="afd"/>
            <w:rFonts w:ascii="Times New Roman" w:eastAsia="黑体" w:hAnsi="Times New Roman" w:cs="Times New Roman"/>
            <w:noProof/>
          </w:rPr>
          <w:t>布置作业</w:t>
        </w:r>
        <w:r>
          <w:rPr>
            <w:noProof/>
            <w:webHidden/>
          </w:rPr>
          <w:tab/>
        </w:r>
        <w:r>
          <w:rPr>
            <w:noProof/>
            <w:webHidden/>
          </w:rPr>
          <w:fldChar w:fldCharType="begin"/>
        </w:r>
        <w:r>
          <w:rPr>
            <w:noProof/>
            <w:webHidden/>
          </w:rPr>
          <w:instrText xml:space="preserve"> PAGEREF _Toc12462140 \h </w:instrText>
        </w:r>
        <w:r>
          <w:rPr>
            <w:noProof/>
            <w:webHidden/>
          </w:rPr>
        </w:r>
        <w:r>
          <w:rPr>
            <w:noProof/>
            <w:webHidden/>
          </w:rPr>
          <w:fldChar w:fldCharType="separate"/>
        </w:r>
        <w:r>
          <w:rPr>
            <w:noProof/>
            <w:webHidden/>
          </w:rPr>
          <w:t>8</w:t>
        </w:r>
        <w:r>
          <w:rPr>
            <w:noProof/>
            <w:webHidden/>
          </w:rPr>
          <w:fldChar w:fldCharType="end"/>
        </w:r>
      </w:hyperlink>
    </w:p>
    <w:p w:rsidR="00735B10" w:rsidRDefault="00735B10">
      <w:pPr>
        <w:pStyle w:val="37"/>
        <w:tabs>
          <w:tab w:val="right" w:leader="dot" w:pos="8296"/>
        </w:tabs>
        <w:ind w:left="880"/>
        <w:rPr>
          <w:noProof/>
          <w:kern w:val="2"/>
          <w:sz w:val="21"/>
        </w:rPr>
      </w:pPr>
      <w:hyperlink w:anchor="_Toc12462141" w:history="1">
        <w:r w:rsidRPr="0039594A">
          <w:rPr>
            <w:rStyle w:val="afd"/>
            <w:rFonts w:ascii="Times New Roman" w:eastAsia="黑体" w:hAnsi="Times New Roman" w:cs="Times New Roman"/>
            <w:noProof/>
          </w:rPr>
          <w:t xml:space="preserve">4.1.8 </w:t>
        </w:r>
        <w:r w:rsidRPr="0039594A">
          <w:rPr>
            <w:rStyle w:val="afd"/>
            <w:rFonts w:ascii="Times New Roman" w:eastAsia="黑体" w:hAnsi="Times New Roman" w:cs="Times New Roman"/>
            <w:noProof/>
          </w:rPr>
          <w:t>提交作业</w:t>
        </w:r>
        <w:r>
          <w:rPr>
            <w:noProof/>
            <w:webHidden/>
          </w:rPr>
          <w:tab/>
        </w:r>
        <w:r>
          <w:rPr>
            <w:noProof/>
            <w:webHidden/>
          </w:rPr>
          <w:fldChar w:fldCharType="begin"/>
        </w:r>
        <w:r>
          <w:rPr>
            <w:noProof/>
            <w:webHidden/>
          </w:rPr>
          <w:instrText xml:space="preserve"> PAGEREF _Toc12462141 \h </w:instrText>
        </w:r>
        <w:r>
          <w:rPr>
            <w:noProof/>
            <w:webHidden/>
          </w:rPr>
        </w:r>
        <w:r>
          <w:rPr>
            <w:noProof/>
            <w:webHidden/>
          </w:rPr>
          <w:fldChar w:fldCharType="separate"/>
        </w:r>
        <w:r>
          <w:rPr>
            <w:noProof/>
            <w:webHidden/>
          </w:rPr>
          <w:t>8</w:t>
        </w:r>
        <w:r>
          <w:rPr>
            <w:noProof/>
            <w:webHidden/>
          </w:rPr>
          <w:fldChar w:fldCharType="end"/>
        </w:r>
      </w:hyperlink>
    </w:p>
    <w:p w:rsidR="00735B10" w:rsidRDefault="00735B10">
      <w:pPr>
        <w:pStyle w:val="37"/>
        <w:tabs>
          <w:tab w:val="right" w:leader="dot" w:pos="8296"/>
        </w:tabs>
        <w:ind w:left="880"/>
        <w:rPr>
          <w:noProof/>
          <w:kern w:val="2"/>
          <w:sz w:val="21"/>
        </w:rPr>
      </w:pPr>
      <w:hyperlink w:anchor="_Toc12462142" w:history="1">
        <w:r w:rsidRPr="0039594A">
          <w:rPr>
            <w:rStyle w:val="afd"/>
            <w:rFonts w:ascii="Times New Roman" w:eastAsia="黑体" w:hAnsi="Times New Roman" w:cs="Times New Roman"/>
            <w:noProof/>
          </w:rPr>
          <w:t xml:space="preserve">4.1.9 </w:t>
        </w:r>
        <w:r w:rsidRPr="0039594A">
          <w:rPr>
            <w:rStyle w:val="afd"/>
            <w:rFonts w:ascii="Times New Roman" w:eastAsia="黑体" w:hAnsi="Times New Roman" w:cs="Times New Roman"/>
            <w:noProof/>
          </w:rPr>
          <w:t>作业范例学习和点评</w:t>
        </w:r>
        <w:r>
          <w:rPr>
            <w:noProof/>
            <w:webHidden/>
          </w:rPr>
          <w:tab/>
        </w:r>
        <w:r>
          <w:rPr>
            <w:noProof/>
            <w:webHidden/>
          </w:rPr>
          <w:fldChar w:fldCharType="begin"/>
        </w:r>
        <w:r>
          <w:rPr>
            <w:noProof/>
            <w:webHidden/>
          </w:rPr>
          <w:instrText xml:space="preserve"> PAGEREF _Toc12462142 \h </w:instrText>
        </w:r>
        <w:r>
          <w:rPr>
            <w:noProof/>
            <w:webHidden/>
          </w:rPr>
        </w:r>
        <w:r>
          <w:rPr>
            <w:noProof/>
            <w:webHidden/>
          </w:rPr>
          <w:fldChar w:fldCharType="separate"/>
        </w:r>
        <w:r>
          <w:rPr>
            <w:noProof/>
            <w:webHidden/>
          </w:rPr>
          <w:t>8</w:t>
        </w:r>
        <w:r>
          <w:rPr>
            <w:noProof/>
            <w:webHidden/>
          </w:rPr>
          <w:fldChar w:fldCharType="end"/>
        </w:r>
      </w:hyperlink>
    </w:p>
    <w:p w:rsidR="00735B10" w:rsidRDefault="00735B10">
      <w:pPr>
        <w:pStyle w:val="25"/>
        <w:tabs>
          <w:tab w:val="right" w:leader="dot" w:pos="8296"/>
        </w:tabs>
        <w:ind w:left="440"/>
        <w:rPr>
          <w:noProof/>
          <w:kern w:val="2"/>
          <w:sz w:val="21"/>
        </w:rPr>
      </w:pPr>
      <w:hyperlink w:anchor="_Toc12462143" w:history="1">
        <w:r w:rsidRPr="0039594A">
          <w:rPr>
            <w:rStyle w:val="afd"/>
            <w:rFonts w:ascii="Times New Roman" w:eastAsia="黑体" w:hAnsi="Times New Roman" w:cs="Times New Roman"/>
            <w:noProof/>
          </w:rPr>
          <w:t xml:space="preserve">4.2 </w:t>
        </w:r>
        <w:r w:rsidRPr="0039594A">
          <w:rPr>
            <w:rStyle w:val="afd"/>
            <w:rFonts w:ascii="Times New Roman" w:eastAsia="黑体" w:hAnsi="Times New Roman" w:cs="Times New Roman"/>
            <w:noProof/>
          </w:rPr>
          <w:t>管理端子系统模块</w:t>
        </w:r>
        <w:r>
          <w:rPr>
            <w:noProof/>
            <w:webHidden/>
          </w:rPr>
          <w:tab/>
        </w:r>
        <w:r>
          <w:rPr>
            <w:noProof/>
            <w:webHidden/>
          </w:rPr>
          <w:fldChar w:fldCharType="begin"/>
        </w:r>
        <w:r>
          <w:rPr>
            <w:noProof/>
            <w:webHidden/>
          </w:rPr>
          <w:instrText xml:space="preserve"> PAGEREF _Toc12462143 \h </w:instrText>
        </w:r>
        <w:r>
          <w:rPr>
            <w:noProof/>
            <w:webHidden/>
          </w:rPr>
        </w:r>
        <w:r>
          <w:rPr>
            <w:noProof/>
            <w:webHidden/>
          </w:rPr>
          <w:fldChar w:fldCharType="separate"/>
        </w:r>
        <w:r>
          <w:rPr>
            <w:noProof/>
            <w:webHidden/>
          </w:rPr>
          <w:t>9</w:t>
        </w:r>
        <w:r>
          <w:rPr>
            <w:noProof/>
            <w:webHidden/>
          </w:rPr>
          <w:fldChar w:fldCharType="end"/>
        </w:r>
      </w:hyperlink>
    </w:p>
    <w:p w:rsidR="00735B10" w:rsidRDefault="00735B10">
      <w:pPr>
        <w:pStyle w:val="37"/>
        <w:tabs>
          <w:tab w:val="right" w:leader="dot" w:pos="8296"/>
        </w:tabs>
        <w:ind w:left="880"/>
        <w:rPr>
          <w:noProof/>
          <w:kern w:val="2"/>
          <w:sz w:val="21"/>
        </w:rPr>
      </w:pPr>
      <w:hyperlink w:anchor="_Toc12462144" w:history="1">
        <w:r w:rsidRPr="0039594A">
          <w:rPr>
            <w:rStyle w:val="afd"/>
            <w:rFonts w:ascii="Times New Roman" w:eastAsia="黑体" w:hAnsi="Times New Roman" w:cs="Times New Roman"/>
            <w:noProof/>
          </w:rPr>
          <w:t xml:space="preserve">4.2.1 </w:t>
        </w:r>
        <w:r w:rsidRPr="0039594A">
          <w:rPr>
            <w:rStyle w:val="afd"/>
            <w:rFonts w:ascii="Times New Roman" w:eastAsia="黑体" w:hAnsi="Times New Roman" w:cs="Times New Roman"/>
            <w:noProof/>
          </w:rPr>
          <w:t>班级管理</w:t>
        </w:r>
        <w:r>
          <w:rPr>
            <w:noProof/>
            <w:webHidden/>
          </w:rPr>
          <w:tab/>
        </w:r>
        <w:r>
          <w:rPr>
            <w:noProof/>
            <w:webHidden/>
          </w:rPr>
          <w:fldChar w:fldCharType="begin"/>
        </w:r>
        <w:r>
          <w:rPr>
            <w:noProof/>
            <w:webHidden/>
          </w:rPr>
          <w:instrText xml:space="preserve"> PAGEREF _Toc12462144 \h </w:instrText>
        </w:r>
        <w:r>
          <w:rPr>
            <w:noProof/>
            <w:webHidden/>
          </w:rPr>
        </w:r>
        <w:r>
          <w:rPr>
            <w:noProof/>
            <w:webHidden/>
          </w:rPr>
          <w:fldChar w:fldCharType="separate"/>
        </w:r>
        <w:r>
          <w:rPr>
            <w:noProof/>
            <w:webHidden/>
          </w:rPr>
          <w:t>9</w:t>
        </w:r>
        <w:r>
          <w:rPr>
            <w:noProof/>
            <w:webHidden/>
          </w:rPr>
          <w:fldChar w:fldCharType="end"/>
        </w:r>
      </w:hyperlink>
    </w:p>
    <w:p w:rsidR="00735B10" w:rsidRDefault="00735B10">
      <w:pPr>
        <w:pStyle w:val="43"/>
        <w:tabs>
          <w:tab w:val="right" w:leader="dot" w:pos="8296"/>
        </w:tabs>
        <w:ind w:left="1320"/>
        <w:rPr>
          <w:noProof/>
          <w:kern w:val="2"/>
        </w:rPr>
      </w:pPr>
      <w:hyperlink w:anchor="_Toc12462145" w:history="1">
        <w:r w:rsidRPr="0039594A">
          <w:rPr>
            <w:rStyle w:val="afd"/>
            <w:rFonts w:ascii="Times New Roman" w:eastAsia="黑体" w:hAnsi="Times New Roman" w:cs="Times New Roman"/>
            <w:noProof/>
          </w:rPr>
          <w:t>4.2.1.1</w:t>
        </w:r>
        <w:r w:rsidRPr="0039594A">
          <w:rPr>
            <w:rStyle w:val="afd"/>
            <w:rFonts w:ascii="Times New Roman" w:eastAsia="黑体" w:hAnsi="Times New Roman" w:cs="Times New Roman"/>
            <w:noProof/>
          </w:rPr>
          <w:t>添加班级</w:t>
        </w:r>
        <w:r>
          <w:rPr>
            <w:noProof/>
            <w:webHidden/>
          </w:rPr>
          <w:tab/>
        </w:r>
        <w:r>
          <w:rPr>
            <w:noProof/>
            <w:webHidden/>
          </w:rPr>
          <w:fldChar w:fldCharType="begin"/>
        </w:r>
        <w:r>
          <w:rPr>
            <w:noProof/>
            <w:webHidden/>
          </w:rPr>
          <w:instrText xml:space="preserve"> PAGEREF _Toc12462145 \h </w:instrText>
        </w:r>
        <w:r>
          <w:rPr>
            <w:noProof/>
            <w:webHidden/>
          </w:rPr>
        </w:r>
        <w:r>
          <w:rPr>
            <w:noProof/>
            <w:webHidden/>
          </w:rPr>
          <w:fldChar w:fldCharType="separate"/>
        </w:r>
        <w:r>
          <w:rPr>
            <w:noProof/>
            <w:webHidden/>
          </w:rPr>
          <w:t>9</w:t>
        </w:r>
        <w:r>
          <w:rPr>
            <w:noProof/>
            <w:webHidden/>
          </w:rPr>
          <w:fldChar w:fldCharType="end"/>
        </w:r>
      </w:hyperlink>
    </w:p>
    <w:p w:rsidR="00735B10" w:rsidRDefault="00735B10">
      <w:pPr>
        <w:pStyle w:val="43"/>
        <w:tabs>
          <w:tab w:val="right" w:leader="dot" w:pos="8296"/>
        </w:tabs>
        <w:ind w:left="1320"/>
        <w:rPr>
          <w:noProof/>
          <w:kern w:val="2"/>
        </w:rPr>
      </w:pPr>
      <w:hyperlink w:anchor="_Toc12462146" w:history="1">
        <w:r w:rsidRPr="0039594A">
          <w:rPr>
            <w:rStyle w:val="afd"/>
            <w:rFonts w:ascii="Times New Roman" w:eastAsia="黑体" w:hAnsi="Times New Roman" w:cs="Times New Roman"/>
            <w:noProof/>
          </w:rPr>
          <w:t>4.2.1.2</w:t>
        </w:r>
        <w:r w:rsidRPr="0039594A">
          <w:rPr>
            <w:rStyle w:val="afd"/>
            <w:rFonts w:ascii="Times New Roman" w:eastAsia="黑体" w:hAnsi="Times New Roman" w:cs="Times New Roman"/>
            <w:noProof/>
          </w:rPr>
          <w:t>删除班级</w:t>
        </w:r>
        <w:r>
          <w:rPr>
            <w:noProof/>
            <w:webHidden/>
          </w:rPr>
          <w:tab/>
        </w:r>
        <w:r>
          <w:rPr>
            <w:noProof/>
            <w:webHidden/>
          </w:rPr>
          <w:fldChar w:fldCharType="begin"/>
        </w:r>
        <w:r>
          <w:rPr>
            <w:noProof/>
            <w:webHidden/>
          </w:rPr>
          <w:instrText xml:space="preserve"> PAGEREF _Toc12462146 \h </w:instrText>
        </w:r>
        <w:r>
          <w:rPr>
            <w:noProof/>
            <w:webHidden/>
          </w:rPr>
        </w:r>
        <w:r>
          <w:rPr>
            <w:noProof/>
            <w:webHidden/>
          </w:rPr>
          <w:fldChar w:fldCharType="separate"/>
        </w:r>
        <w:r>
          <w:rPr>
            <w:noProof/>
            <w:webHidden/>
          </w:rPr>
          <w:t>9</w:t>
        </w:r>
        <w:r>
          <w:rPr>
            <w:noProof/>
            <w:webHidden/>
          </w:rPr>
          <w:fldChar w:fldCharType="end"/>
        </w:r>
      </w:hyperlink>
    </w:p>
    <w:p w:rsidR="00735B10" w:rsidRDefault="00735B10">
      <w:pPr>
        <w:pStyle w:val="43"/>
        <w:tabs>
          <w:tab w:val="right" w:leader="dot" w:pos="8296"/>
        </w:tabs>
        <w:ind w:left="1320"/>
        <w:rPr>
          <w:noProof/>
          <w:kern w:val="2"/>
        </w:rPr>
      </w:pPr>
      <w:hyperlink w:anchor="_Toc12462147" w:history="1">
        <w:r w:rsidRPr="0039594A">
          <w:rPr>
            <w:rStyle w:val="afd"/>
            <w:rFonts w:ascii="Times New Roman" w:eastAsia="黑体" w:hAnsi="Times New Roman" w:cs="Times New Roman"/>
            <w:noProof/>
          </w:rPr>
          <w:t>4.2.1.3</w:t>
        </w:r>
        <w:r w:rsidRPr="0039594A">
          <w:rPr>
            <w:rStyle w:val="afd"/>
            <w:rFonts w:ascii="Times New Roman" w:eastAsia="黑体" w:hAnsi="Times New Roman" w:cs="Times New Roman"/>
            <w:noProof/>
          </w:rPr>
          <w:t>查询班级</w:t>
        </w:r>
        <w:r>
          <w:rPr>
            <w:noProof/>
            <w:webHidden/>
          </w:rPr>
          <w:tab/>
        </w:r>
        <w:r>
          <w:rPr>
            <w:noProof/>
            <w:webHidden/>
          </w:rPr>
          <w:fldChar w:fldCharType="begin"/>
        </w:r>
        <w:r>
          <w:rPr>
            <w:noProof/>
            <w:webHidden/>
          </w:rPr>
          <w:instrText xml:space="preserve"> PAGEREF _Toc12462147 \h </w:instrText>
        </w:r>
        <w:r>
          <w:rPr>
            <w:noProof/>
            <w:webHidden/>
          </w:rPr>
        </w:r>
        <w:r>
          <w:rPr>
            <w:noProof/>
            <w:webHidden/>
          </w:rPr>
          <w:fldChar w:fldCharType="separate"/>
        </w:r>
        <w:r>
          <w:rPr>
            <w:noProof/>
            <w:webHidden/>
          </w:rPr>
          <w:t>9</w:t>
        </w:r>
        <w:r>
          <w:rPr>
            <w:noProof/>
            <w:webHidden/>
          </w:rPr>
          <w:fldChar w:fldCharType="end"/>
        </w:r>
      </w:hyperlink>
    </w:p>
    <w:p w:rsidR="00735B10" w:rsidRDefault="00735B10">
      <w:pPr>
        <w:pStyle w:val="43"/>
        <w:tabs>
          <w:tab w:val="right" w:leader="dot" w:pos="8296"/>
        </w:tabs>
        <w:ind w:left="1320"/>
        <w:rPr>
          <w:noProof/>
          <w:kern w:val="2"/>
        </w:rPr>
      </w:pPr>
      <w:hyperlink w:anchor="_Toc12462148" w:history="1">
        <w:r w:rsidRPr="0039594A">
          <w:rPr>
            <w:rStyle w:val="afd"/>
            <w:rFonts w:ascii="Times New Roman" w:eastAsia="黑体" w:hAnsi="Times New Roman" w:cs="Times New Roman"/>
            <w:noProof/>
          </w:rPr>
          <w:t>4.2.1.4</w:t>
        </w:r>
        <w:r w:rsidRPr="0039594A">
          <w:rPr>
            <w:rStyle w:val="afd"/>
            <w:rFonts w:ascii="Times New Roman" w:eastAsia="黑体" w:hAnsi="Times New Roman" w:cs="Times New Roman"/>
            <w:noProof/>
          </w:rPr>
          <w:t>修改班级</w:t>
        </w:r>
        <w:r>
          <w:rPr>
            <w:noProof/>
            <w:webHidden/>
          </w:rPr>
          <w:tab/>
        </w:r>
        <w:r>
          <w:rPr>
            <w:noProof/>
            <w:webHidden/>
          </w:rPr>
          <w:fldChar w:fldCharType="begin"/>
        </w:r>
        <w:r>
          <w:rPr>
            <w:noProof/>
            <w:webHidden/>
          </w:rPr>
          <w:instrText xml:space="preserve"> PAGEREF _Toc12462148 \h </w:instrText>
        </w:r>
        <w:r>
          <w:rPr>
            <w:noProof/>
            <w:webHidden/>
          </w:rPr>
        </w:r>
        <w:r>
          <w:rPr>
            <w:noProof/>
            <w:webHidden/>
          </w:rPr>
          <w:fldChar w:fldCharType="separate"/>
        </w:r>
        <w:r>
          <w:rPr>
            <w:noProof/>
            <w:webHidden/>
          </w:rPr>
          <w:t>10</w:t>
        </w:r>
        <w:r>
          <w:rPr>
            <w:noProof/>
            <w:webHidden/>
          </w:rPr>
          <w:fldChar w:fldCharType="end"/>
        </w:r>
      </w:hyperlink>
    </w:p>
    <w:p w:rsidR="00735B10" w:rsidRDefault="00735B10">
      <w:pPr>
        <w:pStyle w:val="37"/>
        <w:tabs>
          <w:tab w:val="right" w:leader="dot" w:pos="8296"/>
        </w:tabs>
        <w:ind w:left="880"/>
        <w:rPr>
          <w:noProof/>
          <w:kern w:val="2"/>
          <w:sz w:val="21"/>
        </w:rPr>
      </w:pPr>
      <w:hyperlink w:anchor="_Toc12462149" w:history="1">
        <w:r w:rsidRPr="0039594A">
          <w:rPr>
            <w:rStyle w:val="afd"/>
            <w:rFonts w:ascii="Times New Roman" w:eastAsia="黑体" w:hAnsi="Times New Roman" w:cs="Times New Roman"/>
            <w:noProof/>
          </w:rPr>
          <w:t xml:space="preserve">4.2.2 </w:t>
        </w:r>
        <w:r w:rsidRPr="0039594A">
          <w:rPr>
            <w:rStyle w:val="afd"/>
            <w:rFonts w:ascii="Times New Roman" w:eastAsia="黑体" w:hAnsi="Times New Roman" w:cs="Times New Roman"/>
            <w:noProof/>
          </w:rPr>
          <w:t>专业管理</w:t>
        </w:r>
        <w:r>
          <w:rPr>
            <w:noProof/>
            <w:webHidden/>
          </w:rPr>
          <w:tab/>
        </w:r>
        <w:r>
          <w:rPr>
            <w:noProof/>
            <w:webHidden/>
          </w:rPr>
          <w:fldChar w:fldCharType="begin"/>
        </w:r>
        <w:r>
          <w:rPr>
            <w:noProof/>
            <w:webHidden/>
          </w:rPr>
          <w:instrText xml:space="preserve"> PAGEREF _Toc12462149 \h </w:instrText>
        </w:r>
        <w:r>
          <w:rPr>
            <w:noProof/>
            <w:webHidden/>
          </w:rPr>
        </w:r>
        <w:r>
          <w:rPr>
            <w:noProof/>
            <w:webHidden/>
          </w:rPr>
          <w:fldChar w:fldCharType="separate"/>
        </w:r>
        <w:r>
          <w:rPr>
            <w:noProof/>
            <w:webHidden/>
          </w:rPr>
          <w:t>10</w:t>
        </w:r>
        <w:r>
          <w:rPr>
            <w:noProof/>
            <w:webHidden/>
          </w:rPr>
          <w:fldChar w:fldCharType="end"/>
        </w:r>
      </w:hyperlink>
    </w:p>
    <w:p w:rsidR="00735B10" w:rsidRDefault="00735B10">
      <w:pPr>
        <w:pStyle w:val="43"/>
        <w:tabs>
          <w:tab w:val="right" w:leader="dot" w:pos="8296"/>
        </w:tabs>
        <w:ind w:left="1320"/>
        <w:rPr>
          <w:noProof/>
          <w:kern w:val="2"/>
        </w:rPr>
      </w:pPr>
      <w:hyperlink w:anchor="_Toc12462150" w:history="1">
        <w:r w:rsidRPr="0039594A">
          <w:rPr>
            <w:rStyle w:val="afd"/>
            <w:rFonts w:ascii="Times New Roman" w:eastAsia="黑体" w:hAnsi="Times New Roman" w:cs="Times New Roman"/>
            <w:noProof/>
          </w:rPr>
          <w:t>4.2.2.1</w:t>
        </w:r>
        <w:r w:rsidRPr="0039594A">
          <w:rPr>
            <w:rStyle w:val="afd"/>
            <w:rFonts w:ascii="Times New Roman" w:eastAsia="黑体" w:hAnsi="Times New Roman" w:cs="Times New Roman"/>
            <w:noProof/>
          </w:rPr>
          <w:t>添加专业</w:t>
        </w:r>
        <w:r>
          <w:rPr>
            <w:noProof/>
            <w:webHidden/>
          </w:rPr>
          <w:tab/>
        </w:r>
        <w:r>
          <w:rPr>
            <w:noProof/>
            <w:webHidden/>
          </w:rPr>
          <w:fldChar w:fldCharType="begin"/>
        </w:r>
        <w:r>
          <w:rPr>
            <w:noProof/>
            <w:webHidden/>
          </w:rPr>
          <w:instrText xml:space="preserve"> PAGEREF _Toc12462150 \h </w:instrText>
        </w:r>
        <w:r>
          <w:rPr>
            <w:noProof/>
            <w:webHidden/>
          </w:rPr>
        </w:r>
        <w:r>
          <w:rPr>
            <w:noProof/>
            <w:webHidden/>
          </w:rPr>
          <w:fldChar w:fldCharType="separate"/>
        </w:r>
        <w:r>
          <w:rPr>
            <w:noProof/>
            <w:webHidden/>
          </w:rPr>
          <w:t>10</w:t>
        </w:r>
        <w:r>
          <w:rPr>
            <w:noProof/>
            <w:webHidden/>
          </w:rPr>
          <w:fldChar w:fldCharType="end"/>
        </w:r>
      </w:hyperlink>
    </w:p>
    <w:p w:rsidR="00735B10" w:rsidRDefault="00735B10">
      <w:pPr>
        <w:pStyle w:val="43"/>
        <w:tabs>
          <w:tab w:val="right" w:leader="dot" w:pos="8296"/>
        </w:tabs>
        <w:ind w:left="1320"/>
        <w:rPr>
          <w:noProof/>
          <w:kern w:val="2"/>
        </w:rPr>
      </w:pPr>
      <w:hyperlink w:anchor="_Toc12462151" w:history="1">
        <w:r w:rsidRPr="0039594A">
          <w:rPr>
            <w:rStyle w:val="afd"/>
            <w:rFonts w:ascii="Times New Roman" w:eastAsia="黑体" w:hAnsi="Times New Roman" w:cs="Times New Roman"/>
            <w:noProof/>
          </w:rPr>
          <w:t>4.2.2.2</w:t>
        </w:r>
        <w:r w:rsidRPr="0039594A">
          <w:rPr>
            <w:rStyle w:val="afd"/>
            <w:rFonts w:ascii="Times New Roman" w:eastAsia="黑体" w:hAnsi="Times New Roman" w:cs="Times New Roman"/>
            <w:noProof/>
          </w:rPr>
          <w:t>删除专业</w:t>
        </w:r>
        <w:r>
          <w:rPr>
            <w:noProof/>
            <w:webHidden/>
          </w:rPr>
          <w:tab/>
        </w:r>
        <w:r>
          <w:rPr>
            <w:noProof/>
            <w:webHidden/>
          </w:rPr>
          <w:fldChar w:fldCharType="begin"/>
        </w:r>
        <w:r>
          <w:rPr>
            <w:noProof/>
            <w:webHidden/>
          </w:rPr>
          <w:instrText xml:space="preserve"> PAGEREF _Toc12462151 \h </w:instrText>
        </w:r>
        <w:r>
          <w:rPr>
            <w:noProof/>
            <w:webHidden/>
          </w:rPr>
        </w:r>
        <w:r>
          <w:rPr>
            <w:noProof/>
            <w:webHidden/>
          </w:rPr>
          <w:fldChar w:fldCharType="separate"/>
        </w:r>
        <w:r>
          <w:rPr>
            <w:noProof/>
            <w:webHidden/>
          </w:rPr>
          <w:t>10</w:t>
        </w:r>
        <w:r>
          <w:rPr>
            <w:noProof/>
            <w:webHidden/>
          </w:rPr>
          <w:fldChar w:fldCharType="end"/>
        </w:r>
      </w:hyperlink>
    </w:p>
    <w:p w:rsidR="00735B10" w:rsidRDefault="00735B10">
      <w:pPr>
        <w:pStyle w:val="43"/>
        <w:tabs>
          <w:tab w:val="right" w:leader="dot" w:pos="8296"/>
        </w:tabs>
        <w:ind w:left="1320"/>
        <w:rPr>
          <w:noProof/>
          <w:kern w:val="2"/>
        </w:rPr>
      </w:pPr>
      <w:hyperlink w:anchor="_Toc12462152" w:history="1">
        <w:r w:rsidRPr="0039594A">
          <w:rPr>
            <w:rStyle w:val="afd"/>
            <w:rFonts w:ascii="Times New Roman" w:eastAsia="黑体" w:hAnsi="Times New Roman" w:cs="Times New Roman"/>
            <w:noProof/>
          </w:rPr>
          <w:t>4.2.2.3</w:t>
        </w:r>
        <w:r w:rsidRPr="0039594A">
          <w:rPr>
            <w:rStyle w:val="afd"/>
            <w:rFonts w:ascii="Times New Roman" w:eastAsia="黑体" w:hAnsi="Times New Roman" w:cs="Times New Roman"/>
            <w:noProof/>
          </w:rPr>
          <w:t>查询专业</w:t>
        </w:r>
        <w:r>
          <w:rPr>
            <w:noProof/>
            <w:webHidden/>
          </w:rPr>
          <w:tab/>
        </w:r>
        <w:r>
          <w:rPr>
            <w:noProof/>
            <w:webHidden/>
          </w:rPr>
          <w:fldChar w:fldCharType="begin"/>
        </w:r>
        <w:r>
          <w:rPr>
            <w:noProof/>
            <w:webHidden/>
          </w:rPr>
          <w:instrText xml:space="preserve"> PAGEREF _Toc12462152 \h </w:instrText>
        </w:r>
        <w:r>
          <w:rPr>
            <w:noProof/>
            <w:webHidden/>
          </w:rPr>
        </w:r>
        <w:r>
          <w:rPr>
            <w:noProof/>
            <w:webHidden/>
          </w:rPr>
          <w:fldChar w:fldCharType="separate"/>
        </w:r>
        <w:r>
          <w:rPr>
            <w:noProof/>
            <w:webHidden/>
          </w:rPr>
          <w:t>10</w:t>
        </w:r>
        <w:r>
          <w:rPr>
            <w:noProof/>
            <w:webHidden/>
          </w:rPr>
          <w:fldChar w:fldCharType="end"/>
        </w:r>
      </w:hyperlink>
    </w:p>
    <w:p w:rsidR="00735B10" w:rsidRDefault="00735B10">
      <w:pPr>
        <w:pStyle w:val="43"/>
        <w:tabs>
          <w:tab w:val="right" w:leader="dot" w:pos="8296"/>
        </w:tabs>
        <w:ind w:left="1320"/>
        <w:rPr>
          <w:noProof/>
          <w:kern w:val="2"/>
        </w:rPr>
      </w:pPr>
      <w:hyperlink w:anchor="_Toc12462153" w:history="1">
        <w:r w:rsidRPr="0039594A">
          <w:rPr>
            <w:rStyle w:val="afd"/>
            <w:rFonts w:ascii="Times New Roman" w:eastAsia="黑体" w:hAnsi="Times New Roman" w:cs="Times New Roman"/>
            <w:noProof/>
          </w:rPr>
          <w:t>4.2.2.4</w:t>
        </w:r>
        <w:r w:rsidRPr="0039594A">
          <w:rPr>
            <w:rStyle w:val="afd"/>
            <w:rFonts w:ascii="Times New Roman" w:eastAsia="黑体" w:hAnsi="Times New Roman" w:cs="Times New Roman"/>
            <w:noProof/>
          </w:rPr>
          <w:t>修改专业</w:t>
        </w:r>
        <w:r>
          <w:rPr>
            <w:noProof/>
            <w:webHidden/>
          </w:rPr>
          <w:tab/>
        </w:r>
        <w:r>
          <w:rPr>
            <w:noProof/>
            <w:webHidden/>
          </w:rPr>
          <w:fldChar w:fldCharType="begin"/>
        </w:r>
        <w:r>
          <w:rPr>
            <w:noProof/>
            <w:webHidden/>
          </w:rPr>
          <w:instrText xml:space="preserve"> PAGEREF _Toc12462153 \h </w:instrText>
        </w:r>
        <w:r>
          <w:rPr>
            <w:noProof/>
            <w:webHidden/>
          </w:rPr>
        </w:r>
        <w:r>
          <w:rPr>
            <w:noProof/>
            <w:webHidden/>
          </w:rPr>
          <w:fldChar w:fldCharType="separate"/>
        </w:r>
        <w:r>
          <w:rPr>
            <w:noProof/>
            <w:webHidden/>
          </w:rPr>
          <w:t>11</w:t>
        </w:r>
        <w:r>
          <w:rPr>
            <w:noProof/>
            <w:webHidden/>
          </w:rPr>
          <w:fldChar w:fldCharType="end"/>
        </w:r>
      </w:hyperlink>
    </w:p>
    <w:p w:rsidR="00735B10" w:rsidRDefault="00735B10">
      <w:pPr>
        <w:pStyle w:val="37"/>
        <w:tabs>
          <w:tab w:val="right" w:leader="dot" w:pos="8296"/>
        </w:tabs>
        <w:ind w:left="880"/>
        <w:rPr>
          <w:noProof/>
          <w:kern w:val="2"/>
          <w:sz w:val="21"/>
        </w:rPr>
      </w:pPr>
      <w:hyperlink w:anchor="_Toc12462154" w:history="1">
        <w:r w:rsidRPr="0039594A">
          <w:rPr>
            <w:rStyle w:val="afd"/>
            <w:rFonts w:ascii="Times New Roman" w:eastAsia="黑体" w:hAnsi="Times New Roman" w:cs="Times New Roman"/>
            <w:noProof/>
          </w:rPr>
          <w:t xml:space="preserve">4.2.3 </w:t>
        </w:r>
        <w:r w:rsidRPr="0039594A">
          <w:rPr>
            <w:rStyle w:val="afd"/>
            <w:rFonts w:ascii="Times New Roman" w:eastAsia="黑体" w:hAnsi="Times New Roman" w:cs="Times New Roman"/>
            <w:noProof/>
          </w:rPr>
          <w:t>账号管理</w:t>
        </w:r>
        <w:r>
          <w:rPr>
            <w:noProof/>
            <w:webHidden/>
          </w:rPr>
          <w:tab/>
        </w:r>
        <w:r>
          <w:rPr>
            <w:noProof/>
            <w:webHidden/>
          </w:rPr>
          <w:fldChar w:fldCharType="begin"/>
        </w:r>
        <w:r>
          <w:rPr>
            <w:noProof/>
            <w:webHidden/>
          </w:rPr>
          <w:instrText xml:space="preserve"> PAGEREF _Toc12462154 \h </w:instrText>
        </w:r>
        <w:r>
          <w:rPr>
            <w:noProof/>
            <w:webHidden/>
          </w:rPr>
        </w:r>
        <w:r>
          <w:rPr>
            <w:noProof/>
            <w:webHidden/>
          </w:rPr>
          <w:fldChar w:fldCharType="separate"/>
        </w:r>
        <w:r>
          <w:rPr>
            <w:noProof/>
            <w:webHidden/>
          </w:rPr>
          <w:t>11</w:t>
        </w:r>
        <w:r>
          <w:rPr>
            <w:noProof/>
            <w:webHidden/>
          </w:rPr>
          <w:fldChar w:fldCharType="end"/>
        </w:r>
      </w:hyperlink>
    </w:p>
    <w:p w:rsidR="00735B10" w:rsidRDefault="00735B10">
      <w:pPr>
        <w:pStyle w:val="43"/>
        <w:tabs>
          <w:tab w:val="right" w:leader="dot" w:pos="8296"/>
        </w:tabs>
        <w:ind w:left="1320"/>
        <w:rPr>
          <w:noProof/>
          <w:kern w:val="2"/>
        </w:rPr>
      </w:pPr>
      <w:hyperlink w:anchor="_Toc12462155" w:history="1">
        <w:r w:rsidRPr="0039594A">
          <w:rPr>
            <w:rStyle w:val="afd"/>
            <w:rFonts w:ascii="Times New Roman" w:eastAsia="黑体" w:hAnsi="Times New Roman" w:cs="Times New Roman"/>
            <w:noProof/>
          </w:rPr>
          <w:t>4.2.3.1</w:t>
        </w:r>
        <w:r w:rsidRPr="0039594A">
          <w:rPr>
            <w:rStyle w:val="afd"/>
            <w:rFonts w:ascii="Times New Roman" w:eastAsia="黑体" w:hAnsi="Times New Roman" w:cs="Times New Roman"/>
            <w:noProof/>
          </w:rPr>
          <w:t>添加账号</w:t>
        </w:r>
        <w:r>
          <w:rPr>
            <w:noProof/>
            <w:webHidden/>
          </w:rPr>
          <w:tab/>
        </w:r>
        <w:r>
          <w:rPr>
            <w:noProof/>
            <w:webHidden/>
          </w:rPr>
          <w:fldChar w:fldCharType="begin"/>
        </w:r>
        <w:r>
          <w:rPr>
            <w:noProof/>
            <w:webHidden/>
          </w:rPr>
          <w:instrText xml:space="preserve"> PAGEREF _Toc12462155 \h </w:instrText>
        </w:r>
        <w:r>
          <w:rPr>
            <w:noProof/>
            <w:webHidden/>
          </w:rPr>
        </w:r>
        <w:r>
          <w:rPr>
            <w:noProof/>
            <w:webHidden/>
          </w:rPr>
          <w:fldChar w:fldCharType="separate"/>
        </w:r>
        <w:r>
          <w:rPr>
            <w:noProof/>
            <w:webHidden/>
          </w:rPr>
          <w:t>11</w:t>
        </w:r>
        <w:r>
          <w:rPr>
            <w:noProof/>
            <w:webHidden/>
          </w:rPr>
          <w:fldChar w:fldCharType="end"/>
        </w:r>
      </w:hyperlink>
    </w:p>
    <w:p w:rsidR="00735B10" w:rsidRDefault="00735B10">
      <w:pPr>
        <w:pStyle w:val="43"/>
        <w:tabs>
          <w:tab w:val="right" w:leader="dot" w:pos="8296"/>
        </w:tabs>
        <w:ind w:left="1320"/>
        <w:rPr>
          <w:noProof/>
          <w:kern w:val="2"/>
        </w:rPr>
      </w:pPr>
      <w:hyperlink w:anchor="_Toc12462156" w:history="1">
        <w:r w:rsidRPr="0039594A">
          <w:rPr>
            <w:rStyle w:val="afd"/>
            <w:rFonts w:ascii="Times New Roman" w:eastAsia="黑体" w:hAnsi="Times New Roman" w:cs="Times New Roman"/>
            <w:noProof/>
          </w:rPr>
          <w:t>4.2.3.2</w:t>
        </w:r>
        <w:r w:rsidRPr="0039594A">
          <w:rPr>
            <w:rStyle w:val="afd"/>
            <w:rFonts w:ascii="Times New Roman" w:eastAsia="黑体" w:hAnsi="Times New Roman" w:cs="Times New Roman"/>
            <w:noProof/>
          </w:rPr>
          <w:t>删除账号</w:t>
        </w:r>
        <w:r>
          <w:rPr>
            <w:noProof/>
            <w:webHidden/>
          </w:rPr>
          <w:tab/>
        </w:r>
        <w:r>
          <w:rPr>
            <w:noProof/>
            <w:webHidden/>
          </w:rPr>
          <w:fldChar w:fldCharType="begin"/>
        </w:r>
        <w:r>
          <w:rPr>
            <w:noProof/>
            <w:webHidden/>
          </w:rPr>
          <w:instrText xml:space="preserve"> PAGEREF _Toc12462156 \h </w:instrText>
        </w:r>
        <w:r>
          <w:rPr>
            <w:noProof/>
            <w:webHidden/>
          </w:rPr>
        </w:r>
        <w:r>
          <w:rPr>
            <w:noProof/>
            <w:webHidden/>
          </w:rPr>
          <w:fldChar w:fldCharType="separate"/>
        </w:r>
        <w:r>
          <w:rPr>
            <w:noProof/>
            <w:webHidden/>
          </w:rPr>
          <w:t>12</w:t>
        </w:r>
        <w:r>
          <w:rPr>
            <w:noProof/>
            <w:webHidden/>
          </w:rPr>
          <w:fldChar w:fldCharType="end"/>
        </w:r>
      </w:hyperlink>
    </w:p>
    <w:p w:rsidR="00735B10" w:rsidRDefault="00735B10">
      <w:pPr>
        <w:pStyle w:val="43"/>
        <w:tabs>
          <w:tab w:val="right" w:leader="dot" w:pos="8296"/>
        </w:tabs>
        <w:ind w:left="1320"/>
        <w:rPr>
          <w:noProof/>
          <w:kern w:val="2"/>
        </w:rPr>
      </w:pPr>
      <w:hyperlink w:anchor="_Toc12462157" w:history="1">
        <w:r w:rsidRPr="0039594A">
          <w:rPr>
            <w:rStyle w:val="afd"/>
            <w:rFonts w:ascii="Times New Roman" w:eastAsia="黑体" w:hAnsi="Times New Roman" w:cs="Times New Roman"/>
            <w:noProof/>
          </w:rPr>
          <w:t>4.2.3.3</w:t>
        </w:r>
        <w:r w:rsidRPr="0039594A">
          <w:rPr>
            <w:rStyle w:val="afd"/>
            <w:rFonts w:ascii="Times New Roman" w:eastAsia="黑体" w:hAnsi="Times New Roman" w:cs="Times New Roman"/>
            <w:noProof/>
          </w:rPr>
          <w:t>查询账号</w:t>
        </w:r>
        <w:r>
          <w:rPr>
            <w:noProof/>
            <w:webHidden/>
          </w:rPr>
          <w:tab/>
        </w:r>
        <w:r>
          <w:rPr>
            <w:noProof/>
            <w:webHidden/>
          </w:rPr>
          <w:fldChar w:fldCharType="begin"/>
        </w:r>
        <w:r>
          <w:rPr>
            <w:noProof/>
            <w:webHidden/>
          </w:rPr>
          <w:instrText xml:space="preserve"> PAGEREF _Toc12462157 \h </w:instrText>
        </w:r>
        <w:r>
          <w:rPr>
            <w:noProof/>
            <w:webHidden/>
          </w:rPr>
        </w:r>
        <w:r>
          <w:rPr>
            <w:noProof/>
            <w:webHidden/>
          </w:rPr>
          <w:fldChar w:fldCharType="separate"/>
        </w:r>
        <w:r>
          <w:rPr>
            <w:noProof/>
            <w:webHidden/>
          </w:rPr>
          <w:t>12</w:t>
        </w:r>
        <w:r>
          <w:rPr>
            <w:noProof/>
            <w:webHidden/>
          </w:rPr>
          <w:fldChar w:fldCharType="end"/>
        </w:r>
      </w:hyperlink>
    </w:p>
    <w:p w:rsidR="00735B10" w:rsidRDefault="00735B10">
      <w:pPr>
        <w:pStyle w:val="43"/>
        <w:tabs>
          <w:tab w:val="right" w:leader="dot" w:pos="8296"/>
        </w:tabs>
        <w:ind w:left="1320"/>
        <w:rPr>
          <w:noProof/>
          <w:kern w:val="2"/>
        </w:rPr>
      </w:pPr>
      <w:hyperlink w:anchor="_Toc12462158" w:history="1">
        <w:r w:rsidRPr="0039594A">
          <w:rPr>
            <w:rStyle w:val="afd"/>
            <w:rFonts w:ascii="Times New Roman" w:eastAsia="黑体" w:hAnsi="Times New Roman" w:cs="Times New Roman"/>
            <w:noProof/>
          </w:rPr>
          <w:t>4.2.3.4</w:t>
        </w:r>
        <w:r w:rsidRPr="0039594A">
          <w:rPr>
            <w:rStyle w:val="afd"/>
            <w:rFonts w:ascii="Times New Roman" w:eastAsia="黑体" w:hAnsi="Times New Roman" w:cs="Times New Roman"/>
            <w:noProof/>
          </w:rPr>
          <w:t>修改账号</w:t>
        </w:r>
        <w:r>
          <w:rPr>
            <w:noProof/>
            <w:webHidden/>
          </w:rPr>
          <w:tab/>
        </w:r>
        <w:r>
          <w:rPr>
            <w:noProof/>
            <w:webHidden/>
          </w:rPr>
          <w:fldChar w:fldCharType="begin"/>
        </w:r>
        <w:r>
          <w:rPr>
            <w:noProof/>
            <w:webHidden/>
          </w:rPr>
          <w:instrText xml:space="preserve"> PAGEREF _Toc12462158 \h </w:instrText>
        </w:r>
        <w:r>
          <w:rPr>
            <w:noProof/>
            <w:webHidden/>
          </w:rPr>
        </w:r>
        <w:r>
          <w:rPr>
            <w:noProof/>
            <w:webHidden/>
          </w:rPr>
          <w:fldChar w:fldCharType="separate"/>
        </w:r>
        <w:r>
          <w:rPr>
            <w:noProof/>
            <w:webHidden/>
          </w:rPr>
          <w:t>13</w:t>
        </w:r>
        <w:r>
          <w:rPr>
            <w:noProof/>
            <w:webHidden/>
          </w:rPr>
          <w:fldChar w:fldCharType="end"/>
        </w:r>
      </w:hyperlink>
    </w:p>
    <w:p w:rsidR="00735B10" w:rsidRDefault="00735B10">
      <w:pPr>
        <w:pStyle w:val="37"/>
        <w:tabs>
          <w:tab w:val="right" w:leader="dot" w:pos="8296"/>
        </w:tabs>
        <w:ind w:left="880"/>
        <w:rPr>
          <w:noProof/>
          <w:kern w:val="2"/>
          <w:sz w:val="21"/>
        </w:rPr>
      </w:pPr>
      <w:hyperlink w:anchor="_Toc12462159" w:history="1">
        <w:r w:rsidRPr="0039594A">
          <w:rPr>
            <w:rStyle w:val="afd"/>
            <w:rFonts w:ascii="Times New Roman" w:eastAsia="黑体" w:hAnsi="Times New Roman" w:cs="Times New Roman"/>
            <w:noProof/>
          </w:rPr>
          <w:t xml:space="preserve">4.2.4 </w:t>
        </w:r>
        <w:r w:rsidRPr="0039594A">
          <w:rPr>
            <w:rStyle w:val="afd"/>
            <w:rFonts w:ascii="Times New Roman" w:eastAsia="黑体" w:hAnsi="Times New Roman" w:cs="Times New Roman"/>
            <w:noProof/>
          </w:rPr>
          <w:t>用户信息管理</w:t>
        </w:r>
        <w:r>
          <w:rPr>
            <w:noProof/>
            <w:webHidden/>
          </w:rPr>
          <w:tab/>
        </w:r>
        <w:r>
          <w:rPr>
            <w:noProof/>
            <w:webHidden/>
          </w:rPr>
          <w:fldChar w:fldCharType="begin"/>
        </w:r>
        <w:r>
          <w:rPr>
            <w:noProof/>
            <w:webHidden/>
          </w:rPr>
          <w:instrText xml:space="preserve"> PAGEREF _Toc12462159 \h </w:instrText>
        </w:r>
        <w:r>
          <w:rPr>
            <w:noProof/>
            <w:webHidden/>
          </w:rPr>
        </w:r>
        <w:r>
          <w:rPr>
            <w:noProof/>
            <w:webHidden/>
          </w:rPr>
          <w:fldChar w:fldCharType="separate"/>
        </w:r>
        <w:r>
          <w:rPr>
            <w:noProof/>
            <w:webHidden/>
          </w:rPr>
          <w:t>13</w:t>
        </w:r>
        <w:r>
          <w:rPr>
            <w:noProof/>
            <w:webHidden/>
          </w:rPr>
          <w:fldChar w:fldCharType="end"/>
        </w:r>
      </w:hyperlink>
    </w:p>
    <w:p w:rsidR="00735B10" w:rsidRDefault="00735B10">
      <w:pPr>
        <w:pStyle w:val="43"/>
        <w:tabs>
          <w:tab w:val="right" w:leader="dot" w:pos="8296"/>
        </w:tabs>
        <w:ind w:left="1320"/>
        <w:rPr>
          <w:noProof/>
          <w:kern w:val="2"/>
        </w:rPr>
      </w:pPr>
      <w:hyperlink w:anchor="_Toc12462160" w:history="1">
        <w:r w:rsidRPr="0039594A">
          <w:rPr>
            <w:rStyle w:val="afd"/>
            <w:rFonts w:ascii="Times New Roman" w:eastAsia="黑体" w:hAnsi="Times New Roman" w:cs="Times New Roman"/>
            <w:noProof/>
          </w:rPr>
          <w:t>4.2.4.1</w:t>
        </w:r>
        <w:r w:rsidRPr="0039594A">
          <w:rPr>
            <w:rStyle w:val="afd"/>
            <w:rFonts w:ascii="Times New Roman" w:eastAsia="黑体" w:hAnsi="Times New Roman" w:cs="Times New Roman"/>
            <w:noProof/>
          </w:rPr>
          <w:t>查看个人信息</w:t>
        </w:r>
        <w:r>
          <w:rPr>
            <w:noProof/>
            <w:webHidden/>
          </w:rPr>
          <w:tab/>
        </w:r>
        <w:r>
          <w:rPr>
            <w:noProof/>
            <w:webHidden/>
          </w:rPr>
          <w:fldChar w:fldCharType="begin"/>
        </w:r>
        <w:r>
          <w:rPr>
            <w:noProof/>
            <w:webHidden/>
          </w:rPr>
          <w:instrText xml:space="preserve"> PAGEREF _Toc12462160 \h </w:instrText>
        </w:r>
        <w:r>
          <w:rPr>
            <w:noProof/>
            <w:webHidden/>
          </w:rPr>
        </w:r>
        <w:r>
          <w:rPr>
            <w:noProof/>
            <w:webHidden/>
          </w:rPr>
          <w:fldChar w:fldCharType="separate"/>
        </w:r>
        <w:r>
          <w:rPr>
            <w:noProof/>
            <w:webHidden/>
          </w:rPr>
          <w:t>13</w:t>
        </w:r>
        <w:r>
          <w:rPr>
            <w:noProof/>
            <w:webHidden/>
          </w:rPr>
          <w:fldChar w:fldCharType="end"/>
        </w:r>
      </w:hyperlink>
    </w:p>
    <w:p w:rsidR="00735B10" w:rsidRDefault="00735B10">
      <w:pPr>
        <w:pStyle w:val="37"/>
        <w:tabs>
          <w:tab w:val="right" w:leader="dot" w:pos="8296"/>
        </w:tabs>
        <w:ind w:left="880"/>
        <w:rPr>
          <w:noProof/>
          <w:kern w:val="2"/>
          <w:sz w:val="21"/>
        </w:rPr>
      </w:pPr>
      <w:hyperlink w:anchor="_Toc12462161" w:history="1">
        <w:r w:rsidRPr="0039594A">
          <w:rPr>
            <w:rStyle w:val="afd"/>
            <w:rFonts w:ascii="Times New Roman" w:eastAsia="黑体" w:hAnsi="Times New Roman" w:cs="Times New Roman"/>
            <w:noProof/>
          </w:rPr>
          <w:t xml:space="preserve">4.2.5 </w:t>
        </w:r>
        <w:r w:rsidRPr="0039594A">
          <w:rPr>
            <w:rStyle w:val="afd"/>
            <w:rFonts w:ascii="Times New Roman" w:eastAsia="黑体" w:hAnsi="Times New Roman" w:cs="Times New Roman"/>
            <w:noProof/>
          </w:rPr>
          <w:t>题库管理</w:t>
        </w:r>
        <w:r>
          <w:rPr>
            <w:noProof/>
            <w:webHidden/>
          </w:rPr>
          <w:tab/>
        </w:r>
        <w:r>
          <w:rPr>
            <w:noProof/>
            <w:webHidden/>
          </w:rPr>
          <w:fldChar w:fldCharType="begin"/>
        </w:r>
        <w:r>
          <w:rPr>
            <w:noProof/>
            <w:webHidden/>
          </w:rPr>
          <w:instrText xml:space="preserve"> PAGEREF _Toc12462161 \h </w:instrText>
        </w:r>
        <w:r>
          <w:rPr>
            <w:noProof/>
            <w:webHidden/>
          </w:rPr>
        </w:r>
        <w:r>
          <w:rPr>
            <w:noProof/>
            <w:webHidden/>
          </w:rPr>
          <w:fldChar w:fldCharType="separate"/>
        </w:r>
        <w:r>
          <w:rPr>
            <w:noProof/>
            <w:webHidden/>
          </w:rPr>
          <w:t>14</w:t>
        </w:r>
        <w:r>
          <w:rPr>
            <w:noProof/>
            <w:webHidden/>
          </w:rPr>
          <w:fldChar w:fldCharType="end"/>
        </w:r>
      </w:hyperlink>
    </w:p>
    <w:p w:rsidR="00735B10" w:rsidRDefault="00735B10">
      <w:pPr>
        <w:pStyle w:val="43"/>
        <w:tabs>
          <w:tab w:val="right" w:leader="dot" w:pos="8296"/>
        </w:tabs>
        <w:ind w:left="1320"/>
        <w:rPr>
          <w:noProof/>
          <w:kern w:val="2"/>
        </w:rPr>
      </w:pPr>
      <w:hyperlink w:anchor="_Toc12462162" w:history="1">
        <w:r w:rsidRPr="0039594A">
          <w:rPr>
            <w:rStyle w:val="afd"/>
            <w:rFonts w:ascii="Times New Roman" w:eastAsia="黑体" w:hAnsi="Times New Roman" w:cs="Times New Roman"/>
            <w:noProof/>
          </w:rPr>
          <w:t>4.2.5.1</w:t>
        </w:r>
        <w:r w:rsidRPr="0039594A">
          <w:rPr>
            <w:rStyle w:val="afd"/>
            <w:rFonts w:ascii="Times New Roman" w:eastAsia="黑体" w:hAnsi="Times New Roman" w:cs="Times New Roman"/>
            <w:noProof/>
          </w:rPr>
          <w:t>添加题目</w:t>
        </w:r>
        <w:r>
          <w:rPr>
            <w:noProof/>
            <w:webHidden/>
          </w:rPr>
          <w:tab/>
        </w:r>
        <w:r>
          <w:rPr>
            <w:noProof/>
            <w:webHidden/>
          </w:rPr>
          <w:fldChar w:fldCharType="begin"/>
        </w:r>
        <w:r>
          <w:rPr>
            <w:noProof/>
            <w:webHidden/>
          </w:rPr>
          <w:instrText xml:space="preserve"> PAGEREF _Toc12462162 \h </w:instrText>
        </w:r>
        <w:r>
          <w:rPr>
            <w:noProof/>
            <w:webHidden/>
          </w:rPr>
        </w:r>
        <w:r>
          <w:rPr>
            <w:noProof/>
            <w:webHidden/>
          </w:rPr>
          <w:fldChar w:fldCharType="separate"/>
        </w:r>
        <w:r>
          <w:rPr>
            <w:noProof/>
            <w:webHidden/>
          </w:rPr>
          <w:t>14</w:t>
        </w:r>
        <w:r>
          <w:rPr>
            <w:noProof/>
            <w:webHidden/>
          </w:rPr>
          <w:fldChar w:fldCharType="end"/>
        </w:r>
      </w:hyperlink>
    </w:p>
    <w:p w:rsidR="00735B10" w:rsidRDefault="00735B10">
      <w:pPr>
        <w:pStyle w:val="43"/>
        <w:tabs>
          <w:tab w:val="right" w:leader="dot" w:pos="8296"/>
        </w:tabs>
        <w:ind w:left="1320"/>
        <w:rPr>
          <w:noProof/>
          <w:kern w:val="2"/>
        </w:rPr>
      </w:pPr>
      <w:hyperlink w:anchor="_Toc12462163" w:history="1">
        <w:r w:rsidRPr="0039594A">
          <w:rPr>
            <w:rStyle w:val="afd"/>
            <w:rFonts w:ascii="Times New Roman" w:eastAsia="黑体" w:hAnsi="Times New Roman" w:cs="Times New Roman"/>
            <w:noProof/>
          </w:rPr>
          <w:t>4.2.5.2</w:t>
        </w:r>
        <w:r w:rsidRPr="0039594A">
          <w:rPr>
            <w:rStyle w:val="afd"/>
            <w:rFonts w:ascii="Times New Roman" w:eastAsia="黑体" w:hAnsi="Times New Roman" w:cs="Times New Roman"/>
            <w:noProof/>
          </w:rPr>
          <w:t>删除题目</w:t>
        </w:r>
        <w:r>
          <w:rPr>
            <w:noProof/>
            <w:webHidden/>
          </w:rPr>
          <w:tab/>
        </w:r>
        <w:r>
          <w:rPr>
            <w:noProof/>
            <w:webHidden/>
          </w:rPr>
          <w:fldChar w:fldCharType="begin"/>
        </w:r>
        <w:r>
          <w:rPr>
            <w:noProof/>
            <w:webHidden/>
          </w:rPr>
          <w:instrText xml:space="preserve"> PAGEREF _Toc12462163 \h </w:instrText>
        </w:r>
        <w:r>
          <w:rPr>
            <w:noProof/>
            <w:webHidden/>
          </w:rPr>
        </w:r>
        <w:r>
          <w:rPr>
            <w:noProof/>
            <w:webHidden/>
          </w:rPr>
          <w:fldChar w:fldCharType="separate"/>
        </w:r>
        <w:r>
          <w:rPr>
            <w:noProof/>
            <w:webHidden/>
          </w:rPr>
          <w:t>15</w:t>
        </w:r>
        <w:r>
          <w:rPr>
            <w:noProof/>
            <w:webHidden/>
          </w:rPr>
          <w:fldChar w:fldCharType="end"/>
        </w:r>
      </w:hyperlink>
    </w:p>
    <w:p w:rsidR="00735B10" w:rsidRDefault="00735B10">
      <w:pPr>
        <w:pStyle w:val="43"/>
        <w:tabs>
          <w:tab w:val="right" w:leader="dot" w:pos="8296"/>
        </w:tabs>
        <w:ind w:left="1320"/>
        <w:rPr>
          <w:noProof/>
          <w:kern w:val="2"/>
        </w:rPr>
      </w:pPr>
      <w:hyperlink w:anchor="_Toc12462164" w:history="1">
        <w:r w:rsidRPr="0039594A">
          <w:rPr>
            <w:rStyle w:val="afd"/>
            <w:rFonts w:ascii="Times New Roman" w:eastAsia="黑体" w:hAnsi="Times New Roman" w:cs="Times New Roman"/>
            <w:noProof/>
          </w:rPr>
          <w:t>4.2.5.3</w:t>
        </w:r>
        <w:r w:rsidRPr="0039594A">
          <w:rPr>
            <w:rStyle w:val="afd"/>
            <w:rFonts w:ascii="Times New Roman" w:eastAsia="黑体" w:hAnsi="Times New Roman" w:cs="Times New Roman"/>
            <w:noProof/>
          </w:rPr>
          <w:t>查询题目</w:t>
        </w:r>
        <w:r>
          <w:rPr>
            <w:noProof/>
            <w:webHidden/>
          </w:rPr>
          <w:tab/>
        </w:r>
        <w:r>
          <w:rPr>
            <w:noProof/>
            <w:webHidden/>
          </w:rPr>
          <w:fldChar w:fldCharType="begin"/>
        </w:r>
        <w:r>
          <w:rPr>
            <w:noProof/>
            <w:webHidden/>
          </w:rPr>
          <w:instrText xml:space="preserve"> PAGEREF _Toc12462164 \h </w:instrText>
        </w:r>
        <w:r>
          <w:rPr>
            <w:noProof/>
            <w:webHidden/>
          </w:rPr>
        </w:r>
        <w:r>
          <w:rPr>
            <w:noProof/>
            <w:webHidden/>
          </w:rPr>
          <w:fldChar w:fldCharType="separate"/>
        </w:r>
        <w:r>
          <w:rPr>
            <w:noProof/>
            <w:webHidden/>
          </w:rPr>
          <w:t>15</w:t>
        </w:r>
        <w:r>
          <w:rPr>
            <w:noProof/>
            <w:webHidden/>
          </w:rPr>
          <w:fldChar w:fldCharType="end"/>
        </w:r>
      </w:hyperlink>
    </w:p>
    <w:p w:rsidR="00735B10" w:rsidRDefault="00735B10">
      <w:pPr>
        <w:pStyle w:val="43"/>
        <w:tabs>
          <w:tab w:val="right" w:leader="dot" w:pos="8296"/>
        </w:tabs>
        <w:ind w:left="1320"/>
        <w:rPr>
          <w:noProof/>
          <w:kern w:val="2"/>
        </w:rPr>
      </w:pPr>
      <w:hyperlink w:anchor="_Toc12462165" w:history="1">
        <w:r w:rsidRPr="0039594A">
          <w:rPr>
            <w:rStyle w:val="afd"/>
            <w:rFonts w:ascii="Times New Roman" w:eastAsia="黑体" w:hAnsi="Times New Roman" w:cs="Times New Roman"/>
            <w:noProof/>
          </w:rPr>
          <w:t>4.2.5.4</w:t>
        </w:r>
        <w:r w:rsidRPr="0039594A">
          <w:rPr>
            <w:rStyle w:val="afd"/>
            <w:rFonts w:ascii="Times New Roman" w:eastAsia="黑体" w:hAnsi="Times New Roman" w:cs="Times New Roman"/>
            <w:noProof/>
          </w:rPr>
          <w:t>修改题目</w:t>
        </w:r>
        <w:r>
          <w:rPr>
            <w:noProof/>
            <w:webHidden/>
          </w:rPr>
          <w:tab/>
        </w:r>
        <w:r>
          <w:rPr>
            <w:noProof/>
            <w:webHidden/>
          </w:rPr>
          <w:fldChar w:fldCharType="begin"/>
        </w:r>
        <w:r>
          <w:rPr>
            <w:noProof/>
            <w:webHidden/>
          </w:rPr>
          <w:instrText xml:space="preserve"> PAGEREF _Toc12462165 \h </w:instrText>
        </w:r>
        <w:r>
          <w:rPr>
            <w:noProof/>
            <w:webHidden/>
          </w:rPr>
        </w:r>
        <w:r>
          <w:rPr>
            <w:noProof/>
            <w:webHidden/>
          </w:rPr>
          <w:fldChar w:fldCharType="separate"/>
        </w:r>
        <w:r>
          <w:rPr>
            <w:noProof/>
            <w:webHidden/>
          </w:rPr>
          <w:t>15</w:t>
        </w:r>
        <w:r>
          <w:rPr>
            <w:noProof/>
            <w:webHidden/>
          </w:rPr>
          <w:fldChar w:fldCharType="end"/>
        </w:r>
      </w:hyperlink>
    </w:p>
    <w:p w:rsidR="00735B10" w:rsidRDefault="00735B10">
      <w:pPr>
        <w:pStyle w:val="37"/>
        <w:tabs>
          <w:tab w:val="right" w:leader="dot" w:pos="8296"/>
        </w:tabs>
        <w:ind w:left="880"/>
        <w:rPr>
          <w:noProof/>
          <w:kern w:val="2"/>
          <w:sz w:val="21"/>
        </w:rPr>
      </w:pPr>
      <w:hyperlink w:anchor="_Toc12462166" w:history="1">
        <w:r w:rsidRPr="0039594A">
          <w:rPr>
            <w:rStyle w:val="afd"/>
            <w:rFonts w:ascii="Times New Roman" w:eastAsia="黑体" w:hAnsi="Times New Roman" w:cs="Times New Roman"/>
            <w:noProof/>
          </w:rPr>
          <w:t xml:space="preserve">4.2.6 </w:t>
        </w:r>
        <w:r w:rsidRPr="0039594A">
          <w:rPr>
            <w:rStyle w:val="afd"/>
            <w:rFonts w:ascii="Times New Roman" w:eastAsia="黑体" w:hAnsi="Times New Roman" w:cs="Times New Roman"/>
            <w:noProof/>
          </w:rPr>
          <w:t>学院管理</w:t>
        </w:r>
        <w:r>
          <w:rPr>
            <w:noProof/>
            <w:webHidden/>
          </w:rPr>
          <w:tab/>
        </w:r>
        <w:r>
          <w:rPr>
            <w:noProof/>
            <w:webHidden/>
          </w:rPr>
          <w:fldChar w:fldCharType="begin"/>
        </w:r>
        <w:r>
          <w:rPr>
            <w:noProof/>
            <w:webHidden/>
          </w:rPr>
          <w:instrText xml:space="preserve"> PAGEREF _Toc12462166 \h </w:instrText>
        </w:r>
        <w:r>
          <w:rPr>
            <w:noProof/>
            <w:webHidden/>
          </w:rPr>
        </w:r>
        <w:r>
          <w:rPr>
            <w:noProof/>
            <w:webHidden/>
          </w:rPr>
          <w:fldChar w:fldCharType="separate"/>
        </w:r>
        <w:r>
          <w:rPr>
            <w:noProof/>
            <w:webHidden/>
          </w:rPr>
          <w:t>16</w:t>
        </w:r>
        <w:r>
          <w:rPr>
            <w:noProof/>
            <w:webHidden/>
          </w:rPr>
          <w:fldChar w:fldCharType="end"/>
        </w:r>
      </w:hyperlink>
    </w:p>
    <w:p w:rsidR="00735B10" w:rsidRDefault="00735B10">
      <w:pPr>
        <w:pStyle w:val="43"/>
        <w:tabs>
          <w:tab w:val="right" w:leader="dot" w:pos="8296"/>
        </w:tabs>
        <w:ind w:left="1320"/>
        <w:rPr>
          <w:noProof/>
          <w:kern w:val="2"/>
        </w:rPr>
      </w:pPr>
      <w:hyperlink w:anchor="_Toc12462167" w:history="1">
        <w:r w:rsidRPr="0039594A">
          <w:rPr>
            <w:rStyle w:val="afd"/>
            <w:rFonts w:ascii="Times New Roman" w:eastAsia="黑体" w:hAnsi="Times New Roman" w:cs="Times New Roman"/>
            <w:noProof/>
          </w:rPr>
          <w:t>4.2.6.1</w:t>
        </w:r>
        <w:r w:rsidRPr="0039594A">
          <w:rPr>
            <w:rStyle w:val="afd"/>
            <w:rFonts w:ascii="Times New Roman" w:eastAsia="黑体" w:hAnsi="Times New Roman" w:cs="Times New Roman"/>
            <w:noProof/>
          </w:rPr>
          <w:t>添加学院</w:t>
        </w:r>
        <w:r>
          <w:rPr>
            <w:noProof/>
            <w:webHidden/>
          </w:rPr>
          <w:tab/>
        </w:r>
        <w:r>
          <w:rPr>
            <w:noProof/>
            <w:webHidden/>
          </w:rPr>
          <w:fldChar w:fldCharType="begin"/>
        </w:r>
        <w:r>
          <w:rPr>
            <w:noProof/>
            <w:webHidden/>
          </w:rPr>
          <w:instrText xml:space="preserve"> PAGEREF _Toc12462167 \h </w:instrText>
        </w:r>
        <w:r>
          <w:rPr>
            <w:noProof/>
            <w:webHidden/>
          </w:rPr>
        </w:r>
        <w:r>
          <w:rPr>
            <w:noProof/>
            <w:webHidden/>
          </w:rPr>
          <w:fldChar w:fldCharType="separate"/>
        </w:r>
        <w:r>
          <w:rPr>
            <w:noProof/>
            <w:webHidden/>
          </w:rPr>
          <w:t>16</w:t>
        </w:r>
        <w:r>
          <w:rPr>
            <w:noProof/>
            <w:webHidden/>
          </w:rPr>
          <w:fldChar w:fldCharType="end"/>
        </w:r>
      </w:hyperlink>
    </w:p>
    <w:p w:rsidR="00735B10" w:rsidRDefault="00735B10">
      <w:pPr>
        <w:pStyle w:val="43"/>
        <w:tabs>
          <w:tab w:val="right" w:leader="dot" w:pos="8296"/>
        </w:tabs>
        <w:ind w:left="1320"/>
        <w:rPr>
          <w:noProof/>
          <w:kern w:val="2"/>
        </w:rPr>
      </w:pPr>
      <w:hyperlink w:anchor="_Toc12462168" w:history="1">
        <w:r w:rsidRPr="0039594A">
          <w:rPr>
            <w:rStyle w:val="afd"/>
            <w:rFonts w:ascii="Times New Roman" w:eastAsia="黑体" w:hAnsi="Times New Roman" w:cs="Times New Roman"/>
            <w:noProof/>
          </w:rPr>
          <w:t>4.2.6.2</w:t>
        </w:r>
        <w:r w:rsidRPr="0039594A">
          <w:rPr>
            <w:rStyle w:val="afd"/>
            <w:rFonts w:ascii="Times New Roman" w:eastAsia="黑体" w:hAnsi="Times New Roman" w:cs="Times New Roman"/>
            <w:noProof/>
          </w:rPr>
          <w:t>删除学院</w:t>
        </w:r>
        <w:r>
          <w:rPr>
            <w:noProof/>
            <w:webHidden/>
          </w:rPr>
          <w:tab/>
        </w:r>
        <w:r>
          <w:rPr>
            <w:noProof/>
            <w:webHidden/>
          </w:rPr>
          <w:fldChar w:fldCharType="begin"/>
        </w:r>
        <w:r>
          <w:rPr>
            <w:noProof/>
            <w:webHidden/>
          </w:rPr>
          <w:instrText xml:space="preserve"> PAGEREF _Toc12462168 \h </w:instrText>
        </w:r>
        <w:r>
          <w:rPr>
            <w:noProof/>
            <w:webHidden/>
          </w:rPr>
        </w:r>
        <w:r>
          <w:rPr>
            <w:noProof/>
            <w:webHidden/>
          </w:rPr>
          <w:fldChar w:fldCharType="separate"/>
        </w:r>
        <w:r>
          <w:rPr>
            <w:noProof/>
            <w:webHidden/>
          </w:rPr>
          <w:t>16</w:t>
        </w:r>
        <w:r>
          <w:rPr>
            <w:noProof/>
            <w:webHidden/>
          </w:rPr>
          <w:fldChar w:fldCharType="end"/>
        </w:r>
      </w:hyperlink>
    </w:p>
    <w:p w:rsidR="00735B10" w:rsidRDefault="00735B10">
      <w:pPr>
        <w:pStyle w:val="43"/>
        <w:tabs>
          <w:tab w:val="right" w:leader="dot" w:pos="8296"/>
        </w:tabs>
        <w:ind w:left="1320"/>
        <w:rPr>
          <w:noProof/>
          <w:kern w:val="2"/>
        </w:rPr>
      </w:pPr>
      <w:hyperlink w:anchor="_Toc12462169" w:history="1">
        <w:r w:rsidRPr="0039594A">
          <w:rPr>
            <w:rStyle w:val="afd"/>
            <w:rFonts w:ascii="Times New Roman" w:eastAsia="黑体" w:hAnsi="Times New Roman" w:cs="Times New Roman"/>
            <w:noProof/>
          </w:rPr>
          <w:t>4.2.6.3</w:t>
        </w:r>
        <w:r w:rsidRPr="0039594A">
          <w:rPr>
            <w:rStyle w:val="afd"/>
            <w:rFonts w:ascii="Times New Roman" w:eastAsia="黑体" w:hAnsi="Times New Roman" w:cs="Times New Roman"/>
            <w:noProof/>
          </w:rPr>
          <w:t>查询学院</w:t>
        </w:r>
        <w:r>
          <w:rPr>
            <w:noProof/>
            <w:webHidden/>
          </w:rPr>
          <w:tab/>
        </w:r>
        <w:r>
          <w:rPr>
            <w:noProof/>
            <w:webHidden/>
          </w:rPr>
          <w:fldChar w:fldCharType="begin"/>
        </w:r>
        <w:r>
          <w:rPr>
            <w:noProof/>
            <w:webHidden/>
          </w:rPr>
          <w:instrText xml:space="preserve"> PAGEREF _Toc12462169 \h </w:instrText>
        </w:r>
        <w:r>
          <w:rPr>
            <w:noProof/>
            <w:webHidden/>
          </w:rPr>
        </w:r>
        <w:r>
          <w:rPr>
            <w:noProof/>
            <w:webHidden/>
          </w:rPr>
          <w:fldChar w:fldCharType="separate"/>
        </w:r>
        <w:r>
          <w:rPr>
            <w:noProof/>
            <w:webHidden/>
          </w:rPr>
          <w:t>16</w:t>
        </w:r>
        <w:r>
          <w:rPr>
            <w:noProof/>
            <w:webHidden/>
          </w:rPr>
          <w:fldChar w:fldCharType="end"/>
        </w:r>
      </w:hyperlink>
    </w:p>
    <w:p w:rsidR="00735B10" w:rsidRDefault="00735B10">
      <w:pPr>
        <w:pStyle w:val="43"/>
        <w:tabs>
          <w:tab w:val="right" w:leader="dot" w:pos="8296"/>
        </w:tabs>
        <w:ind w:left="1320"/>
        <w:rPr>
          <w:noProof/>
          <w:kern w:val="2"/>
        </w:rPr>
      </w:pPr>
      <w:hyperlink w:anchor="_Toc12462170" w:history="1">
        <w:r w:rsidRPr="0039594A">
          <w:rPr>
            <w:rStyle w:val="afd"/>
            <w:rFonts w:ascii="Times New Roman" w:eastAsia="黑体" w:hAnsi="Times New Roman" w:cs="Times New Roman"/>
            <w:noProof/>
          </w:rPr>
          <w:t>4.2.6.4</w:t>
        </w:r>
        <w:r w:rsidRPr="0039594A">
          <w:rPr>
            <w:rStyle w:val="afd"/>
            <w:rFonts w:ascii="Times New Roman" w:eastAsia="黑体" w:hAnsi="Times New Roman" w:cs="Times New Roman"/>
            <w:noProof/>
          </w:rPr>
          <w:t>修改学院</w:t>
        </w:r>
        <w:r>
          <w:rPr>
            <w:noProof/>
            <w:webHidden/>
          </w:rPr>
          <w:tab/>
        </w:r>
        <w:r>
          <w:rPr>
            <w:noProof/>
            <w:webHidden/>
          </w:rPr>
          <w:fldChar w:fldCharType="begin"/>
        </w:r>
        <w:r>
          <w:rPr>
            <w:noProof/>
            <w:webHidden/>
          </w:rPr>
          <w:instrText xml:space="preserve"> PAGEREF _Toc12462170 \h </w:instrText>
        </w:r>
        <w:r>
          <w:rPr>
            <w:noProof/>
            <w:webHidden/>
          </w:rPr>
        </w:r>
        <w:r>
          <w:rPr>
            <w:noProof/>
            <w:webHidden/>
          </w:rPr>
          <w:fldChar w:fldCharType="separate"/>
        </w:r>
        <w:r>
          <w:rPr>
            <w:noProof/>
            <w:webHidden/>
          </w:rPr>
          <w:t>17</w:t>
        </w:r>
        <w:r>
          <w:rPr>
            <w:noProof/>
            <w:webHidden/>
          </w:rPr>
          <w:fldChar w:fldCharType="end"/>
        </w:r>
      </w:hyperlink>
    </w:p>
    <w:p w:rsidR="00735B10" w:rsidRDefault="00735B10">
      <w:pPr>
        <w:pStyle w:val="37"/>
        <w:tabs>
          <w:tab w:val="right" w:leader="dot" w:pos="8296"/>
        </w:tabs>
        <w:ind w:left="880"/>
        <w:rPr>
          <w:noProof/>
          <w:kern w:val="2"/>
          <w:sz w:val="21"/>
        </w:rPr>
      </w:pPr>
      <w:hyperlink w:anchor="_Toc12462171" w:history="1">
        <w:r w:rsidRPr="0039594A">
          <w:rPr>
            <w:rStyle w:val="afd"/>
            <w:rFonts w:ascii="Times New Roman" w:eastAsia="黑体" w:hAnsi="Times New Roman" w:cs="Times New Roman"/>
            <w:noProof/>
          </w:rPr>
          <w:t xml:space="preserve">4.2.7 </w:t>
        </w:r>
        <w:r w:rsidRPr="0039594A">
          <w:rPr>
            <w:rStyle w:val="afd"/>
            <w:rFonts w:ascii="Times New Roman" w:eastAsia="黑体" w:hAnsi="Times New Roman" w:cs="Times New Roman"/>
            <w:noProof/>
          </w:rPr>
          <w:t>课程管理</w:t>
        </w:r>
        <w:r>
          <w:rPr>
            <w:noProof/>
            <w:webHidden/>
          </w:rPr>
          <w:tab/>
        </w:r>
        <w:r>
          <w:rPr>
            <w:noProof/>
            <w:webHidden/>
          </w:rPr>
          <w:fldChar w:fldCharType="begin"/>
        </w:r>
        <w:r>
          <w:rPr>
            <w:noProof/>
            <w:webHidden/>
          </w:rPr>
          <w:instrText xml:space="preserve"> PAGEREF _Toc12462171 \h </w:instrText>
        </w:r>
        <w:r>
          <w:rPr>
            <w:noProof/>
            <w:webHidden/>
          </w:rPr>
        </w:r>
        <w:r>
          <w:rPr>
            <w:noProof/>
            <w:webHidden/>
          </w:rPr>
          <w:fldChar w:fldCharType="separate"/>
        </w:r>
        <w:r>
          <w:rPr>
            <w:noProof/>
            <w:webHidden/>
          </w:rPr>
          <w:t>17</w:t>
        </w:r>
        <w:r>
          <w:rPr>
            <w:noProof/>
            <w:webHidden/>
          </w:rPr>
          <w:fldChar w:fldCharType="end"/>
        </w:r>
      </w:hyperlink>
    </w:p>
    <w:p w:rsidR="00735B10" w:rsidRDefault="00735B10">
      <w:pPr>
        <w:pStyle w:val="43"/>
        <w:tabs>
          <w:tab w:val="right" w:leader="dot" w:pos="8296"/>
        </w:tabs>
        <w:ind w:left="1320"/>
        <w:rPr>
          <w:noProof/>
          <w:kern w:val="2"/>
        </w:rPr>
      </w:pPr>
      <w:hyperlink w:anchor="_Toc12462172" w:history="1">
        <w:r w:rsidRPr="0039594A">
          <w:rPr>
            <w:rStyle w:val="afd"/>
            <w:rFonts w:ascii="Times New Roman" w:eastAsia="黑体" w:hAnsi="Times New Roman" w:cs="Times New Roman"/>
            <w:noProof/>
          </w:rPr>
          <w:t>4.2.7.1</w:t>
        </w:r>
        <w:r w:rsidRPr="0039594A">
          <w:rPr>
            <w:rStyle w:val="afd"/>
            <w:rFonts w:ascii="Times New Roman" w:eastAsia="黑体" w:hAnsi="Times New Roman" w:cs="Times New Roman"/>
            <w:noProof/>
          </w:rPr>
          <w:t>添加课程</w:t>
        </w:r>
        <w:r>
          <w:rPr>
            <w:noProof/>
            <w:webHidden/>
          </w:rPr>
          <w:tab/>
        </w:r>
        <w:r>
          <w:rPr>
            <w:noProof/>
            <w:webHidden/>
          </w:rPr>
          <w:fldChar w:fldCharType="begin"/>
        </w:r>
        <w:r>
          <w:rPr>
            <w:noProof/>
            <w:webHidden/>
          </w:rPr>
          <w:instrText xml:space="preserve"> PAGEREF _Toc12462172 \h </w:instrText>
        </w:r>
        <w:r>
          <w:rPr>
            <w:noProof/>
            <w:webHidden/>
          </w:rPr>
        </w:r>
        <w:r>
          <w:rPr>
            <w:noProof/>
            <w:webHidden/>
          </w:rPr>
          <w:fldChar w:fldCharType="separate"/>
        </w:r>
        <w:r>
          <w:rPr>
            <w:noProof/>
            <w:webHidden/>
          </w:rPr>
          <w:t>17</w:t>
        </w:r>
        <w:r>
          <w:rPr>
            <w:noProof/>
            <w:webHidden/>
          </w:rPr>
          <w:fldChar w:fldCharType="end"/>
        </w:r>
      </w:hyperlink>
    </w:p>
    <w:p w:rsidR="00735B10" w:rsidRDefault="00735B10">
      <w:pPr>
        <w:pStyle w:val="43"/>
        <w:tabs>
          <w:tab w:val="right" w:leader="dot" w:pos="8296"/>
        </w:tabs>
        <w:ind w:left="1320"/>
        <w:rPr>
          <w:noProof/>
          <w:kern w:val="2"/>
        </w:rPr>
      </w:pPr>
      <w:hyperlink w:anchor="_Toc12462173" w:history="1">
        <w:r w:rsidRPr="0039594A">
          <w:rPr>
            <w:rStyle w:val="afd"/>
            <w:rFonts w:ascii="Times New Roman" w:eastAsia="黑体" w:hAnsi="Times New Roman" w:cs="Times New Roman"/>
            <w:noProof/>
          </w:rPr>
          <w:t>4.2.7.2</w:t>
        </w:r>
        <w:r w:rsidRPr="0039594A">
          <w:rPr>
            <w:rStyle w:val="afd"/>
            <w:rFonts w:ascii="Times New Roman" w:eastAsia="黑体" w:hAnsi="Times New Roman" w:cs="Times New Roman"/>
            <w:noProof/>
          </w:rPr>
          <w:t>删除课程</w:t>
        </w:r>
        <w:r>
          <w:rPr>
            <w:noProof/>
            <w:webHidden/>
          </w:rPr>
          <w:tab/>
        </w:r>
        <w:r>
          <w:rPr>
            <w:noProof/>
            <w:webHidden/>
          </w:rPr>
          <w:fldChar w:fldCharType="begin"/>
        </w:r>
        <w:r>
          <w:rPr>
            <w:noProof/>
            <w:webHidden/>
          </w:rPr>
          <w:instrText xml:space="preserve"> PAGEREF _Toc12462173 \h </w:instrText>
        </w:r>
        <w:r>
          <w:rPr>
            <w:noProof/>
            <w:webHidden/>
          </w:rPr>
        </w:r>
        <w:r>
          <w:rPr>
            <w:noProof/>
            <w:webHidden/>
          </w:rPr>
          <w:fldChar w:fldCharType="separate"/>
        </w:r>
        <w:r>
          <w:rPr>
            <w:noProof/>
            <w:webHidden/>
          </w:rPr>
          <w:t>17</w:t>
        </w:r>
        <w:r>
          <w:rPr>
            <w:noProof/>
            <w:webHidden/>
          </w:rPr>
          <w:fldChar w:fldCharType="end"/>
        </w:r>
      </w:hyperlink>
    </w:p>
    <w:p w:rsidR="00735B10" w:rsidRDefault="00735B10">
      <w:pPr>
        <w:pStyle w:val="43"/>
        <w:tabs>
          <w:tab w:val="right" w:leader="dot" w:pos="8296"/>
        </w:tabs>
        <w:ind w:left="1320"/>
        <w:rPr>
          <w:noProof/>
          <w:kern w:val="2"/>
        </w:rPr>
      </w:pPr>
      <w:hyperlink w:anchor="_Toc12462174" w:history="1">
        <w:r w:rsidRPr="0039594A">
          <w:rPr>
            <w:rStyle w:val="afd"/>
            <w:rFonts w:ascii="Times New Roman" w:eastAsia="黑体" w:hAnsi="Times New Roman" w:cs="Times New Roman"/>
            <w:noProof/>
          </w:rPr>
          <w:t>4.2.7.3</w:t>
        </w:r>
        <w:r w:rsidRPr="0039594A">
          <w:rPr>
            <w:rStyle w:val="afd"/>
            <w:rFonts w:ascii="Times New Roman" w:eastAsia="黑体" w:hAnsi="Times New Roman" w:cs="Times New Roman"/>
            <w:noProof/>
          </w:rPr>
          <w:t>查询课程</w:t>
        </w:r>
        <w:r>
          <w:rPr>
            <w:noProof/>
            <w:webHidden/>
          </w:rPr>
          <w:tab/>
        </w:r>
        <w:r>
          <w:rPr>
            <w:noProof/>
            <w:webHidden/>
          </w:rPr>
          <w:fldChar w:fldCharType="begin"/>
        </w:r>
        <w:r>
          <w:rPr>
            <w:noProof/>
            <w:webHidden/>
          </w:rPr>
          <w:instrText xml:space="preserve"> PAGEREF _Toc12462174 \h </w:instrText>
        </w:r>
        <w:r>
          <w:rPr>
            <w:noProof/>
            <w:webHidden/>
          </w:rPr>
        </w:r>
        <w:r>
          <w:rPr>
            <w:noProof/>
            <w:webHidden/>
          </w:rPr>
          <w:fldChar w:fldCharType="separate"/>
        </w:r>
        <w:r>
          <w:rPr>
            <w:noProof/>
            <w:webHidden/>
          </w:rPr>
          <w:t>18</w:t>
        </w:r>
        <w:r>
          <w:rPr>
            <w:noProof/>
            <w:webHidden/>
          </w:rPr>
          <w:fldChar w:fldCharType="end"/>
        </w:r>
      </w:hyperlink>
    </w:p>
    <w:p w:rsidR="00735B10" w:rsidRDefault="00735B10">
      <w:pPr>
        <w:pStyle w:val="43"/>
        <w:tabs>
          <w:tab w:val="right" w:leader="dot" w:pos="8296"/>
        </w:tabs>
        <w:ind w:left="1320"/>
        <w:rPr>
          <w:noProof/>
          <w:kern w:val="2"/>
        </w:rPr>
      </w:pPr>
      <w:hyperlink w:anchor="_Toc12462175" w:history="1">
        <w:r w:rsidRPr="0039594A">
          <w:rPr>
            <w:rStyle w:val="afd"/>
            <w:rFonts w:ascii="Times New Roman" w:eastAsia="黑体" w:hAnsi="Times New Roman" w:cs="Times New Roman"/>
            <w:noProof/>
          </w:rPr>
          <w:t>4.2.7.4</w:t>
        </w:r>
        <w:r w:rsidRPr="0039594A">
          <w:rPr>
            <w:rStyle w:val="afd"/>
            <w:rFonts w:ascii="Times New Roman" w:eastAsia="黑体" w:hAnsi="Times New Roman" w:cs="Times New Roman"/>
            <w:noProof/>
          </w:rPr>
          <w:t>修改课程</w:t>
        </w:r>
        <w:r>
          <w:rPr>
            <w:noProof/>
            <w:webHidden/>
          </w:rPr>
          <w:tab/>
        </w:r>
        <w:r>
          <w:rPr>
            <w:noProof/>
            <w:webHidden/>
          </w:rPr>
          <w:fldChar w:fldCharType="begin"/>
        </w:r>
        <w:r>
          <w:rPr>
            <w:noProof/>
            <w:webHidden/>
          </w:rPr>
          <w:instrText xml:space="preserve"> PAGEREF _Toc12462175 \h </w:instrText>
        </w:r>
        <w:r>
          <w:rPr>
            <w:noProof/>
            <w:webHidden/>
          </w:rPr>
        </w:r>
        <w:r>
          <w:rPr>
            <w:noProof/>
            <w:webHidden/>
          </w:rPr>
          <w:fldChar w:fldCharType="separate"/>
        </w:r>
        <w:r>
          <w:rPr>
            <w:noProof/>
            <w:webHidden/>
          </w:rPr>
          <w:t>18</w:t>
        </w:r>
        <w:r>
          <w:rPr>
            <w:noProof/>
            <w:webHidden/>
          </w:rPr>
          <w:fldChar w:fldCharType="end"/>
        </w:r>
      </w:hyperlink>
    </w:p>
    <w:p w:rsidR="00735B10" w:rsidRDefault="00735B10">
      <w:pPr>
        <w:pStyle w:val="12"/>
        <w:rPr>
          <w:noProof/>
          <w:kern w:val="2"/>
          <w:sz w:val="21"/>
        </w:rPr>
      </w:pPr>
      <w:hyperlink w:anchor="_Toc12462176" w:history="1">
        <w:r w:rsidRPr="0039594A">
          <w:rPr>
            <w:rStyle w:val="afd"/>
            <w:rFonts w:ascii="Times New Roman" w:eastAsia="黑体" w:hAnsi="Times New Roman" w:cs="Times New Roman"/>
            <w:noProof/>
          </w:rPr>
          <w:t>5</w:t>
        </w:r>
        <w:r w:rsidRPr="0039594A">
          <w:rPr>
            <w:rStyle w:val="afd"/>
            <w:rFonts w:ascii="Times New Roman" w:eastAsia="黑体" w:hAnsi="Times New Roman" w:cs="Times New Roman"/>
            <w:noProof/>
          </w:rPr>
          <w:t>．数据库设计</w:t>
        </w:r>
        <w:r>
          <w:rPr>
            <w:noProof/>
            <w:webHidden/>
          </w:rPr>
          <w:tab/>
        </w:r>
        <w:r>
          <w:rPr>
            <w:noProof/>
            <w:webHidden/>
          </w:rPr>
          <w:fldChar w:fldCharType="begin"/>
        </w:r>
        <w:r>
          <w:rPr>
            <w:noProof/>
            <w:webHidden/>
          </w:rPr>
          <w:instrText xml:space="preserve"> PAGEREF _Toc12462176 \h </w:instrText>
        </w:r>
        <w:r>
          <w:rPr>
            <w:noProof/>
            <w:webHidden/>
          </w:rPr>
        </w:r>
        <w:r>
          <w:rPr>
            <w:noProof/>
            <w:webHidden/>
          </w:rPr>
          <w:fldChar w:fldCharType="separate"/>
        </w:r>
        <w:r>
          <w:rPr>
            <w:noProof/>
            <w:webHidden/>
          </w:rPr>
          <w:t>18</w:t>
        </w:r>
        <w:r>
          <w:rPr>
            <w:noProof/>
            <w:webHidden/>
          </w:rPr>
          <w:fldChar w:fldCharType="end"/>
        </w:r>
      </w:hyperlink>
    </w:p>
    <w:p w:rsidR="00735B10" w:rsidRDefault="00735B10">
      <w:pPr>
        <w:pStyle w:val="25"/>
        <w:tabs>
          <w:tab w:val="right" w:leader="dot" w:pos="8296"/>
        </w:tabs>
        <w:ind w:left="440"/>
        <w:rPr>
          <w:noProof/>
          <w:kern w:val="2"/>
          <w:sz w:val="21"/>
        </w:rPr>
      </w:pPr>
      <w:hyperlink w:anchor="_Toc12462177" w:history="1">
        <w:r w:rsidRPr="0039594A">
          <w:rPr>
            <w:rStyle w:val="afd"/>
            <w:rFonts w:ascii="Times New Roman" w:eastAsia="黑体" w:hAnsi="Times New Roman" w:cs="Times New Roman"/>
            <w:noProof/>
          </w:rPr>
          <w:t xml:space="preserve">5.1 </w:t>
        </w:r>
        <w:r w:rsidRPr="0039594A">
          <w:rPr>
            <w:rStyle w:val="afd"/>
            <w:rFonts w:ascii="Times New Roman" w:eastAsia="黑体" w:hAnsi="Times New Roman" w:cs="Times New Roman"/>
            <w:noProof/>
          </w:rPr>
          <w:t>数据库选择</w:t>
        </w:r>
        <w:r>
          <w:rPr>
            <w:noProof/>
            <w:webHidden/>
          </w:rPr>
          <w:tab/>
        </w:r>
        <w:r>
          <w:rPr>
            <w:noProof/>
            <w:webHidden/>
          </w:rPr>
          <w:fldChar w:fldCharType="begin"/>
        </w:r>
        <w:r>
          <w:rPr>
            <w:noProof/>
            <w:webHidden/>
          </w:rPr>
          <w:instrText xml:space="preserve"> PAGEREF _Toc12462177 \h </w:instrText>
        </w:r>
        <w:r>
          <w:rPr>
            <w:noProof/>
            <w:webHidden/>
          </w:rPr>
        </w:r>
        <w:r>
          <w:rPr>
            <w:noProof/>
            <w:webHidden/>
          </w:rPr>
          <w:fldChar w:fldCharType="separate"/>
        </w:r>
        <w:r>
          <w:rPr>
            <w:noProof/>
            <w:webHidden/>
          </w:rPr>
          <w:t>18</w:t>
        </w:r>
        <w:r>
          <w:rPr>
            <w:noProof/>
            <w:webHidden/>
          </w:rPr>
          <w:fldChar w:fldCharType="end"/>
        </w:r>
      </w:hyperlink>
    </w:p>
    <w:p w:rsidR="00735B10" w:rsidRDefault="00735B10">
      <w:pPr>
        <w:pStyle w:val="25"/>
        <w:tabs>
          <w:tab w:val="right" w:leader="dot" w:pos="8296"/>
        </w:tabs>
        <w:ind w:left="440"/>
        <w:rPr>
          <w:noProof/>
          <w:kern w:val="2"/>
          <w:sz w:val="21"/>
        </w:rPr>
      </w:pPr>
      <w:hyperlink w:anchor="_Toc12462178" w:history="1">
        <w:r w:rsidRPr="0039594A">
          <w:rPr>
            <w:rStyle w:val="afd"/>
            <w:rFonts w:ascii="Times New Roman" w:eastAsia="黑体" w:hAnsi="Times New Roman" w:cs="Times New Roman"/>
            <w:noProof/>
          </w:rPr>
          <w:t xml:space="preserve">5.2 </w:t>
        </w:r>
        <w:r w:rsidRPr="0039594A">
          <w:rPr>
            <w:rStyle w:val="afd"/>
            <w:rFonts w:ascii="Times New Roman" w:eastAsia="黑体" w:hAnsi="Times New Roman" w:cs="Times New Roman"/>
            <w:noProof/>
          </w:rPr>
          <w:t>数据库逻辑结构</w:t>
        </w:r>
        <w:r>
          <w:rPr>
            <w:noProof/>
            <w:webHidden/>
          </w:rPr>
          <w:tab/>
        </w:r>
        <w:r>
          <w:rPr>
            <w:noProof/>
            <w:webHidden/>
          </w:rPr>
          <w:fldChar w:fldCharType="begin"/>
        </w:r>
        <w:r>
          <w:rPr>
            <w:noProof/>
            <w:webHidden/>
          </w:rPr>
          <w:instrText xml:space="preserve"> PAGEREF _Toc12462178 \h </w:instrText>
        </w:r>
        <w:r>
          <w:rPr>
            <w:noProof/>
            <w:webHidden/>
          </w:rPr>
        </w:r>
        <w:r>
          <w:rPr>
            <w:noProof/>
            <w:webHidden/>
          </w:rPr>
          <w:fldChar w:fldCharType="separate"/>
        </w:r>
        <w:r>
          <w:rPr>
            <w:noProof/>
            <w:webHidden/>
          </w:rPr>
          <w:t>18</w:t>
        </w:r>
        <w:r>
          <w:rPr>
            <w:noProof/>
            <w:webHidden/>
          </w:rPr>
          <w:fldChar w:fldCharType="end"/>
        </w:r>
      </w:hyperlink>
    </w:p>
    <w:p w:rsidR="00735B10" w:rsidRDefault="00735B10">
      <w:pPr>
        <w:pStyle w:val="25"/>
        <w:tabs>
          <w:tab w:val="right" w:leader="dot" w:pos="8296"/>
        </w:tabs>
        <w:ind w:left="440"/>
        <w:rPr>
          <w:noProof/>
          <w:kern w:val="2"/>
          <w:sz w:val="21"/>
        </w:rPr>
      </w:pPr>
      <w:hyperlink w:anchor="_Toc12462179" w:history="1">
        <w:r w:rsidRPr="0039594A">
          <w:rPr>
            <w:rStyle w:val="afd"/>
            <w:rFonts w:ascii="Times New Roman" w:eastAsia="黑体" w:hAnsi="Times New Roman" w:cs="Times New Roman"/>
            <w:noProof/>
          </w:rPr>
          <w:t xml:space="preserve">5.3 </w:t>
        </w:r>
        <w:r w:rsidRPr="0039594A">
          <w:rPr>
            <w:rStyle w:val="afd"/>
            <w:rFonts w:ascii="Times New Roman" w:eastAsia="黑体" w:hAnsi="Times New Roman" w:cs="Times New Roman"/>
            <w:noProof/>
          </w:rPr>
          <w:t>物理结构设计</w:t>
        </w:r>
        <w:r>
          <w:rPr>
            <w:noProof/>
            <w:webHidden/>
          </w:rPr>
          <w:tab/>
        </w:r>
        <w:r>
          <w:rPr>
            <w:noProof/>
            <w:webHidden/>
          </w:rPr>
          <w:fldChar w:fldCharType="begin"/>
        </w:r>
        <w:r>
          <w:rPr>
            <w:noProof/>
            <w:webHidden/>
          </w:rPr>
          <w:instrText xml:space="preserve"> PAGEREF _Toc12462179 \h </w:instrText>
        </w:r>
        <w:r>
          <w:rPr>
            <w:noProof/>
            <w:webHidden/>
          </w:rPr>
        </w:r>
        <w:r>
          <w:rPr>
            <w:noProof/>
            <w:webHidden/>
          </w:rPr>
          <w:fldChar w:fldCharType="separate"/>
        </w:r>
        <w:r>
          <w:rPr>
            <w:noProof/>
            <w:webHidden/>
          </w:rPr>
          <w:t>19</w:t>
        </w:r>
        <w:r>
          <w:rPr>
            <w:noProof/>
            <w:webHidden/>
          </w:rPr>
          <w:fldChar w:fldCharType="end"/>
        </w:r>
      </w:hyperlink>
    </w:p>
    <w:p w:rsidR="00735B10" w:rsidRDefault="00735B10">
      <w:pPr>
        <w:pStyle w:val="37"/>
        <w:tabs>
          <w:tab w:val="right" w:leader="dot" w:pos="8296"/>
        </w:tabs>
        <w:ind w:left="880"/>
        <w:rPr>
          <w:noProof/>
          <w:kern w:val="2"/>
          <w:sz w:val="21"/>
        </w:rPr>
      </w:pPr>
      <w:hyperlink w:anchor="_Toc12462180" w:history="1">
        <w:r w:rsidRPr="0039594A">
          <w:rPr>
            <w:rStyle w:val="afd"/>
            <w:rFonts w:ascii="Times New Roman" w:eastAsia="黑体" w:hAnsi="Times New Roman" w:cs="Times New Roman"/>
            <w:noProof/>
          </w:rPr>
          <w:t xml:space="preserve">5.3.1 </w:t>
        </w:r>
        <w:r w:rsidRPr="0039594A">
          <w:rPr>
            <w:rStyle w:val="afd"/>
            <w:rFonts w:ascii="Times New Roman" w:eastAsia="黑体" w:hAnsi="Times New Roman" w:cs="Times New Roman"/>
            <w:noProof/>
          </w:rPr>
          <w:t>表</w:t>
        </w:r>
        <w:r w:rsidRPr="0039594A">
          <w:rPr>
            <w:rStyle w:val="afd"/>
            <w:rFonts w:ascii="Times New Roman" w:eastAsia="黑体" w:hAnsi="Times New Roman" w:cs="Times New Roman"/>
            <w:noProof/>
          </w:rPr>
          <w:t>1</w:t>
        </w:r>
        <w:r w:rsidRPr="0039594A">
          <w:rPr>
            <w:rStyle w:val="afd"/>
            <w:rFonts w:ascii="Times New Roman" w:eastAsia="黑体" w:hAnsi="Times New Roman" w:cs="Times New Roman"/>
            <w:noProof/>
          </w:rPr>
          <w:t>：</w:t>
        </w:r>
        <w:r w:rsidRPr="0039594A">
          <w:rPr>
            <w:rStyle w:val="afd"/>
            <w:rFonts w:ascii="Times New Roman" w:eastAsia="黑体" w:hAnsi="Times New Roman" w:cs="Times New Roman"/>
            <w:noProof/>
          </w:rPr>
          <w:t>sys_user</w:t>
        </w:r>
        <w:r w:rsidRPr="0039594A">
          <w:rPr>
            <w:rStyle w:val="afd"/>
            <w:rFonts w:ascii="Times New Roman" w:eastAsia="黑体" w:hAnsi="Times New Roman" w:cs="Times New Roman"/>
            <w:noProof/>
          </w:rPr>
          <w:t>表</w:t>
        </w:r>
        <w:r>
          <w:rPr>
            <w:noProof/>
            <w:webHidden/>
          </w:rPr>
          <w:tab/>
        </w:r>
        <w:r>
          <w:rPr>
            <w:noProof/>
            <w:webHidden/>
          </w:rPr>
          <w:fldChar w:fldCharType="begin"/>
        </w:r>
        <w:r>
          <w:rPr>
            <w:noProof/>
            <w:webHidden/>
          </w:rPr>
          <w:instrText xml:space="preserve"> PAGEREF _Toc12462180 \h </w:instrText>
        </w:r>
        <w:r>
          <w:rPr>
            <w:noProof/>
            <w:webHidden/>
          </w:rPr>
        </w:r>
        <w:r>
          <w:rPr>
            <w:noProof/>
            <w:webHidden/>
          </w:rPr>
          <w:fldChar w:fldCharType="separate"/>
        </w:r>
        <w:r>
          <w:rPr>
            <w:noProof/>
            <w:webHidden/>
          </w:rPr>
          <w:t>20</w:t>
        </w:r>
        <w:r>
          <w:rPr>
            <w:noProof/>
            <w:webHidden/>
          </w:rPr>
          <w:fldChar w:fldCharType="end"/>
        </w:r>
      </w:hyperlink>
    </w:p>
    <w:p w:rsidR="00735B10" w:rsidRDefault="00735B10">
      <w:pPr>
        <w:pStyle w:val="37"/>
        <w:tabs>
          <w:tab w:val="right" w:leader="dot" w:pos="8296"/>
        </w:tabs>
        <w:ind w:left="880"/>
        <w:rPr>
          <w:noProof/>
          <w:kern w:val="2"/>
          <w:sz w:val="21"/>
        </w:rPr>
      </w:pPr>
      <w:hyperlink w:anchor="_Toc12462181" w:history="1">
        <w:r w:rsidRPr="0039594A">
          <w:rPr>
            <w:rStyle w:val="afd"/>
            <w:rFonts w:ascii="Times New Roman" w:eastAsia="黑体" w:hAnsi="Times New Roman" w:cs="Times New Roman"/>
            <w:noProof/>
          </w:rPr>
          <w:t xml:space="preserve">5.3.2 </w:t>
        </w:r>
        <w:r w:rsidRPr="0039594A">
          <w:rPr>
            <w:rStyle w:val="afd"/>
            <w:rFonts w:ascii="Times New Roman" w:eastAsia="黑体" w:hAnsi="Times New Roman" w:cs="Times New Roman"/>
            <w:noProof/>
          </w:rPr>
          <w:t>表</w:t>
        </w:r>
        <w:r w:rsidRPr="0039594A">
          <w:rPr>
            <w:rStyle w:val="afd"/>
            <w:rFonts w:ascii="Times New Roman" w:eastAsia="黑体" w:hAnsi="Times New Roman" w:cs="Times New Roman"/>
            <w:noProof/>
          </w:rPr>
          <w:t>2</w:t>
        </w:r>
        <w:r w:rsidRPr="0039594A">
          <w:rPr>
            <w:rStyle w:val="afd"/>
            <w:rFonts w:ascii="Times New Roman" w:eastAsia="黑体" w:hAnsi="Times New Roman" w:cs="Times New Roman"/>
            <w:noProof/>
          </w:rPr>
          <w:t>：</w:t>
        </w:r>
        <w:r w:rsidRPr="0039594A">
          <w:rPr>
            <w:rStyle w:val="afd"/>
            <w:rFonts w:ascii="Times New Roman" w:eastAsia="黑体" w:hAnsi="Times New Roman" w:cs="Times New Roman"/>
            <w:noProof/>
          </w:rPr>
          <w:t>student</w:t>
        </w:r>
        <w:r w:rsidRPr="0039594A">
          <w:rPr>
            <w:rStyle w:val="afd"/>
            <w:rFonts w:ascii="Times New Roman" w:eastAsia="黑体" w:hAnsi="Times New Roman" w:cs="Times New Roman"/>
            <w:noProof/>
          </w:rPr>
          <w:t>表</w:t>
        </w:r>
        <w:r>
          <w:rPr>
            <w:noProof/>
            <w:webHidden/>
          </w:rPr>
          <w:tab/>
        </w:r>
        <w:r>
          <w:rPr>
            <w:noProof/>
            <w:webHidden/>
          </w:rPr>
          <w:fldChar w:fldCharType="begin"/>
        </w:r>
        <w:r>
          <w:rPr>
            <w:noProof/>
            <w:webHidden/>
          </w:rPr>
          <w:instrText xml:space="preserve"> PAGEREF _Toc12462181 \h </w:instrText>
        </w:r>
        <w:r>
          <w:rPr>
            <w:noProof/>
            <w:webHidden/>
          </w:rPr>
        </w:r>
        <w:r>
          <w:rPr>
            <w:noProof/>
            <w:webHidden/>
          </w:rPr>
          <w:fldChar w:fldCharType="separate"/>
        </w:r>
        <w:r>
          <w:rPr>
            <w:noProof/>
            <w:webHidden/>
          </w:rPr>
          <w:t>21</w:t>
        </w:r>
        <w:r>
          <w:rPr>
            <w:noProof/>
            <w:webHidden/>
          </w:rPr>
          <w:fldChar w:fldCharType="end"/>
        </w:r>
      </w:hyperlink>
    </w:p>
    <w:p w:rsidR="00735B10" w:rsidRDefault="00735B10">
      <w:pPr>
        <w:pStyle w:val="37"/>
        <w:tabs>
          <w:tab w:val="right" w:leader="dot" w:pos="8296"/>
        </w:tabs>
        <w:ind w:left="880"/>
        <w:rPr>
          <w:noProof/>
          <w:kern w:val="2"/>
          <w:sz w:val="21"/>
        </w:rPr>
      </w:pPr>
      <w:hyperlink w:anchor="_Toc12462182" w:history="1">
        <w:r w:rsidRPr="0039594A">
          <w:rPr>
            <w:rStyle w:val="afd"/>
            <w:rFonts w:ascii="Times New Roman" w:eastAsia="黑体" w:hAnsi="Times New Roman" w:cs="Times New Roman"/>
            <w:noProof/>
          </w:rPr>
          <w:t xml:space="preserve">5.3.3 </w:t>
        </w:r>
        <w:r w:rsidRPr="0039594A">
          <w:rPr>
            <w:rStyle w:val="afd"/>
            <w:rFonts w:ascii="Times New Roman" w:eastAsia="黑体" w:hAnsi="Times New Roman" w:cs="Times New Roman"/>
            <w:noProof/>
          </w:rPr>
          <w:t>表</w:t>
        </w:r>
        <w:r w:rsidRPr="0039594A">
          <w:rPr>
            <w:rStyle w:val="afd"/>
            <w:rFonts w:ascii="Times New Roman" w:eastAsia="黑体" w:hAnsi="Times New Roman" w:cs="Times New Roman"/>
            <w:noProof/>
          </w:rPr>
          <w:t>3</w:t>
        </w:r>
        <w:r w:rsidRPr="0039594A">
          <w:rPr>
            <w:rStyle w:val="afd"/>
            <w:rFonts w:ascii="Times New Roman" w:eastAsia="黑体" w:hAnsi="Times New Roman" w:cs="Times New Roman"/>
            <w:noProof/>
          </w:rPr>
          <w:t>：</w:t>
        </w:r>
        <w:r w:rsidRPr="0039594A">
          <w:rPr>
            <w:rStyle w:val="afd"/>
            <w:rFonts w:ascii="Times New Roman" w:eastAsia="黑体" w:hAnsi="Times New Roman" w:cs="Times New Roman"/>
            <w:noProof/>
          </w:rPr>
          <w:t>teacher</w:t>
        </w:r>
        <w:r w:rsidRPr="0039594A">
          <w:rPr>
            <w:rStyle w:val="afd"/>
            <w:rFonts w:ascii="Times New Roman" w:eastAsia="黑体" w:hAnsi="Times New Roman" w:cs="Times New Roman"/>
            <w:noProof/>
          </w:rPr>
          <w:t>表</w:t>
        </w:r>
        <w:r>
          <w:rPr>
            <w:noProof/>
            <w:webHidden/>
          </w:rPr>
          <w:tab/>
        </w:r>
        <w:r>
          <w:rPr>
            <w:noProof/>
            <w:webHidden/>
          </w:rPr>
          <w:fldChar w:fldCharType="begin"/>
        </w:r>
        <w:r>
          <w:rPr>
            <w:noProof/>
            <w:webHidden/>
          </w:rPr>
          <w:instrText xml:space="preserve"> PAGEREF _Toc12462182 \h </w:instrText>
        </w:r>
        <w:r>
          <w:rPr>
            <w:noProof/>
            <w:webHidden/>
          </w:rPr>
        </w:r>
        <w:r>
          <w:rPr>
            <w:noProof/>
            <w:webHidden/>
          </w:rPr>
          <w:fldChar w:fldCharType="separate"/>
        </w:r>
        <w:r>
          <w:rPr>
            <w:noProof/>
            <w:webHidden/>
          </w:rPr>
          <w:t>21</w:t>
        </w:r>
        <w:r>
          <w:rPr>
            <w:noProof/>
            <w:webHidden/>
          </w:rPr>
          <w:fldChar w:fldCharType="end"/>
        </w:r>
      </w:hyperlink>
    </w:p>
    <w:p w:rsidR="00735B10" w:rsidRDefault="00735B10">
      <w:pPr>
        <w:pStyle w:val="37"/>
        <w:tabs>
          <w:tab w:val="right" w:leader="dot" w:pos="8296"/>
        </w:tabs>
        <w:ind w:left="880"/>
        <w:rPr>
          <w:noProof/>
          <w:kern w:val="2"/>
          <w:sz w:val="21"/>
        </w:rPr>
      </w:pPr>
      <w:hyperlink w:anchor="_Toc12462183" w:history="1">
        <w:r w:rsidRPr="0039594A">
          <w:rPr>
            <w:rStyle w:val="afd"/>
            <w:rFonts w:ascii="Times New Roman" w:eastAsia="黑体" w:hAnsi="Times New Roman" w:cs="Times New Roman"/>
            <w:noProof/>
          </w:rPr>
          <w:t xml:space="preserve">5.3.4 </w:t>
        </w:r>
        <w:r w:rsidRPr="0039594A">
          <w:rPr>
            <w:rStyle w:val="afd"/>
            <w:rFonts w:ascii="Times New Roman" w:eastAsia="黑体" w:hAnsi="Times New Roman" w:cs="Times New Roman"/>
            <w:noProof/>
          </w:rPr>
          <w:t>表</w:t>
        </w:r>
        <w:r w:rsidRPr="0039594A">
          <w:rPr>
            <w:rStyle w:val="afd"/>
            <w:rFonts w:ascii="Times New Roman" w:eastAsia="黑体" w:hAnsi="Times New Roman" w:cs="Times New Roman"/>
            <w:noProof/>
          </w:rPr>
          <w:t>4</w:t>
        </w:r>
        <w:r w:rsidRPr="0039594A">
          <w:rPr>
            <w:rStyle w:val="afd"/>
            <w:rFonts w:ascii="Times New Roman" w:eastAsia="黑体" w:hAnsi="Times New Roman" w:cs="Times New Roman"/>
            <w:noProof/>
          </w:rPr>
          <w:t>：</w:t>
        </w:r>
        <w:r w:rsidRPr="0039594A">
          <w:rPr>
            <w:rStyle w:val="afd"/>
            <w:rFonts w:ascii="Times New Roman" w:eastAsia="黑体" w:hAnsi="Times New Roman" w:cs="Times New Roman"/>
            <w:noProof/>
          </w:rPr>
          <w:t>course</w:t>
        </w:r>
        <w:r w:rsidRPr="0039594A">
          <w:rPr>
            <w:rStyle w:val="afd"/>
            <w:rFonts w:ascii="Times New Roman" w:eastAsia="黑体" w:hAnsi="Times New Roman" w:cs="Times New Roman"/>
            <w:noProof/>
          </w:rPr>
          <w:t>表</w:t>
        </w:r>
        <w:r>
          <w:rPr>
            <w:noProof/>
            <w:webHidden/>
          </w:rPr>
          <w:tab/>
        </w:r>
        <w:r>
          <w:rPr>
            <w:noProof/>
            <w:webHidden/>
          </w:rPr>
          <w:fldChar w:fldCharType="begin"/>
        </w:r>
        <w:r>
          <w:rPr>
            <w:noProof/>
            <w:webHidden/>
          </w:rPr>
          <w:instrText xml:space="preserve"> PAGEREF _Toc12462183 \h </w:instrText>
        </w:r>
        <w:r>
          <w:rPr>
            <w:noProof/>
            <w:webHidden/>
          </w:rPr>
        </w:r>
        <w:r>
          <w:rPr>
            <w:noProof/>
            <w:webHidden/>
          </w:rPr>
          <w:fldChar w:fldCharType="separate"/>
        </w:r>
        <w:r>
          <w:rPr>
            <w:noProof/>
            <w:webHidden/>
          </w:rPr>
          <w:t>21</w:t>
        </w:r>
        <w:r>
          <w:rPr>
            <w:noProof/>
            <w:webHidden/>
          </w:rPr>
          <w:fldChar w:fldCharType="end"/>
        </w:r>
      </w:hyperlink>
    </w:p>
    <w:p w:rsidR="00735B10" w:rsidRDefault="00735B10">
      <w:pPr>
        <w:pStyle w:val="37"/>
        <w:tabs>
          <w:tab w:val="right" w:leader="dot" w:pos="8296"/>
        </w:tabs>
        <w:ind w:left="880"/>
        <w:rPr>
          <w:noProof/>
          <w:kern w:val="2"/>
          <w:sz w:val="21"/>
        </w:rPr>
      </w:pPr>
      <w:hyperlink w:anchor="_Toc12462184" w:history="1">
        <w:r w:rsidRPr="0039594A">
          <w:rPr>
            <w:rStyle w:val="afd"/>
            <w:rFonts w:ascii="Times New Roman" w:eastAsia="黑体" w:hAnsi="Times New Roman" w:cs="Times New Roman"/>
            <w:noProof/>
          </w:rPr>
          <w:t xml:space="preserve">5.3.5 </w:t>
        </w:r>
        <w:r w:rsidRPr="0039594A">
          <w:rPr>
            <w:rStyle w:val="afd"/>
            <w:rFonts w:ascii="Times New Roman" w:eastAsia="黑体" w:hAnsi="Times New Roman" w:cs="Times New Roman"/>
            <w:noProof/>
          </w:rPr>
          <w:t>表</w:t>
        </w:r>
        <w:r w:rsidRPr="0039594A">
          <w:rPr>
            <w:rStyle w:val="afd"/>
            <w:rFonts w:ascii="Times New Roman" w:eastAsia="黑体" w:hAnsi="Times New Roman" w:cs="Times New Roman"/>
            <w:noProof/>
          </w:rPr>
          <w:t>5</w:t>
        </w:r>
        <w:r w:rsidRPr="0039594A">
          <w:rPr>
            <w:rStyle w:val="afd"/>
            <w:rFonts w:ascii="Times New Roman" w:eastAsia="黑体" w:hAnsi="Times New Roman" w:cs="Times New Roman"/>
            <w:noProof/>
          </w:rPr>
          <w:t>：</w:t>
        </w:r>
        <w:r w:rsidRPr="0039594A">
          <w:rPr>
            <w:rStyle w:val="afd"/>
            <w:rFonts w:ascii="Times New Roman" w:eastAsia="黑体" w:hAnsi="Times New Roman" w:cs="Times New Roman"/>
            <w:noProof/>
          </w:rPr>
          <w:t xml:space="preserve"> teach_schedule</w:t>
        </w:r>
        <w:r w:rsidRPr="0039594A">
          <w:rPr>
            <w:rStyle w:val="afd"/>
            <w:rFonts w:ascii="Times New Roman" w:eastAsia="黑体" w:hAnsi="Times New Roman" w:cs="Times New Roman"/>
            <w:noProof/>
          </w:rPr>
          <w:t>表</w:t>
        </w:r>
        <w:r>
          <w:rPr>
            <w:noProof/>
            <w:webHidden/>
          </w:rPr>
          <w:tab/>
        </w:r>
        <w:r>
          <w:rPr>
            <w:noProof/>
            <w:webHidden/>
          </w:rPr>
          <w:fldChar w:fldCharType="begin"/>
        </w:r>
        <w:r>
          <w:rPr>
            <w:noProof/>
            <w:webHidden/>
          </w:rPr>
          <w:instrText xml:space="preserve"> PAGEREF _Toc12462184 \h </w:instrText>
        </w:r>
        <w:r>
          <w:rPr>
            <w:noProof/>
            <w:webHidden/>
          </w:rPr>
        </w:r>
        <w:r>
          <w:rPr>
            <w:noProof/>
            <w:webHidden/>
          </w:rPr>
          <w:fldChar w:fldCharType="separate"/>
        </w:r>
        <w:r>
          <w:rPr>
            <w:noProof/>
            <w:webHidden/>
          </w:rPr>
          <w:t>22</w:t>
        </w:r>
        <w:r>
          <w:rPr>
            <w:noProof/>
            <w:webHidden/>
          </w:rPr>
          <w:fldChar w:fldCharType="end"/>
        </w:r>
      </w:hyperlink>
    </w:p>
    <w:p w:rsidR="00735B10" w:rsidRDefault="00735B10">
      <w:pPr>
        <w:pStyle w:val="37"/>
        <w:tabs>
          <w:tab w:val="right" w:leader="dot" w:pos="8296"/>
        </w:tabs>
        <w:ind w:left="880"/>
        <w:rPr>
          <w:noProof/>
          <w:kern w:val="2"/>
          <w:sz w:val="21"/>
        </w:rPr>
      </w:pPr>
      <w:hyperlink w:anchor="_Toc12462185" w:history="1">
        <w:r w:rsidRPr="0039594A">
          <w:rPr>
            <w:rStyle w:val="afd"/>
            <w:rFonts w:ascii="Times New Roman" w:eastAsia="黑体" w:hAnsi="Times New Roman" w:cs="Times New Roman"/>
            <w:noProof/>
          </w:rPr>
          <w:t xml:space="preserve">5.3.6 </w:t>
        </w:r>
        <w:r w:rsidRPr="0039594A">
          <w:rPr>
            <w:rStyle w:val="afd"/>
            <w:rFonts w:ascii="Times New Roman" w:eastAsia="黑体" w:hAnsi="Times New Roman" w:cs="Times New Roman"/>
            <w:noProof/>
          </w:rPr>
          <w:t>表</w:t>
        </w:r>
        <w:r w:rsidRPr="0039594A">
          <w:rPr>
            <w:rStyle w:val="afd"/>
            <w:rFonts w:ascii="Times New Roman" w:eastAsia="黑体" w:hAnsi="Times New Roman" w:cs="Times New Roman"/>
            <w:noProof/>
          </w:rPr>
          <w:t>6</w:t>
        </w:r>
        <w:r w:rsidRPr="0039594A">
          <w:rPr>
            <w:rStyle w:val="afd"/>
            <w:rFonts w:ascii="Times New Roman" w:eastAsia="黑体" w:hAnsi="Times New Roman" w:cs="Times New Roman"/>
            <w:noProof/>
          </w:rPr>
          <w:t>：</w:t>
        </w:r>
        <w:r w:rsidRPr="0039594A">
          <w:rPr>
            <w:rStyle w:val="afd"/>
            <w:rFonts w:ascii="Times New Roman" w:eastAsia="黑体" w:hAnsi="Times New Roman" w:cs="Times New Roman"/>
            <w:noProof/>
          </w:rPr>
          <w:t xml:space="preserve"> question</w:t>
        </w:r>
        <w:r w:rsidRPr="0039594A">
          <w:rPr>
            <w:rStyle w:val="afd"/>
            <w:rFonts w:ascii="Times New Roman" w:eastAsia="黑体" w:hAnsi="Times New Roman" w:cs="Times New Roman"/>
            <w:noProof/>
          </w:rPr>
          <w:t>表</w:t>
        </w:r>
        <w:r>
          <w:rPr>
            <w:noProof/>
            <w:webHidden/>
          </w:rPr>
          <w:tab/>
        </w:r>
        <w:r>
          <w:rPr>
            <w:noProof/>
            <w:webHidden/>
          </w:rPr>
          <w:fldChar w:fldCharType="begin"/>
        </w:r>
        <w:r>
          <w:rPr>
            <w:noProof/>
            <w:webHidden/>
          </w:rPr>
          <w:instrText xml:space="preserve"> PAGEREF _Toc12462185 \h </w:instrText>
        </w:r>
        <w:r>
          <w:rPr>
            <w:noProof/>
            <w:webHidden/>
          </w:rPr>
        </w:r>
        <w:r>
          <w:rPr>
            <w:noProof/>
            <w:webHidden/>
          </w:rPr>
          <w:fldChar w:fldCharType="separate"/>
        </w:r>
        <w:r>
          <w:rPr>
            <w:noProof/>
            <w:webHidden/>
          </w:rPr>
          <w:t>22</w:t>
        </w:r>
        <w:r>
          <w:rPr>
            <w:noProof/>
            <w:webHidden/>
          </w:rPr>
          <w:fldChar w:fldCharType="end"/>
        </w:r>
      </w:hyperlink>
    </w:p>
    <w:p w:rsidR="00735B10" w:rsidRDefault="00735B10">
      <w:pPr>
        <w:pStyle w:val="37"/>
        <w:tabs>
          <w:tab w:val="right" w:leader="dot" w:pos="8296"/>
        </w:tabs>
        <w:ind w:left="880"/>
        <w:rPr>
          <w:noProof/>
          <w:kern w:val="2"/>
          <w:sz w:val="21"/>
        </w:rPr>
      </w:pPr>
      <w:hyperlink w:anchor="_Toc12462186" w:history="1">
        <w:r w:rsidRPr="0039594A">
          <w:rPr>
            <w:rStyle w:val="afd"/>
            <w:rFonts w:ascii="Times New Roman" w:eastAsia="黑体" w:hAnsi="Times New Roman" w:cs="Times New Roman"/>
            <w:noProof/>
          </w:rPr>
          <w:t xml:space="preserve">5.3.7 </w:t>
        </w:r>
        <w:r w:rsidRPr="0039594A">
          <w:rPr>
            <w:rStyle w:val="afd"/>
            <w:rFonts w:ascii="Times New Roman" w:eastAsia="黑体" w:hAnsi="Times New Roman" w:cs="Times New Roman"/>
            <w:noProof/>
          </w:rPr>
          <w:t>表</w:t>
        </w:r>
        <w:r w:rsidRPr="0039594A">
          <w:rPr>
            <w:rStyle w:val="afd"/>
            <w:rFonts w:ascii="Times New Roman" w:eastAsia="黑体" w:hAnsi="Times New Roman" w:cs="Times New Roman"/>
            <w:noProof/>
          </w:rPr>
          <w:t>7</w:t>
        </w:r>
        <w:r w:rsidRPr="0039594A">
          <w:rPr>
            <w:rStyle w:val="afd"/>
            <w:rFonts w:ascii="Times New Roman" w:eastAsia="黑体" w:hAnsi="Times New Roman" w:cs="Times New Roman"/>
            <w:noProof/>
          </w:rPr>
          <w:t>：</w:t>
        </w:r>
        <w:r w:rsidRPr="0039594A">
          <w:rPr>
            <w:rStyle w:val="afd"/>
            <w:rFonts w:ascii="Times New Roman" w:eastAsia="黑体" w:hAnsi="Times New Roman" w:cs="Times New Roman"/>
            <w:noProof/>
          </w:rPr>
          <w:t xml:space="preserve"> options</w:t>
        </w:r>
        <w:r w:rsidRPr="0039594A">
          <w:rPr>
            <w:rStyle w:val="afd"/>
            <w:rFonts w:ascii="Times New Roman" w:eastAsia="黑体" w:hAnsi="Times New Roman" w:cs="Times New Roman"/>
            <w:noProof/>
          </w:rPr>
          <w:t>表</w:t>
        </w:r>
        <w:r>
          <w:rPr>
            <w:noProof/>
            <w:webHidden/>
          </w:rPr>
          <w:tab/>
        </w:r>
        <w:r>
          <w:rPr>
            <w:noProof/>
            <w:webHidden/>
          </w:rPr>
          <w:fldChar w:fldCharType="begin"/>
        </w:r>
        <w:r>
          <w:rPr>
            <w:noProof/>
            <w:webHidden/>
          </w:rPr>
          <w:instrText xml:space="preserve"> PAGEREF _Toc12462186 \h </w:instrText>
        </w:r>
        <w:r>
          <w:rPr>
            <w:noProof/>
            <w:webHidden/>
          </w:rPr>
        </w:r>
        <w:r>
          <w:rPr>
            <w:noProof/>
            <w:webHidden/>
          </w:rPr>
          <w:fldChar w:fldCharType="separate"/>
        </w:r>
        <w:r>
          <w:rPr>
            <w:noProof/>
            <w:webHidden/>
          </w:rPr>
          <w:t>22</w:t>
        </w:r>
        <w:r>
          <w:rPr>
            <w:noProof/>
            <w:webHidden/>
          </w:rPr>
          <w:fldChar w:fldCharType="end"/>
        </w:r>
      </w:hyperlink>
    </w:p>
    <w:p w:rsidR="00735B10" w:rsidRDefault="00735B10">
      <w:pPr>
        <w:pStyle w:val="37"/>
        <w:tabs>
          <w:tab w:val="right" w:leader="dot" w:pos="8296"/>
        </w:tabs>
        <w:ind w:left="880"/>
        <w:rPr>
          <w:noProof/>
          <w:kern w:val="2"/>
          <w:sz w:val="21"/>
        </w:rPr>
      </w:pPr>
      <w:hyperlink w:anchor="_Toc12462187" w:history="1">
        <w:r w:rsidRPr="0039594A">
          <w:rPr>
            <w:rStyle w:val="afd"/>
            <w:rFonts w:ascii="Times New Roman" w:eastAsia="黑体" w:hAnsi="Times New Roman" w:cs="Times New Roman"/>
            <w:noProof/>
          </w:rPr>
          <w:t xml:space="preserve">5.3.8 </w:t>
        </w:r>
        <w:r w:rsidRPr="0039594A">
          <w:rPr>
            <w:rStyle w:val="afd"/>
            <w:rFonts w:ascii="Times New Roman" w:eastAsia="黑体" w:hAnsi="Times New Roman" w:cs="Times New Roman"/>
            <w:noProof/>
          </w:rPr>
          <w:t>表</w:t>
        </w:r>
        <w:r w:rsidRPr="0039594A">
          <w:rPr>
            <w:rStyle w:val="afd"/>
            <w:rFonts w:ascii="Times New Roman" w:eastAsia="黑体" w:hAnsi="Times New Roman" w:cs="Times New Roman"/>
            <w:noProof/>
          </w:rPr>
          <w:t>8</w:t>
        </w:r>
        <w:r w:rsidRPr="0039594A">
          <w:rPr>
            <w:rStyle w:val="afd"/>
            <w:rFonts w:ascii="Times New Roman" w:eastAsia="黑体" w:hAnsi="Times New Roman" w:cs="Times New Roman"/>
            <w:noProof/>
          </w:rPr>
          <w:t>：</w:t>
        </w:r>
        <w:r w:rsidRPr="0039594A">
          <w:rPr>
            <w:rStyle w:val="afd"/>
            <w:rFonts w:ascii="Times New Roman" w:eastAsia="黑体" w:hAnsi="Times New Roman" w:cs="Times New Roman"/>
            <w:noProof/>
          </w:rPr>
          <w:t xml:space="preserve"> exam_question</w:t>
        </w:r>
        <w:r w:rsidRPr="0039594A">
          <w:rPr>
            <w:rStyle w:val="afd"/>
            <w:rFonts w:ascii="Times New Roman" w:eastAsia="黑体" w:hAnsi="Times New Roman" w:cs="Times New Roman"/>
            <w:noProof/>
          </w:rPr>
          <w:t>表</w:t>
        </w:r>
        <w:r>
          <w:rPr>
            <w:noProof/>
            <w:webHidden/>
          </w:rPr>
          <w:tab/>
        </w:r>
        <w:r>
          <w:rPr>
            <w:noProof/>
            <w:webHidden/>
          </w:rPr>
          <w:fldChar w:fldCharType="begin"/>
        </w:r>
        <w:r>
          <w:rPr>
            <w:noProof/>
            <w:webHidden/>
          </w:rPr>
          <w:instrText xml:space="preserve"> PAGEREF _Toc12462187 \h </w:instrText>
        </w:r>
        <w:r>
          <w:rPr>
            <w:noProof/>
            <w:webHidden/>
          </w:rPr>
        </w:r>
        <w:r>
          <w:rPr>
            <w:noProof/>
            <w:webHidden/>
          </w:rPr>
          <w:fldChar w:fldCharType="separate"/>
        </w:r>
        <w:r>
          <w:rPr>
            <w:noProof/>
            <w:webHidden/>
          </w:rPr>
          <w:t>23</w:t>
        </w:r>
        <w:r>
          <w:rPr>
            <w:noProof/>
            <w:webHidden/>
          </w:rPr>
          <w:fldChar w:fldCharType="end"/>
        </w:r>
      </w:hyperlink>
    </w:p>
    <w:p w:rsidR="00735B10" w:rsidRDefault="00735B10">
      <w:pPr>
        <w:pStyle w:val="37"/>
        <w:tabs>
          <w:tab w:val="right" w:leader="dot" w:pos="8296"/>
        </w:tabs>
        <w:ind w:left="880"/>
        <w:rPr>
          <w:noProof/>
          <w:kern w:val="2"/>
          <w:sz w:val="21"/>
        </w:rPr>
      </w:pPr>
      <w:hyperlink w:anchor="_Toc12462188" w:history="1">
        <w:r w:rsidRPr="0039594A">
          <w:rPr>
            <w:rStyle w:val="afd"/>
            <w:rFonts w:ascii="Times New Roman" w:eastAsia="黑体" w:hAnsi="Times New Roman" w:cs="Times New Roman"/>
            <w:noProof/>
          </w:rPr>
          <w:t xml:space="preserve">5.3.9 </w:t>
        </w:r>
        <w:r w:rsidRPr="0039594A">
          <w:rPr>
            <w:rStyle w:val="afd"/>
            <w:rFonts w:ascii="Times New Roman" w:eastAsia="黑体" w:hAnsi="Times New Roman" w:cs="Times New Roman"/>
            <w:noProof/>
          </w:rPr>
          <w:t>表</w:t>
        </w:r>
        <w:r w:rsidRPr="0039594A">
          <w:rPr>
            <w:rStyle w:val="afd"/>
            <w:rFonts w:ascii="Times New Roman" w:eastAsia="黑体" w:hAnsi="Times New Roman" w:cs="Times New Roman"/>
            <w:noProof/>
          </w:rPr>
          <w:t>9</w:t>
        </w:r>
        <w:r w:rsidRPr="0039594A">
          <w:rPr>
            <w:rStyle w:val="afd"/>
            <w:rFonts w:ascii="Times New Roman" w:eastAsia="黑体" w:hAnsi="Times New Roman" w:cs="Times New Roman"/>
            <w:noProof/>
          </w:rPr>
          <w:t>：</w:t>
        </w:r>
        <w:r w:rsidRPr="0039594A">
          <w:rPr>
            <w:rStyle w:val="afd"/>
            <w:rFonts w:ascii="Times New Roman" w:eastAsia="黑体" w:hAnsi="Times New Roman" w:cs="Times New Roman"/>
            <w:noProof/>
          </w:rPr>
          <w:t xml:space="preserve"> exam</w:t>
        </w:r>
        <w:r w:rsidRPr="0039594A">
          <w:rPr>
            <w:rStyle w:val="afd"/>
            <w:rFonts w:ascii="Times New Roman" w:eastAsia="黑体" w:hAnsi="Times New Roman" w:cs="Times New Roman"/>
            <w:noProof/>
          </w:rPr>
          <w:t>表</w:t>
        </w:r>
        <w:r>
          <w:rPr>
            <w:noProof/>
            <w:webHidden/>
          </w:rPr>
          <w:tab/>
        </w:r>
        <w:r>
          <w:rPr>
            <w:noProof/>
            <w:webHidden/>
          </w:rPr>
          <w:fldChar w:fldCharType="begin"/>
        </w:r>
        <w:r>
          <w:rPr>
            <w:noProof/>
            <w:webHidden/>
          </w:rPr>
          <w:instrText xml:space="preserve"> PAGEREF _Toc12462188 \h </w:instrText>
        </w:r>
        <w:r>
          <w:rPr>
            <w:noProof/>
            <w:webHidden/>
          </w:rPr>
        </w:r>
        <w:r>
          <w:rPr>
            <w:noProof/>
            <w:webHidden/>
          </w:rPr>
          <w:fldChar w:fldCharType="separate"/>
        </w:r>
        <w:r>
          <w:rPr>
            <w:noProof/>
            <w:webHidden/>
          </w:rPr>
          <w:t>23</w:t>
        </w:r>
        <w:r>
          <w:rPr>
            <w:noProof/>
            <w:webHidden/>
          </w:rPr>
          <w:fldChar w:fldCharType="end"/>
        </w:r>
      </w:hyperlink>
    </w:p>
    <w:p w:rsidR="00735B10" w:rsidRDefault="00735B10">
      <w:pPr>
        <w:pStyle w:val="37"/>
        <w:tabs>
          <w:tab w:val="right" w:leader="dot" w:pos="8296"/>
        </w:tabs>
        <w:ind w:left="880"/>
        <w:rPr>
          <w:noProof/>
          <w:kern w:val="2"/>
          <w:sz w:val="21"/>
        </w:rPr>
      </w:pPr>
      <w:hyperlink w:anchor="_Toc12462189" w:history="1">
        <w:r w:rsidRPr="0039594A">
          <w:rPr>
            <w:rStyle w:val="afd"/>
            <w:rFonts w:ascii="Times New Roman" w:eastAsia="黑体" w:hAnsi="Times New Roman" w:cs="Times New Roman"/>
            <w:noProof/>
          </w:rPr>
          <w:t xml:space="preserve">5.3.10 </w:t>
        </w:r>
        <w:r w:rsidRPr="0039594A">
          <w:rPr>
            <w:rStyle w:val="afd"/>
            <w:rFonts w:ascii="Times New Roman" w:eastAsia="黑体" w:hAnsi="Times New Roman" w:cs="Times New Roman"/>
            <w:noProof/>
          </w:rPr>
          <w:t>表</w:t>
        </w:r>
        <w:r w:rsidRPr="0039594A">
          <w:rPr>
            <w:rStyle w:val="afd"/>
            <w:rFonts w:ascii="Times New Roman" w:eastAsia="黑体" w:hAnsi="Times New Roman" w:cs="Times New Roman"/>
            <w:noProof/>
          </w:rPr>
          <w:t>10</w:t>
        </w:r>
        <w:r w:rsidRPr="0039594A">
          <w:rPr>
            <w:rStyle w:val="afd"/>
            <w:rFonts w:ascii="Times New Roman" w:eastAsia="黑体" w:hAnsi="Times New Roman" w:cs="Times New Roman"/>
            <w:noProof/>
          </w:rPr>
          <w:t>：</w:t>
        </w:r>
        <w:r w:rsidRPr="0039594A">
          <w:rPr>
            <w:rStyle w:val="afd"/>
            <w:rFonts w:ascii="Times New Roman" w:eastAsia="黑体" w:hAnsi="Times New Roman" w:cs="Times New Roman"/>
            <w:noProof/>
          </w:rPr>
          <w:t xml:space="preserve"> exam_candidate</w:t>
        </w:r>
        <w:r w:rsidRPr="0039594A">
          <w:rPr>
            <w:rStyle w:val="afd"/>
            <w:rFonts w:ascii="Times New Roman" w:eastAsia="黑体" w:hAnsi="Times New Roman" w:cs="Times New Roman"/>
            <w:noProof/>
          </w:rPr>
          <w:t>表</w:t>
        </w:r>
        <w:r>
          <w:rPr>
            <w:noProof/>
            <w:webHidden/>
          </w:rPr>
          <w:tab/>
        </w:r>
        <w:r>
          <w:rPr>
            <w:noProof/>
            <w:webHidden/>
          </w:rPr>
          <w:fldChar w:fldCharType="begin"/>
        </w:r>
        <w:r>
          <w:rPr>
            <w:noProof/>
            <w:webHidden/>
          </w:rPr>
          <w:instrText xml:space="preserve"> PAGEREF _Toc12462189 \h </w:instrText>
        </w:r>
        <w:r>
          <w:rPr>
            <w:noProof/>
            <w:webHidden/>
          </w:rPr>
        </w:r>
        <w:r>
          <w:rPr>
            <w:noProof/>
            <w:webHidden/>
          </w:rPr>
          <w:fldChar w:fldCharType="separate"/>
        </w:r>
        <w:r>
          <w:rPr>
            <w:noProof/>
            <w:webHidden/>
          </w:rPr>
          <w:t>24</w:t>
        </w:r>
        <w:r>
          <w:rPr>
            <w:noProof/>
            <w:webHidden/>
          </w:rPr>
          <w:fldChar w:fldCharType="end"/>
        </w:r>
      </w:hyperlink>
    </w:p>
    <w:p w:rsidR="00735B10" w:rsidRDefault="00735B10">
      <w:pPr>
        <w:pStyle w:val="37"/>
        <w:tabs>
          <w:tab w:val="right" w:leader="dot" w:pos="8296"/>
        </w:tabs>
        <w:ind w:left="880"/>
        <w:rPr>
          <w:noProof/>
          <w:kern w:val="2"/>
          <w:sz w:val="21"/>
        </w:rPr>
      </w:pPr>
      <w:hyperlink w:anchor="_Toc12462190" w:history="1">
        <w:r w:rsidRPr="0039594A">
          <w:rPr>
            <w:rStyle w:val="afd"/>
            <w:rFonts w:ascii="Times New Roman" w:eastAsia="黑体" w:hAnsi="Times New Roman" w:cs="Times New Roman"/>
            <w:noProof/>
          </w:rPr>
          <w:t xml:space="preserve">5.3.11 </w:t>
        </w:r>
        <w:r w:rsidRPr="0039594A">
          <w:rPr>
            <w:rStyle w:val="afd"/>
            <w:rFonts w:ascii="Times New Roman" w:eastAsia="黑体" w:hAnsi="Times New Roman" w:cs="Times New Roman"/>
            <w:noProof/>
          </w:rPr>
          <w:t>表</w:t>
        </w:r>
        <w:r w:rsidRPr="0039594A">
          <w:rPr>
            <w:rStyle w:val="afd"/>
            <w:rFonts w:ascii="Times New Roman" w:eastAsia="黑体" w:hAnsi="Times New Roman" w:cs="Times New Roman"/>
            <w:noProof/>
          </w:rPr>
          <w:t>11</w:t>
        </w:r>
        <w:r w:rsidRPr="0039594A">
          <w:rPr>
            <w:rStyle w:val="afd"/>
            <w:rFonts w:ascii="Times New Roman" w:eastAsia="黑体" w:hAnsi="Times New Roman" w:cs="Times New Roman"/>
            <w:noProof/>
          </w:rPr>
          <w:t>：</w:t>
        </w:r>
        <w:r w:rsidRPr="0039594A">
          <w:rPr>
            <w:rStyle w:val="afd"/>
            <w:rFonts w:ascii="Times New Roman" w:eastAsia="黑体" w:hAnsi="Times New Roman" w:cs="Times New Roman"/>
            <w:noProof/>
          </w:rPr>
          <w:t xml:space="preserve"> exam_record</w:t>
        </w:r>
        <w:r w:rsidRPr="0039594A">
          <w:rPr>
            <w:rStyle w:val="afd"/>
            <w:rFonts w:ascii="Times New Roman" w:eastAsia="黑体" w:hAnsi="Times New Roman" w:cs="Times New Roman"/>
            <w:noProof/>
          </w:rPr>
          <w:t>表</w:t>
        </w:r>
        <w:r>
          <w:rPr>
            <w:noProof/>
            <w:webHidden/>
          </w:rPr>
          <w:tab/>
        </w:r>
        <w:r>
          <w:rPr>
            <w:noProof/>
            <w:webHidden/>
          </w:rPr>
          <w:fldChar w:fldCharType="begin"/>
        </w:r>
        <w:r>
          <w:rPr>
            <w:noProof/>
            <w:webHidden/>
          </w:rPr>
          <w:instrText xml:space="preserve"> PAGEREF _Toc12462190 \h </w:instrText>
        </w:r>
        <w:r>
          <w:rPr>
            <w:noProof/>
            <w:webHidden/>
          </w:rPr>
        </w:r>
        <w:r>
          <w:rPr>
            <w:noProof/>
            <w:webHidden/>
          </w:rPr>
          <w:fldChar w:fldCharType="separate"/>
        </w:r>
        <w:r>
          <w:rPr>
            <w:noProof/>
            <w:webHidden/>
          </w:rPr>
          <w:t>25</w:t>
        </w:r>
        <w:r>
          <w:rPr>
            <w:noProof/>
            <w:webHidden/>
          </w:rPr>
          <w:fldChar w:fldCharType="end"/>
        </w:r>
      </w:hyperlink>
    </w:p>
    <w:p w:rsidR="00735B10" w:rsidRDefault="00735B10">
      <w:pPr>
        <w:pStyle w:val="37"/>
        <w:tabs>
          <w:tab w:val="right" w:leader="dot" w:pos="8296"/>
        </w:tabs>
        <w:ind w:left="880"/>
        <w:rPr>
          <w:noProof/>
          <w:kern w:val="2"/>
          <w:sz w:val="21"/>
        </w:rPr>
      </w:pPr>
      <w:hyperlink w:anchor="_Toc12462191" w:history="1">
        <w:r w:rsidRPr="0039594A">
          <w:rPr>
            <w:rStyle w:val="afd"/>
            <w:rFonts w:ascii="Times New Roman" w:eastAsia="黑体" w:hAnsi="Times New Roman" w:cs="Times New Roman"/>
            <w:noProof/>
          </w:rPr>
          <w:t xml:space="preserve">5.3.12 </w:t>
        </w:r>
        <w:r w:rsidRPr="0039594A">
          <w:rPr>
            <w:rStyle w:val="afd"/>
            <w:rFonts w:ascii="Times New Roman" w:eastAsia="黑体" w:hAnsi="Times New Roman" w:cs="Times New Roman"/>
            <w:noProof/>
          </w:rPr>
          <w:t>表</w:t>
        </w:r>
        <w:r w:rsidRPr="0039594A">
          <w:rPr>
            <w:rStyle w:val="afd"/>
            <w:rFonts w:ascii="Times New Roman" w:eastAsia="黑体" w:hAnsi="Times New Roman" w:cs="Times New Roman"/>
            <w:noProof/>
          </w:rPr>
          <w:t>12</w:t>
        </w:r>
        <w:r w:rsidRPr="0039594A">
          <w:rPr>
            <w:rStyle w:val="afd"/>
            <w:rFonts w:ascii="Times New Roman" w:eastAsia="黑体" w:hAnsi="Times New Roman" w:cs="Times New Roman"/>
            <w:noProof/>
          </w:rPr>
          <w:t>：</w:t>
        </w:r>
        <w:r w:rsidRPr="0039594A">
          <w:rPr>
            <w:rStyle w:val="afd"/>
            <w:rFonts w:ascii="Times New Roman" w:eastAsia="黑体" w:hAnsi="Times New Roman" w:cs="Times New Roman"/>
            <w:noProof/>
          </w:rPr>
          <w:t xml:space="preserve"> academy_info</w:t>
        </w:r>
        <w:r w:rsidRPr="0039594A">
          <w:rPr>
            <w:rStyle w:val="afd"/>
            <w:rFonts w:ascii="Times New Roman" w:eastAsia="黑体" w:hAnsi="Times New Roman" w:cs="Times New Roman"/>
            <w:noProof/>
          </w:rPr>
          <w:t>表</w:t>
        </w:r>
        <w:r>
          <w:rPr>
            <w:noProof/>
            <w:webHidden/>
          </w:rPr>
          <w:tab/>
        </w:r>
        <w:r>
          <w:rPr>
            <w:noProof/>
            <w:webHidden/>
          </w:rPr>
          <w:fldChar w:fldCharType="begin"/>
        </w:r>
        <w:r>
          <w:rPr>
            <w:noProof/>
            <w:webHidden/>
          </w:rPr>
          <w:instrText xml:space="preserve"> PAGEREF _Toc12462191 \h </w:instrText>
        </w:r>
        <w:r>
          <w:rPr>
            <w:noProof/>
            <w:webHidden/>
          </w:rPr>
        </w:r>
        <w:r>
          <w:rPr>
            <w:noProof/>
            <w:webHidden/>
          </w:rPr>
          <w:fldChar w:fldCharType="separate"/>
        </w:r>
        <w:r>
          <w:rPr>
            <w:noProof/>
            <w:webHidden/>
          </w:rPr>
          <w:t>25</w:t>
        </w:r>
        <w:r>
          <w:rPr>
            <w:noProof/>
            <w:webHidden/>
          </w:rPr>
          <w:fldChar w:fldCharType="end"/>
        </w:r>
      </w:hyperlink>
    </w:p>
    <w:p w:rsidR="00735B10" w:rsidRDefault="00735B10">
      <w:pPr>
        <w:pStyle w:val="37"/>
        <w:tabs>
          <w:tab w:val="right" w:leader="dot" w:pos="8296"/>
        </w:tabs>
        <w:ind w:left="880"/>
        <w:rPr>
          <w:noProof/>
          <w:kern w:val="2"/>
          <w:sz w:val="21"/>
        </w:rPr>
      </w:pPr>
      <w:hyperlink w:anchor="_Toc12462192" w:history="1">
        <w:r w:rsidRPr="0039594A">
          <w:rPr>
            <w:rStyle w:val="afd"/>
            <w:rFonts w:ascii="Times New Roman" w:eastAsia="黑体" w:hAnsi="Times New Roman" w:cs="Times New Roman"/>
            <w:noProof/>
          </w:rPr>
          <w:t xml:space="preserve">5.3.13 </w:t>
        </w:r>
        <w:r w:rsidRPr="0039594A">
          <w:rPr>
            <w:rStyle w:val="afd"/>
            <w:rFonts w:ascii="Times New Roman" w:eastAsia="黑体" w:hAnsi="Times New Roman" w:cs="Times New Roman"/>
            <w:noProof/>
          </w:rPr>
          <w:t>表</w:t>
        </w:r>
        <w:r w:rsidRPr="0039594A">
          <w:rPr>
            <w:rStyle w:val="afd"/>
            <w:rFonts w:ascii="Times New Roman" w:eastAsia="黑体" w:hAnsi="Times New Roman" w:cs="Times New Roman"/>
            <w:noProof/>
          </w:rPr>
          <w:t>13</w:t>
        </w:r>
        <w:r w:rsidRPr="0039594A">
          <w:rPr>
            <w:rStyle w:val="afd"/>
            <w:rFonts w:ascii="Times New Roman" w:eastAsia="黑体" w:hAnsi="Times New Roman" w:cs="Times New Roman"/>
            <w:noProof/>
          </w:rPr>
          <w:t>：</w:t>
        </w:r>
        <w:r w:rsidRPr="0039594A">
          <w:rPr>
            <w:rStyle w:val="afd"/>
            <w:rFonts w:ascii="Times New Roman" w:eastAsia="黑体" w:hAnsi="Times New Roman" w:cs="Times New Roman"/>
            <w:noProof/>
          </w:rPr>
          <w:t>major_info</w:t>
        </w:r>
        <w:r w:rsidRPr="0039594A">
          <w:rPr>
            <w:rStyle w:val="afd"/>
            <w:rFonts w:ascii="Times New Roman" w:eastAsia="黑体" w:hAnsi="Times New Roman" w:cs="Times New Roman"/>
            <w:noProof/>
          </w:rPr>
          <w:t>表</w:t>
        </w:r>
        <w:r>
          <w:rPr>
            <w:noProof/>
            <w:webHidden/>
          </w:rPr>
          <w:tab/>
        </w:r>
        <w:r>
          <w:rPr>
            <w:noProof/>
            <w:webHidden/>
          </w:rPr>
          <w:fldChar w:fldCharType="begin"/>
        </w:r>
        <w:r>
          <w:rPr>
            <w:noProof/>
            <w:webHidden/>
          </w:rPr>
          <w:instrText xml:space="preserve"> PAGEREF _Toc12462192 \h </w:instrText>
        </w:r>
        <w:r>
          <w:rPr>
            <w:noProof/>
            <w:webHidden/>
          </w:rPr>
        </w:r>
        <w:r>
          <w:rPr>
            <w:noProof/>
            <w:webHidden/>
          </w:rPr>
          <w:fldChar w:fldCharType="separate"/>
        </w:r>
        <w:r>
          <w:rPr>
            <w:noProof/>
            <w:webHidden/>
          </w:rPr>
          <w:t>25</w:t>
        </w:r>
        <w:r>
          <w:rPr>
            <w:noProof/>
            <w:webHidden/>
          </w:rPr>
          <w:fldChar w:fldCharType="end"/>
        </w:r>
      </w:hyperlink>
    </w:p>
    <w:p w:rsidR="00735B10" w:rsidRDefault="00735B10">
      <w:pPr>
        <w:pStyle w:val="37"/>
        <w:tabs>
          <w:tab w:val="right" w:leader="dot" w:pos="8296"/>
        </w:tabs>
        <w:ind w:left="880"/>
        <w:rPr>
          <w:noProof/>
          <w:kern w:val="2"/>
          <w:sz w:val="21"/>
        </w:rPr>
      </w:pPr>
      <w:hyperlink w:anchor="_Toc12462193" w:history="1">
        <w:r w:rsidRPr="0039594A">
          <w:rPr>
            <w:rStyle w:val="afd"/>
            <w:rFonts w:ascii="Times New Roman" w:eastAsia="黑体" w:hAnsi="Times New Roman" w:cs="Times New Roman"/>
            <w:noProof/>
          </w:rPr>
          <w:t xml:space="preserve">5.3.14 </w:t>
        </w:r>
        <w:r w:rsidRPr="0039594A">
          <w:rPr>
            <w:rStyle w:val="afd"/>
            <w:rFonts w:ascii="Times New Roman" w:eastAsia="黑体" w:hAnsi="Times New Roman" w:cs="Times New Roman"/>
            <w:noProof/>
          </w:rPr>
          <w:t>表</w:t>
        </w:r>
        <w:r w:rsidRPr="0039594A">
          <w:rPr>
            <w:rStyle w:val="afd"/>
            <w:rFonts w:ascii="Times New Roman" w:eastAsia="黑体" w:hAnsi="Times New Roman" w:cs="Times New Roman"/>
            <w:noProof/>
          </w:rPr>
          <w:t>14</w:t>
        </w:r>
        <w:r w:rsidRPr="0039594A">
          <w:rPr>
            <w:rStyle w:val="afd"/>
            <w:rFonts w:ascii="Times New Roman" w:eastAsia="黑体" w:hAnsi="Times New Roman" w:cs="Times New Roman"/>
            <w:noProof/>
          </w:rPr>
          <w:t>：</w:t>
        </w:r>
        <w:r w:rsidRPr="0039594A">
          <w:rPr>
            <w:rStyle w:val="afd"/>
            <w:rFonts w:ascii="Times New Roman" w:eastAsia="黑体" w:hAnsi="Times New Roman" w:cs="Times New Roman"/>
            <w:noProof/>
          </w:rPr>
          <w:t xml:space="preserve"> classes</w:t>
        </w:r>
        <w:r w:rsidRPr="0039594A">
          <w:rPr>
            <w:rStyle w:val="afd"/>
            <w:rFonts w:ascii="Times New Roman" w:eastAsia="黑体" w:hAnsi="Times New Roman" w:cs="Times New Roman"/>
            <w:noProof/>
          </w:rPr>
          <w:t>表</w:t>
        </w:r>
        <w:r>
          <w:rPr>
            <w:noProof/>
            <w:webHidden/>
          </w:rPr>
          <w:tab/>
        </w:r>
        <w:r>
          <w:rPr>
            <w:noProof/>
            <w:webHidden/>
          </w:rPr>
          <w:fldChar w:fldCharType="begin"/>
        </w:r>
        <w:r>
          <w:rPr>
            <w:noProof/>
            <w:webHidden/>
          </w:rPr>
          <w:instrText xml:space="preserve"> PAGEREF _Toc12462193 \h </w:instrText>
        </w:r>
        <w:r>
          <w:rPr>
            <w:noProof/>
            <w:webHidden/>
          </w:rPr>
        </w:r>
        <w:r>
          <w:rPr>
            <w:noProof/>
            <w:webHidden/>
          </w:rPr>
          <w:fldChar w:fldCharType="separate"/>
        </w:r>
        <w:r>
          <w:rPr>
            <w:noProof/>
            <w:webHidden/>
          </w:rPr>
          <w:t>26</w:t>
        </w:r>
        <w:r>
          <w:rPr>
            <w:noProof/>
            <w:webHidden/>
          </w:rPr>
          <w:fldChar w:fldCharType="end"/>
        </w:r>
      </w:hyperlink>
    </w:p>
    <w:p w:rsidR="00735B10" w:rsidRDefault="00735B10">
      <w:pPr>
        <w:pStyle w:val="12"/>
        <w:rPr>
          <w:noProof/>
          <w:kern w:val="2"/>
          <w:sz w:val="21"/>
        </w:rPr>
      </w:pPr>
      <w:hyperlink w:anchor="_Toc12462194" w:history="1">
        <w:r w:rsidRPr="0039594A">
          <w:rPr>
            <w:rStyle w:val="afd"/>
            <w:rFonts w:ascii="Times New Roman" w:eastAsia="黑体" w:hAnsi="Times New Roman" w:cs="Times New Roman"/>
            <w:noProof/>
          </w:rPr>
          <w:t xml:space="preserve">6. </w:t>
        </w:r>
        <w:r w:rsidRPr="0039594A">
          <w:rPr>
            <w:rStyle w:val="afd"/>
            <w:rFonts w:ascii="Times New Roman" w:eastAsia="黑体" w:hAnsi="Times New Roman" w:cs="Times New Roman"/>
            <w:noProof/>
          </w:rPr>
          <w:t>界面设计</w:t>
        </w:r>
        <w:r>
          <w:rPr>
            <w:noProof/>
            <w:webHidden/>
          </w:rPr>
          <w:tab/>
        </w:r>
        <w:r>
          <w:rPr>
            <w:noProof/>
            <w:webHidden/>
          </w:rPr>
          <w:fldChar w:fldCharType="begin"/>
        </w:r>
        <w:r>
          <w:rPr>
            <w:noProof/>
            <w:webHidden/>
          </w:rPr>
          <w:instrText xml:space="preserve"> PAGEREF _Toc12462194 \h </w:instrText>
        </w:r>
        <w:r>
          <w:rPr>
            <w:noProof/>
            <w:webHidden/>
          </w:rPr>
        </w:r>
        <w:r>
          <w:rPr>
            <w:noProof/>
            <w:webHidden/>
          </w:rPr>
          <w:fldChar w:fldCharType="separate"/>
        </w:r>
        <w:r>
          <w:rPr>
            <w:noProof/>
            <w:webHidden/>
          </w:rPr>
          <w:t>26</w:t>
        </w:r>
        <w:r>
          <w:rPr>
            <w:noProof/>
            <w:webHidden/>
          </w:rPr>
          <w:fldChar w:fldCharType="end"/>
        </w:r>
      </w:hyperlink>
    </w:p>
    <w:p w:rsidR="00735B10" w:rsidRDefault="00735B10">
      <w:pPr>
        <w:pStyle w:val="25"/>
        <w:tabs>
          <w:tab w:val="right" w:leader="dot" w:pos="8296"/>
        </w:tabs>
        <w:ind w:left="440"/>
        <w:rPr>
          <w:noProof/>
          <w:kern w:val="2"/>
          <w:sz w:val="21"/>
        </w:rPr>
      </w:pPr>
      <w:hyperlink w:anchor="_Toc12462195" w:history="1">
        <w:r w:rsidRPr="0039594A">
          <w:rPr>
            <w:rStyle w:val="afd"/>
            <w:rFonts w:ascii="Times New Roman" w:eastAsia="黑体" w:hAnsi="Times New Roman" w:cs="Times New Roman"/>
            <w:noProof/>
          </w:rPr>
          <w:t xml:space="preserve">6.1 </w:t>
        </w:r>
        <w:r w:rsidRPr="0039594A">
          <w:rPr>
            <w:rStyle w:val="afd"/>
            <w:rFonts w:ascii="Times New Roman" w:eastAsia="黑体" w:hAnsi="Times New Roman" w:cs="Times New Roman"/>
            <w:noProof/>
          </w:rPr>
          <w:t>教师、管理员首页设计</w:t>
        </w:r>
        <w:r>
          <w:rPr>
            <w:noProof/>
            <w:webHidden/>
          </w:rPr>
          <w:tab/>
        </w:r>
        <w:r>
          <w:rPr>
            <w:noProof/>
            <w:webHidden/>
          </w:rPr>
          <w:fldChar w:fldCharType="begin"/>
        </w:r>
        <w:r>
          <w:rPr>
            <w:noProof/>
            <w:webHidden/>
          </w:rPr>
          <w:instrText xml:space="preserve"> PAGEREF _Toc12462195 \h </w:instrText>
        </w:r>
        <w:r>
          <w:rPr>
            <w:noProof/>
            <w:webHidden/>
          </w:rPr>
        </w:r>
        <w:r>
          <w:rPr>
            <w:noProof/>
            <w:webHidden/>
          </w:rPr>
          <w:fldChar w:fldCharType="separate"/>
        </w:r>
        <w:r>
          <w:rPr>
            <w:noProof/>
            <w:webHidden/>
          </w:rPr>
          <w:t>26</w:t>
        </w:r>
        <w:r>
          <w:rPr>
            <w:noProof/>
            <w:webHidden/>
          </w:rPr>
          <w:fldChar w:fldCharType="end"/>
        </w:r>
      </w:hyperlink>
    </w:p>
    <w:p w:rsidR="00735B10" w:rsidRDefault="00735B10">
      <w:pPr>
        <w:pStyle w:val="25"/>
        <w:tabs>
          <w:tab w:val="right" w:leader="dot" w:pos="8296"/>
        </w:tabs>
        <w:ind w:left="440"/>
        <w:rPr>
          <w:noProof/>
          <w:kern w:val="2"/>
          <w:sz w:val="21"/>
        </w:rPr>
      </w:pPr>
      <w:hyperlink w:anchor="_Toc12462196" w:history="1">
        <w:r w:rsidRPr="0039594A">
          <w:rPr>
            <w:rStyle w:val="afd"/>
            <w:rFonts w:ascii="Times New Roman" w:eastAsia="黑体" w:hAnsi="Times New Roman" w:cs="Times New Roman"/>
            <w:noProof/>
          </w:rPr>
          <w:t xml:space="preserve">6.2 </w:t>
        </w:r>
        <w:r w:rsidRPr="0039594A">
          <w:rPr>
            <w:rStyle w:val="afd"/>
            <w:rFonts w:ascii="Times New Roman" w:eastAsia="黑体" w:hAnsi="Times New Roman" w:cs="Times New Roman"/>
            <w:noProof/>
          </w:rPr>
          <w:t>学生首页设计</w:t>
        </w:r>
        <w:r>
          <w:rPr>
            <w:noProof/>
            <w:webHidden/>
          </w:rPr>
          <w:tab/>
        </w:r>
        <w:r>
          <w:rPr>
            <w:noProof/>
            <w:webHidden/>
          </w:rPr>
          <w:fldChar w:fldCharType="begin"/>
        </w:r>
        <w:r>
          <w:rPr>
            <w:noProof/>
            <w:webHidden/>
          </w:rPr>
          <w:instrText xml:space="preserve"> PAGEREF _Toc12462196 \h </w:instrText>
        </w:r>
        <w:r>
          <w:rPr>
            <w:noProof/>
            <w:webHidden/>
          </w:rPr>
        </w:r>
        <w:r>
          <w:rPr>
            <w:noProof/>
            <w:webHidden/>
          </w:rPr>
          <w:fldChar w:fldCharType="separate"/>
        </w:r>
        <w:r>
          <w:rPr>
            <w:noProof/>
            <w:webHidden/>
          </w:rPr>
          <w:t>27</w:t>
        </w:r>
        <w:r>
          <w:rPr>
            <w:noProof/>
            <w:webHidden/>
          </w:rPr>
          <w:fldChar w:fldCharType="end"/>
        </w:r>
      </w:hyperlink>
    </w:p>
    <w:p w:rsidR="00F639ED" w:rsidRDefault="00A5224D">
      <w:pPr>
        <w:spacing w:after="0" w:line="360" w:lineRule="auto"/>
        <w:rPr>
          <w:rFonts w:ascii="Times New Roman" w:hAnsi="Times New Roman" w:cs="Times New Roman"/>
          <w:b/>
          <w:sz w:val="24"/>
          <w:szCs w:val="24"/>
        </w:rPr>
        <w:sectPr w:rsidR="00F639ED">
          <w:headerReference w:type="default" r:id="rId14"/>
          <w:footerReference w:type="default" r:id="rId15"/>
          <w:pgSz w:w="11906" w:h="16838"/>
          <w:pgMar w:top="1440" w:right="1800" w:bottom="1440" w:left="1800" w:header="851" w:footer="992" w:gutter="0"/>
          <w:cols w:space="425"/>
          <w:docGrid w:type="lines" w:linePitch="312"/>
        </w:sectPr>
      </w:pPr>
      <w:r>
        <w:rPr>
          <w:rFonts w:ascii="Times New Roman" w:hAnsi="Times New Roman" w:cs="Times New Roman"/>
          <w:szCs w:val="24"/>
        </w:rPr>
        <w:fldChar w:fldCharType="end"/>
      </w:r>
      <w:bookmarkStart w:id="0" w:name="_GoBack"/>
      <w:bookmarkEnd w:id="0"/>
    </w:p>
    <w:p w:rsidR="00F639ED" w:rsidRDefault="00A5224D">
      <w:pPr>
        <w:pStyle w:val="10"/>
        <w:spacing w:after="240" w:line="360" w:lineRule="auto"/>
        <w:rPr>
          <w:rFonts w:ascii="Times New Roman" w:eastAsia="黑体" w:hAnsi="Times New Roman" w:cs="Times New Roman"/>
          <w:color w:val="auto"/>
          <w:sz w:val="44"/>
          <w:szCs w:val="44"/>
        </w:rPr>
      </w:pPr>
      <w:bookmarkStart w:id="1" w:name="_Toc12462117"/>
      <w:r>
        <w:rPr>
          <w:rFonts w:ascii="Times New Roman" w:eastAsia="黑体" w:hAnsi="Times New Roman" w:cs="Times New Roman"/>
          <w:color w:val="auto"/>
          <w:sz w:val="44"/>
          <w:szCs w:val="44"/>
        </w:rPr>
        <w:lastRenderedPageBreak/>
        <w:t>1</w:t>
      </w:r>
      <w:r>
        <w:rPr>
          <w:rFonts w:ascii="Times New Roman" w:eastAsia="黑体" w:hAnsi="Times New Roman" w:cs="Times New Roman"/>
          <w:color w:val="auto"/>
          <w:sz w:val="44"/>
          <w:szCs w:val="44"/>
        </w:rPr>
        <w:t>．导言</w:t>
      </w:r>
      <w:bookmarkEnd w:id="1"/>
    </w:p>
    <w:p w:rsidR="00F639ED" w:rsidRDefault="00A5224D">
      <w:pPr>
        <w:pStyle w:val="21"/>
        <w:spacing w:after="240" w:line="360" w:lineRule="auto"/>
        <w:rPr>
          <w:rFonts w:ascii="Times New Roman" w:eastAsia="黑体" w:hAnsi="Times New Roman" w:cs="Times New Roman"/>
          <w:color w:val="auto"/>
          <w:sz w:val="30"/>
          <w:szCs w:val="30"/>
        </w:rPr>
      </w:pPr>
      <w:bookmarkStart w:id="2" w:name="_Toc440343824"/>
      <w:bookmarkStart w:id="3" w:name="_Toc440351844"/>
      <w:bookmarkStart w:id="4" w:name="_Toc440348448"/>
      <w:bookmarkStart w:id="5" w:name="_Toc439486668"/>
      <w:bookmarkStart w:id="6" w:name="_Toc439216690"/>
      <w:bookmarkStart w:id="7" w:name="_Toc440348420"/>
      <w:bookmarkStart w:id="8" w:name="_Toc439486445"/>
      <w:bookmarkStart w:id="9" w:name="_Toc440351860"/>
      <w:bookmarkStart w:id="10" w:name="_Toc439479245"/>
      <w:bookmarkStart w:id="11" w:name="_Toc439486572"/>
      <w:bookmarkStart w:id="12" w:name="_Toc440343883"/>
      <w:bookmarkStart w:id="13" w:name="_Toc439478941"/>
      <w:bookmarkStart w:id="14" w:name="_Toc439486266"/>
      <w:bookmarkStart w:id="15" w:name="_Toc440343812"/>
      <w:bookmarkStart w:id="16" w:name="_Toc439479044"/>
      <w:bookmarkStart w:id="17" w:name="_Toc435871190"/>
      <w:bookmarkStart w:id="18" w:name="_Toc439479125"/>
      <w:bookmarkStart w:id="19" w:name="_Toc445715206"/>
      <w:bookmarkStart w:id="20" w:name="_Toc439486685"/>
      <w:bookmarkStart w:id="21" w:name="_Toc435515184"/>
      <w:bookmarkStart w:id="22" w:name="_Toc435931855"/>
      <w:bookmarkStart w:id="23" w:name="_Toc439486469"/>
      <w:bookmarkStart w:id="24" w:name="_Toc439478830"/>
      <w:bookmarkStart w:id="25" w:name="_Toc459082583"/>
      <w:bookmarkStart w:id="26" w:name="_Toc12462118"/>
      <w:r>
        <w:rPr>
          <w:rFonts w:ascii="Times New Roman" w:eastAsia="黑体" w:hAnsi="Times New Roman" w:cs="Times New Roman"/>
          <w:color w:val="auto"/>
          <w:sz w:val="30"/>
          <w:szCs w:val="30"/>
        </w:rPr>
        <w:t>1.1</w:t>
      </w:r>
      <w:r>
        <w:rPr>
          <w:rFonts w:ascii="Times New Roman" w:eastAsia="黑体" w:hAnsi="Times New Roman" w:cs="Times New Roman" w:hint="eastAsia"/>
          <w:color w:val="auto"/>
          <w:sz w:val="30"/>
          <w:szCs w:val="30"/>
        </w:rPr>
        <w:t xml:space="preserve"> </w:t>
      </w:r>
      <w:r>
        <w:rPr>
          <w:rFonts w:ascii="Times New Roman" w:eastAsia="黑体" w:hAnsi="Times New Roman" w:cs="Times New Roman"/>
          <w:color w:val="auto"/>
          <w:sz w:val="30"/>
          <w:szCs w:val="30"/>
        </w:rPr>
        <w:t>目的</w:t>
      </w:r>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p>
    <w:p w:rsidR="00F639ED" w:rsidRDefault="00A5224D">
      <w:pPr>
        <w:spacing w:after="0" w:line="360" w:lineRule="auto"/>
        <w:ind w:firstLine="420"/>
        <w:rPr>
          <w:rFonts w:ascii="Times New Roman" w:hAnsi="Times New Roman" w:cs="Times New Roman"/>
          <w:sz w:val="24"/>
          <w:szCs w:val="24"/>
        </w:rPr>
      </w:pPr>
      <w:r>
        <w:rPr>
          <w:rFonts w:ascii="Times New Roman" w:hAnsi="Times New Roman" w:cs="Times New Roman"/>
          <w:sz w:val="24"/>
          <w:szCs w:val="24"/>
        </w:rPr>
        <w:t>本概要设计文档主要用来指导</w:t>
      </w:r>
      <w:r>
        <w:rPr>
          <w:rFonts w:ascii="Times New Roman" w:hAnsi="Times New Roman" w:cs="Times New Roman" w:hint="eastAsia"/>
          <w:sz w:val="24"/>
          <w:szCs w:val="24"/>
        </w:rPr>
        <w:t>学生作业管理</w:t>
      </w:r>
      <w:r>
        <w:rPr>
          <w:rFonts w:ascii="Times New Roman" w:hAnsi="Times New Roman" w:cs="Times New Roman"/>
          <w:sz w:val="24"/>
          <w:szCs w:val="24"/>
        </w:rPr>
        <w:t>系统的详细设计工作，其中包括</w:t>
      </w:r>
      <w:r>
        <w:rPr>
          <w:rFonts w:ascii="Times New Roman" w:hAnsi="Times New Roman" w:cs="Times New Roman" w:hint="eastAsia"/>
          <w:sz w:val="24"/>
          <w:szCs w:val="24"/>
        </w:rPr>
        <w:t>系统的体系结构</w:t>
      </w:r>
      <w:r>
        <w:rPr>
          <w:rFonts w:ascii="Times New Roman" w:hAnsi="Times New Roman" w:cs="Times New Roman"/>
          <w:sz w:val="24"/>
          <w:szCs w:val="24"/>
        </w:rPr>
        <w:t>设计，功能模块设计，数据库设计，</w:t>
      </w:r>
      <w:r>
        <w:rPr>
          <w:rFonts w:ascii="Times New Roman" w:hAnsi="Times New Roman" w:cs="Times New Roman"/>
          <w:color w:val="000000" w:themeColor="text1"/>
          <w:sz w:val="24"/>
          <w:szCs w:val="24"/>
        </w:rPr>
        <w:t>接口</w:t>
      </w:r>
      <w:r>
        <w:rPr>
          <w:rFonts w:ascii="Times New Roman" w:hAnsi="Times New Roman" w:cs="Times New Roman"/>
          <w:sz w:val="24"/>
          <w:szCs w:val="24"/>
        </w:rPr>
        <w:t>设计，界面设计以及其他各种主要问题的解决方案。</w:t>
      </w:r>
    </w:p>
    <w:p w:rsidR="00F639ED" w:rsidRDefault="00A5224D">
      <w:pPr>
        <w:spacing w:after="0" w:line="360" w:lineRule="auto"/>
        <w:ind w:firstLineChars="200" w:firstLine="480"/>
        <w:rPr>
          <w:rFonts w:ascii="Times New Roman" w:hAnsi="Times New Roman" w:cs="Times New Roman"/>
          <w:sz w:val="24"/>
          <w:szCs w:val="24"/>
        </w:rPr>
      </w:pPr>
      <w:r>
        <w:rPr>
          <w:rFonts w:ascii="Times New Roman" w:hAnsi="Times New Roman" w:cs="Times New Roman"/>
          <w:sz w:val="24"/>
          <w:szCs w:val="24"/>
        </w:rPr>
        <w:t>本文档的预期读者包括：</w:t>
      </w:r>
    </w:p>
    <w:p w:rsidR="00F639ED" w:rsidRDefault="00A5224D">
      <w:pPr>
        <w:numPr>
          <w:ilvl w:val="0"/>
          <w:numId w:val="13"/>
        </w:numPr>
        <w:spacing w:after="0" w:line="360" w:lineRule="auto"/>
        <w:rPr>
          <w:rFonts w:ascii="Times New Roman" w:hAnsi="Times New Roman" w:cs="Times New Roman"/>
          <w:sz w:val="24"/>
          <w:szCs w:val="24"/>
        </w:rPr>
      </w:pPr>
      <w:r>
        <w:rPr>
          <w:rFonts w:ascii="Times New Roman" w:hAnsi="Times New Roman" w:cs="Times New Roman"/>
          <w:sz w:val="24"/>
          <w:szCs w:val="24"/>
        </w:rPr>
        <w:t>设计开发人员</w:t>
      </w:r>
    </w:p>
    <w:p w:rsidR="00F639ED" w:rsidRDefault="00A5224D">
      <w:pPr>
        <w:numPr>
          <w:ilvl w:val="0"/>
          <w:numId w:val="13"/>
        </w:numPr>
        <w:spacing w:after="0" w:line="360" w:lineRule="auto"/>
        <w:rPr>
          <w:rFonts w:ascii="Times New Roman" w:hAnsi="Times New Roman" w:cs="Times New Roman"/>
          <w:sz w:val="24"/>
          <w:szCs w:val="24"/>
        </w:rPr>
      </w:pPr>
      <w:r>
        <w:rPr>
          <w:rFonts w:ascii="Times New Roman" w:hAnsi="Times New Roman" w:cs="Times New Roman"/>
          <w:sz w:val="24"/>
          <w:szCs w:val="24"/>
        </w:rPr>
        <w:t>项目管理人员</w:t>
      </w:r>
    </w:p>
    <w:p w:rsidR="00F639ED" w:rsidRDefault="00A5224D">
      <w:pPr>
        <w:numPr>
          <w:ilvl w:val="0"/>
          <w:numId w:val="13"/>
        </w:numPr>
        <w:spacing w:after="0" w:line="360" w:lineRule="auto"/>
        <w:rPr>
          <w:rFonts w:ascii="Times New Roman" w:hAnsi="Times New Roman" w:cs="Times New Roman"/>
          <w:sz w:val="24"/>
          <w:szCs w:val="24"/>
        </w:rPr>
      </w:pPr>
      <w:r>
        <w:rPr>
          <w:rFonts w:ascii="Times New Roman" w:hAnsi="Times New Roman" w:cs="Times New Roman"/>
          <w:sz w:val="24"/>
          <w:szCs w:val="24"/>
        </w:rPr>
        <w:t>测试人员</w:t>
      </w:r>
    </w:p>
    <w:p w:rsidR="00F639ED" w:rsidRDefault="00A5224D">
      <w:pPr>
        <w:numPr>
          <w:ilvl w:val="0"/>
          <w:numId w:val="13"/>
        </w:numPr>
        <w:spacing w:after="0" w:line="360" w:lineRule="auto"/>
        <w:rPr>
          <w:rFonts w:ascii="Times New Roman" w:hAnsi="Times New Roman" w:cs="Times New Roman"/>
          <w:sz w:val="24"/>
          <w:szCs w:val="24"/>
        </w:rPr>
      </w:pPr>
      <w:r>
        <w:rPr>
          <w:rFonts w:ascii="Times New Roman" w:hAnsi="Times New Roman" w:cs="Times New Roman"/>
          <w:sz w:val="24"/>
          <w:szCs w:val="24"/>
        </w:rPr>
        <w:t>用户</w:t>
      </w:r>
    </w:p>
    <w:p w:rsidR="00F639ED" w:rsidRDefault="00A5224D">
      <w:pPr>
        <w:pStyle w:val="21"/>
        <w:spacing w:after="240" w:line="360" w:lineRule="auto"/>
        <w:rPr>
          <w:rFonts w:ascii="Times New Roman" w:eastAsia="黑体" w:hAnsi="Times New Roman" w:cs="Times New Roman"/>
          <w:color w:val="auto"/>
          <w:sz w:val="30"/>
          <w:szCs w:val="30"/>
        </w:rPr>
      </w:pPr>
      <w:bookmarkStart w:id="27" w:name="_Toc12462119"/>
      <w:r>
        <w:rPr>
          <w:rFonts w:ascii="Times New Roman" w:eastAsia="黑体" w:hAnsi="Times New Roman" w:cs="Times New Roman"/>
          <w:color w:val="auto"/>
          <w:sz w:val="30"/>
          <w:szCs w:val="30"/>
        </w:rPr>
        <w:t>1.2</w:t>
      </w:r>
      <w:r>
        <w:rPr>
          <w:rFonts w:ascii="Times New Roman" w:eastAsia="黑体" w:hAnsi="Times New Roman" w:cs="Times New Roman" w:hint="eastAsia"/>
          <w:color w:val="auto"/>
          <w:sz w:val="30"/>
          <w:szCs w:val="30"/>
        </w:rPr>
        <w:t xml:space="preserve"> </w:t>
      </w:r>
      <w:r>
        <w:rPr>
          <w:rFonts w:ascii="Times New Roman" w:eastAsia="黑体" w:hAnsi="Times New Roman" w:cs="Times New Roman"/>
          <w:color w:val="auto"/>
          <w:sz w:val="30"/>
          <w:szCs w:val="30"/>
        </w:rPr>
        <w:t>范围</w:t>
      </w:r>
      <w:bookmarkEnd w:id="27"/>
    </w:p>
    <w:p w:rsidR="00F639ED" w:rsidRDefault="00A5224D">
      <w:pPr>
        <w:spacing w:after="0" w:line="360" w:lineRule="auto"/>
        <w:ind w:firstLine="420"/>
        <w:rPr>
          <w:rFonts w:ascii="Times New Roman" w:hAnsi="Times New Roman" w:cs="Times New Roman"/>
          <w:sz w:val="24"/>
          <w:szCs w:val="24"/>
        </w:rPr>
      </w:pPr>
      <w:r>
        <w:rPr>
          <w:rFonts w:ascii="Times New Roman" w:hAnsi="Times New Roman" w:cs="Times New Roman"/>
          <w:sz w:val="24"/>
          <w:szCs w:val="24"/>
        </w:rPr>
        <w:t>该文档的目的是解决整个项目系统的内外部接口、相关的系统架构和设计标准</w:t>
      </w:r>
      <w:r>
        <w:rPr>
          <w:rFonts w:ascii="Times New Roman" w:hAnsi="Times New Roman" w:cs="Times New Roman" w:hint="eastAsia"/>
          <w:sz w:val="24"/>
          <w:szCs w:val="24"/>
        </w:rPr>
        <w:t>。</w:t>
      </w:r>
    </w:p>
    <w:p w:rsidR="00F639ED" w:rsidRDefault="00A5224D">
      <w:pPr>
        <w:pStyle w:val="21"/>
        <w:spacing w:after="240" w:line="360" w:lineRule="auto"/>
        <w:rPr>
          <w:rFonts w:ascii="Times New Roman" w:eastAsia="黑体" w:hAnsi="Times New Roman" w:cs="Times New Roman"/>
          <w:color w:val="auto"/>
          <w:sz w:val="30"/>
          <w:szCs w:val="30"/>
        </w:rPr>
      </w:pPr>
      <w:bookmarkStart w:id="28" w:name="_Toc12462120"/>
      <w:r>
        <w:rPr>
          <w:rFonts w:ascii="Times New Roman" w:eastAsia="黑体" w:hAnsi="Times New Roman" w:cs="Times New Roman"/>
          <w:color w:val="auto"/>
          <w:sz w:val="30"/>
          <w:szCs w:val="30"/>
        </w:rPr>
        <w:t>1.3</w:t>
      </w:r>
      <w:r>
        <w:rPr>
          <w:rFonts w:ascii="Times New Roman" w:eastAsia="黑体" w:hAnsi="Times New Roman" w:cs="Times New Roman" w:hint="eastAsia"/>
          <w:color w:val="auto"/>
          <w:sz w:val="30"/>
          <w:szCs w:val="30"/>
        </w:rPr>
        <w:t xml:space="preserve"> </w:t>
      </w:r>
      <w:r>
        <w:rPr>
          <w:rFonts w:ascii="Times New Roman" w:eastAsia="黑体" w:hAnsi="Times New Roman" w:cs="Times New Roman"/>
          <w:color w:val="auto"/>
          <w:sz w:val="30"/>
          <w:szCs w:val="30"/>
        </w:rPr>
        <w:t>引用标准</w:t>
      </w:r>
      <w:bookmarkEnd w:id="28"/>
    </w:p>
    <w:p w:rsidR="00F639ED" w:rsidRDefault="00A5224D">
      <w:pPr>
        <w:spacing w:after="0" w:line="360" w:lineRule="auto"/>
        <w:ind w:firstLine="420"/>
        <w:rPr>
          <w:rFonts w:ascii="Times New Roman" w:hAnsi="Times New Roman" w:cs="Times New Roman"/>
          <w:sz w:val="24"/>
          <w:szCs w:val="24"/>
        </w:rPr>
      </w:pPr>
      <w:r>
        <w:rPr>
          <w:rFonts w:ascii="Times New Roman" w:hAnsi="Times New Roman" w:cs="Times New Roman"/>
          <w:sz w:val="24"/>
          <w:szCs w:val="24"/>
        </w:rPr>
        <w:t xml:space="preserve">[1] </w:t>
      </w:r>
      <w:r>
        <w:rPr>
          <w:rFonts w:ascii="Times New Roman" w:hAnsi="Times New Roman" w:cs="Times New Roman"/>
          <w:sz w:val="24"/>
          <w:szCs w:val="24"/>
        </w:rPr>
        <w:t>《</w:t>
      </w:r>
      <w:r>
        <w:rPr>
          <w:rFonts w:ascii="Times New Roman" w:hAnsi="Times New Roman" w:cs="Times New Roman" w:hint="eastAsia"/>
          <w:sz w:val="24"/>
          <w:szCs w:val="24"/>
        </w:rPr>
        <w:t>软件工程案例教程</w:t>
      </w:r>
      <w:r>
        <w:rPr>
          <w:rFonts w:ascii="Times New Roman" w:hAnsi="Times New Roman" w:cs="Times New Roman" w:hint="eastAsia"/>
          <w:sz w:val="24"/>
          <w:szCs w:val="24"/>
        </w:rPr>
        <w:t xml:space="preserve"> </w:t>
      </w:r>
      <w:r>
        <w:rPr>
          <w:rFonts w:ascii="Times New Roman" w:hAnsi="Times New Roman" w:cs="Times New Roman" w:hint="eastAsia"/>
          <w:sz w:val="24"/>
          <w:szCs w:val="24"/>
        </w:rPr>
        <w:t>第</w:t>
      </w:r>
      <w:r>
        <w:rPr>
          <w:rFonts w:ascii="Times New Roman" w:hAnsi="Times New Roman" w:cs="Times New Roman" w:hint="eastAsia"/>
          <w:sz w:val="24"/>
          <w:szCs w:val="24"/>
        </w:rPr>
        <w:t>2</w:t>
      </w:r>
      <w:r>
        <w:rPr>
          <w:rFonts w:ascii="Times New Roman" w:hAnsi="Times New Roman" w:cs="Times New Roman" w:hint="eastAsia"/>
          <w:sz w:val="24"/>
          <w:szCs w:val="24"/>
        </w:rPr>
        <w:t>版</w:t>
      </w:r>
      <w:r>
        <w:rPr>
          <w:rFonts w:ascii="Times New Roman" w:hAnsi="Times New Roman" w:cs="Times New Roman"/>
          <w:sz w:val="24"/>
          <w:szCs w:val="24"/>
        </w:rPr>
        <w:t>》</w:t>
      </w:r>
      <w:r>
        <w:rPr>
          <w:rFonts w:ascii="Times New Roman" w:hAnsi="Times New Roman" w:cs="Times New Roman"/>
          <w:sz w:val="24"/>
          <w:szCs w:val="24"/>
        </w:rPr>
        <w:t xml:space="preserve"> </w:t>
      </w:r>
      <w:r>
        <w:rPr>
          <w:rFonts w:ascii="Times New Roman" w:hAnsi="Times New Roman" w:cs="Times New Roman" w:hint="eastAsia"/>
          <w:sz w:val="24"/>
          <w:szCs w:val="24"/>
        </w:rPr>
        <w:t>韩万江等</w:t>
      </w:r>
      <w:r>
        <w:rPr>
          <w:rFonts w:ascii="Times New Roman" w:hAnsi="Times New Roman" w:cs="Times New Roman" w:hint="eastAsia"/>
          <w:sz w:val="24"/>
          <w:szCs w:val="24"/>
        </w:rPr>
        <w:t xml:space="preserve"> </w:t>
      </w:r>
      <w:r>
        <w:rPr>
          <w:rFonts w:ascii="Times New Roman" w:hAnsi="Times New Roman" w:cs="Times New Roman"/>
          <w:sz w:val="24"/>
          <w:szCs w:val="24"/>
        </w:rPr>
        <w:t>机械工业出版社</w:t>
      </w:r>
    </w:p>
    <w:p w:rsidR="00F639ED" w:rsidRDefault="00A5224D">
      <w:pPr>
        <w:pStyle w:val="21"/>
        <w:spacing w:after="240" w:line="360" w:lineRule="auto"/>
        <w:rPr>
          <w:rFonts w:ascii="Times New Roman" w:eastAsia="黑体" w:hAnsi="Times New Roman" w:cs="Times New Roman"/>
          <w:color w:val="auto"/>
          <w:sz w:val="30"/>
          <w:szCs w:val="30"/>
        </w:rPr>
      </w:pPr>
      <w:bookmarkStart w:id="29" w:name="_Toc12462121"/>
      <w:r>
        <w:rPr>
          <w:rFonts w:ascii="Times New Roman" w:eastAsia="黑体" w:hAnsi="Times New Roman" w:cs="Times New Roman"/>
          <w:color w:val="auto"/>
          <w:sz w:val="30"/>
          <w:szCs w:val="30"/>
        </w:rPr>
        <w:t xml:space="preserve">1.4 </w:t>
      </w:r>
      <w:r>
        <w:rPr>
          <w:rFonts w:ascii="Times New Roman" w:eastAsia="黑体" w:hAnsi="Times New Roman" w:cs="Times New Roman"/>
          <w:color w:val="auto"/>
          <w:sz w:val="30"/>
          <w:szCs w:val="30"/>
        </w:rPr>
        <w:t>参考资料</w:t>
      </w:r>
      <w:bookmarkEnd w:id="29"/>
    </w:p>
    <w:p w:rsidR="00F639ED" w:rsidRDefault="00A5224D">
      <w:pPr>
        <w:spacing w:after="0" w:line="360" w:lineRule="auto"/>
        <w:ind w:firstLine="420"/>
        <w:rPr>
          <w:rFonts w:ascii="Times New Roman" w:hAnsi="Times New Roman" w:cs="Times New Roman"/>
          <w:sz w:val="24"/>
          <w:szCs w:val="24"/>
        </w:rPr>
      </w:pPr>
      <w:r>
        <w:rPr>
          <w:rFonts w:ascii="Times New Roman" w:hAnsi="Times New Roman" w:cs="Times New Roman"/>
          <w:sz w:val="24"/>
          <w:szCs w:val="24"/>
        </w:rPr>
        <w:t xml:space="preserve">[1] </w:t>
      </w:r>
      <w:r>
        <w:rPr>
          <w:rFonts w:ascii="Times New Roman" w:hAnsi="Times New Roman" w:cs="Times New Roman"/>
          <w:sz w:val="24"/>
          <w:szCs w:val="24"/>
        </w:rPr>
        <w:t>《软件项目管理案例教程</w:t>
      </w:r>
      <w:r>
        <w:rPr>
          <w:rFonts w:ascii="Times New Roman" w:hAnsi="Times New Roman" w:cs="Times New Roman" w:hint="eastAsia"/>
          <w:sz w:val="24"/>
          <w:szCs w:val="24"/>
        </w:rPr>
        <w:t xml:space="preserve"> </w:t>
      </w:r>
      <w:r>
        <w:rPr>
          <w:rFonts w:ascii="Times New Roman" w:hAnsi="Times New Roman" w:cs="Times New Roman" w:hint="eastAsia"/>
          <w:sz w:val="24"/>
          <w:szCs w:val="24"/>
        </w:rPr>
        <w:t>第</w:t>
      </w:r>
      <w:r>
        <w:rPr>
          <w:rFonts w:ascii="Times New Roman" w:hAnsi="Times New Roman" w:cs="Times New Roman" w:hint="eastAsia"/>
          <w:sz w:val="24"/>
          <w:szCs w:val="24"/>
        </w:rPr>
        <w:t>3</w:t>
      </w:r>
      <w:r>
        <w:rPr>
          <w:rFonts w:ascii="Times New Roman" w:hAnsi="Times New Roman" w:cs="Times New Roman" w:hint="eastAsia"/>
          <w:sz w:val="24"/>
          <w:szCs w:val="24"/>
        </w:rPr>
        <w:t>版</w:t>
      </w:r>
      <w:r>
        <w:rPr>
          <w:rFonts w:ascii="Times New Roman" w:hAnsi="Times New Roman" w:cs="Times New Roman"/>
          <w:sz w:val="24"/>
          <w:szCs w:val="24"/>
        </w:rPr>
        <w:t>》</w:t>
      </w:r>
      <w:r>
        <w:rPr>
          <w:rFonts w:ascii="Times New Roman" w:hAnsi="Times New Roman" w:cs="Times New Roman"/>
          <w:sz w:val="24"/>
          <w:szCs w:val="24"/>
        </w:rPr>
        <w:t xml:space="preserve"> </w:t>
      </w:r>
      <w:r>
        <w:rPr>
          <w:rFonts w:ascii="Times New Roman" w:hAnsi="Times New Roman" w:cs="Times New Roman" w:hint="eastAsia"/>
          <w:sz w:val="24"/>
          <w:szCs w:val="24"/>
        </w:rPr>
        <w:t>韩万江等</w:t>
      </w:r>
      <w:r>
        <w:rPr>
          <w:rFonts w:ascii="Times New Roman" w:hAnsi="Times New Roman" w:cs="Times New Roman" w:hint="eastAsia"/>
          <w:sz w:val="24"/>
          <w:szCs w:val="24"/>
        </w:rPr>
        <w:t xml:space="preserve"> </w:t>
      </w:r>
      <w:r>
        <w:rPr>
          <w:rFonts w:ascii="Times New Roman" w:hAnsi="Times New Roman" w:cs="Times New Roman"/>
          <w:sz w:val="24"/>
          <w:szCs w:val="24"/>
        </w:rPr>
        <w:t>机械工业出版社</w:t>
      </w:r>
    </w:p>
    <w:p w:rsidR="00F639ED" w:rsidRDefault="00A5224D">
      <w:pPr>
        <w:spacing w:after="0" w:line="360" w:lineRule="auto"/>
        <w:ind w:firstLine="420"/>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hint="eastAsia"/>
          <w:sz w:val="24"/>
          <w:szCs w:val="24"/>
        </w:rPr>
        <w:t>2</w:t>
      </w:r>
      <w:r>
        <w:rPr>
          <w:rFonts w:ascii="Times New Roman" w:hAnsi="Times New Roman" w:cs="Times New Roman"/>
          <w:sz w:val="24"/>
          <w:szCs w:val="24"/>
        </w:rPr>
        <w:t>]</w:t>
      </w:r>
      <w:r>
        <w:rPr>
          <w:rFonts w:ascii="Times New Roman" w:hAnsi="Times New Roman" w:cs="Times New Roman" w:hint="eastAsia"/>
          <w:sz w:val="24"/>
          <w:szCs w:val="24"/>
        </w:rPr>
        <w:t xml:space="preserve"> </w:t>
      </w:r>
      <w:r>
        <w:rPr>
          <w:rFonts w:ascii="Times New Roman" w:hAnsi="Times New Roman" w:cs="Times New Roman" w:hint="eastAsia"/>
          <w:sz w:val="24"/>
          <w:szCs w:val="24"/>
        </w:rPr>
        <w:t>《</w:t>
      </w:r>
      <w:r>
        <w:rPr>
          <w:rFonts w:ascii="Times New Roman" w:hAnsi="Times New Roman" w:cs="Times New Roman"/>
          <w:sz w:val="24"/>
          <w:szCs w:val="24"/>
        </w:rPr>
        <w:t>软件工程导论（第</w:t>
      </w:r>
      <w:r>
        <w:rPr>
          <w:rFonts w:ascii="Times New Roman" w:hAnsi="Times New Roman" w:cs="Times New Roman"/>
          <w:sz w:val="24"/>
          <w:szCs w:val="24"/>
        </w:rPr>
        <w:t>6</w:t>
      </w:r>
      <w:r>
        <w:rPr>
          <w:rFonts w:ascii="Times New Roman" w:hAnsi="Times New Roman" w:cs="Times New Roman"/>
          <w:sz w:val="24"/>
          <w:szCs w:val="24"/>
        </w:rPr>
        <w:t>版）</w:t>
      </w:r>
      <w:r>
        <w:rPr>
          <w:rFonts w:ascii="Times New Roman" w:hAnsi="Times New Roman" w:cs="Times New Roman" w:hint="eastAsia"/>
          <w:sz w:val="24"/>
          <w:szCs w:val="24"/>
        </w:rPr>
        <w:t>》</w:t>
      </w:r>
      <w:r>
        <w:rPr>
          <w:rFonts w:ascii="Times New Roman" w:hAnsi="Times New Roman" w:cs="Times New Roman" w:hint="eastAsia"/>
          <w:sz w:val="24"/>
          <w:szCs w:val="24"/>
        </w:rPr>
        <w:t xml:space="preserve"> </w:t>
      </w:r>
      <w:r>
        <w:rPr>
          <w:rFonts w:ascii="Times New Roman" w:hAnsi="Times New Roman" w:cs="Times New Roman"/>
          <w:sz w:val="24"/>
          <w:szCs w:val="24"/>
        </w:rPr>
        <w:t>张海藩</w:t>
      </w:r>
      <w:r>
        <w:rPr>
          <w:rFonts w:ascii="Times New Roman" w:hAnsi="Times New Roman" w:cs="Times New Roman" w:hint="eastAsia"/>
          <w:sz w:val="24"/>
          <w:szCs w:val="24"/>
        </w:rPr>
        <w:t xml:space="preserve"> </w:t>
      </w:r>
      <w:r>
        <w:rPr>
          <w:rFonts w:ascii="Times New Roman" w:hAnsi="Times New Roman" w:cs="Times New Roman"/>
          <w:sz w:val="24"/>
          <w:szCs w:val="24"/>
        </w:rPr>
        <w:t>清华大学出版社</w:t>
      </w:r>
      <w:r>
        <w:rPr>
          <w:rFonts w:ascii="Times New Roman" w:hAnsi="Times New Roman" w:cs="Times New Roman" w:hint="eastAsia"/>
          <w:sz w:val="24"/>
          <w:szCs w:val="24"/>
        </w:rPr>
        <w:t xml:space="preserve"> </w:t>
      </w:r>
    </w:p>
    <w:p w:rsidR="00F639ED" w:rsidRDefault="00A5224D">
      <w:pPr>
        <w:spacing w:after="0" w:line="360" w:lineRule="auto"/>
        <w:ind w:firstLine="420"/>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hint="eastAsia"/>
          <w:sz w:val="24"/>
          <w:szCs w:val="24"/>
        </w:rPr>
        <w:t>3</w:t>
      </w:r>
      <w:r>
        <w:rPr>
          <w:rFonts w:ascii="Times New Roman" w:hAnsi="Times New Roman" w:cs="Times New Roman"/>
          <w:sz w:val="24"/>
          <w:szCs w:val="24"/>
        </w:rPr>
        <w:t>]</w:t>
      </w:r>
      <w:r>
        <w:rPr>
          <w:rFonts w:ascii="Times New Roman" w:hAnsi="Times New Roman" w:cs="Times New Roman" w:hint="eastAsia"/>
          <w:sz w:val="24"/>
          <w:szCs w:val="24"/>
        </w:rPr>
        <w:t xml:space="preserve"> </w:t>
      </w:r>
      <w:r>
        <w:rPr>
          <w:rFonts w:ascii="Times New Roman" w:hAnsi="Times New Roman" w:cs="Times New Roman" w:hint="eastAsia"/>
          <w:sz w:val="24"/>
          <w:szCs w:val="24"/>
        </w:rPr>
        <w:t>《</w:t>
      </w:r>
      <w:r>
        <w:rPr>
          <w:rFonts w:ascii="Times New Roman" w:hAnsi="Times New Roman" w:cs="Times New Roman"/>
          <w:sz w:val="24"/>
          <w:szCs w:val="24"/>
        </w:rPr>
        <w:t>软件设计和体系结构</w:t>
      </w:r>
      <w:r>
        <w:rPr>
          <w:rFonts w:ascii="Times New Roman" w:hAnsi="Times New Roman" w:cs="Times New Roman" w:hint="eastAsia"/>
          <w:sz w:val="24"/>
          <w:szCs w:val="24"/>
        </w:rPr>
        <w:t>》</w:t>
      </w:r>
      <w:r>
        <w:rPr>
          <w:rFonts w:ascii="Times New Roman" w:hAnsi="Times New Roman" w:cs="Times New Roman" w:hint="eastAsia"/>
          <w:sz w:val="24"/>
          <w:szCs w:val="24"/>
        </w:rPr>
        <w:t xml:space="preserve"> </w:t>
      </w:r>
      <w:r>
        <w:rPr>
          <w:rFonts w:ascii="Times New Roman" w:hAnsi="Times New Roman" w:cs="Times New Roman"/>
          <w:sz w:val="24"/>
          <w:szCs w:val="24"/>
        </w:rPr>
        <w:t>秦航</w:t>
      </w:r>
      <w:r>
        <w:rPr>
          <w:rFonts w:ascii="Times New Roman" w:hAnsi="Times New Roman" w:cs="Times New Roman" w:hint="eastAsia"/>
          <w:sz w:val="24"/>
          <w:szCs w:val="24"/>
        </w:rPr>
        <w:t xml:space="preserve"> </w:t>
      </w:r>
      <w:r>
        <w:rPr>
          <w:rFonts w:ascii="Times New Roman" w:hAnsi="Times New Roman" w:cs="Times New Roman"/>
          <w:sz w:val="24"/>
          <w:szCs w:val="24"/>
        </w:rPr>
        <w:t>清华大学出版社</w:t>
      </w:r>
    </w:p>
    <w:p w:rsidR="00F639ED" w:rsidRDefault="00A5224D">
      <w:pPr>
        <w:spacing w:after="0" w:line="360" w:lineRule="auto"/>
        <w:ind w:firstLine="420"/>
        <w:rPr>
          <w:rFonts w:ascii="宋体" w:eastAsia="宋体" w:hAnsi="宋体" w:cs="宋体"/>
          <w:sz w:val="24"/>
          <w:szCs w:val="24"/>
          <w:lang w:bidi="ar"/>
        </w:rPr>
      </w:pPr>
      <w:r>
        <w:rPr>
          <w:rFonts w:ascii="Times New Roman" w:hAnsi="Times New Roman" w:cs="Times New Roman"/>
          <w:sz w:val="24"/>
          <w:szCs w:val="24"/>
        </w:rPr>
        <w:t>[</w:t>
      </w:r>
      <w:r>
        <w:rPr>
          <w:rFonts w:ascii="Times New Roman" w:hAnsi="Times New Roman" w:cs="Times New Roman" w:hint="eastAsia"/>
          <w:sz w:val="24"/>
          <w:szCs w:val="24"/>
        </w:rPr>
        <w:t>4</w:t>
      </w:r>
      <w:r>
        <w:rPr>
          <w:rFonts w:ascii="Times New Roman" w:hAnsi="Times New Roman" w:cs="Times New Roman"/>
          <w:sz w:val="24"/>
          <w:szCs w:val="24"/>
        </w:rPr>
        <w:t>]</w:t>
      </w:r>
      <w:r>
        <w:rPr>
          <w:rFonts w:ascii="Times New Roman" w:hAnsi="Times New Roman" w:cs="Times New Roman" w:hint="eastAsia"/>
          <w:sz w:val="24"/>
          <w:szCs w:val="24"/>
        </w:rPr>
        <w:t xml:space="preserve"> </w:t>
      </w:r>
      <w:r>
        <w:rPr>
          <w:rFonts w:ascii="Times New Roman" w:hAnsi="Times New Roman" w:cs="Times New Roman" w:hint="eastAsia"/>
          <w:sz w:val="24"/>
          <w:szCs w:val="24"/>
        </w:rPr>
        <w:t>《</w:t>
      </w:r>
      <w:r>
        <w:rPr>
          <w:rFonts w:ascii="Times New Roman" w:hAnsi="Times New Roman" w:cs="Times New Roman"/>
          <w:sz w:val="24"/>
          <w:szCs w:val="24"/>
        </w:rPr>
        <w:t>软件需求工程</w:t>
      </w:r>
      <w:r>
        <w:rPr>
          <w:rFonts w:ascii="Times New Roman" w:hAnsi="Times New Roman" w:cs="Times New Roman" w:hint="eastAsia"/>
          <w:sz w:val="24"/>
          <w:szCs w:val="24"/>
        </w:rPr>
        <w:t>》</w:t>
      </w:r>
      <w:r>
        <w:rPr>
          <w:rFonts w:ascii="Times New Roman" w:hAnsi="Times New Roman" w:cs="Times New Roman" w:hint="eastAsia"/>
          <w:sz w:val="24"/>
          <w:szCs w:val="24"/>
        </w:rPr>
        <w:t xml:space="preserve"> </w:t>
      </w:r>
      <w:r>
        <w:rPr>
          <w:rFonts w:ascii="Times New Roman" w:hAnsi="Times New Roman" w:cs="Times New Roman"/>
          <w:sz w:val="24"/>
          <w:szCs w:val="24"/>
        </w:rPr>
        <w:t>毋国庆</w:t>
      </w:r>
      <w:r>
        <w:rPr>
          <w:rFonts w:ascii="Times New Roman" w:hAnsi="Times New Roman" w:cs="Times New Roman" w:hint="eastAsia"/>
          <w:sz w:val="24"/>
          <w:szCs w:val="24"/>
        </w:rPr>
        <w:t xml:space="preserve"> </w:t>
      </w:r>
      <w:r>
        <w:rPr>
          <w:rFonts w:ascii="Times New Roman" w:hAnsi="Times New Roman" w:cs="Times New Roman"/>
          <w:sz w:val="24"/>
          <w:szCs w:val="24"/>
        </w:rPr>
        <w:t>机械工业出版社</w:t>
      </w:r>
    </w:p>
    <w:p w:rsidR="00F639ED" w:rsidRDefault="00A5224D">
      <w:pPr>
        <w:spacing w:after="0" w:line="360" w:lineRule="auto"/>
        <w:ind w:firstLine="420"/>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hint="eastAsia"/>
          <w:sz w:val="24"/>
          <w:szCs w:val="24"/>
        </w:rPr>
        <w:t>5</w:t>
      </w:r>
      <w:r>
        <w:rPr>
          <w:rFonts w:ascii="Times New Roman" w:hAnsi="Times New Roman" w:cs="Times New Roman"/>
          <w:sz w:val="24"/>
          <w:szCs w:val="24"/>
        </w:rPr>
        <w:t>]</w:t>
      </w:r>
      <w:r>
        <w:rPr>
          <w:rFonts w:ascii="Times New Roman" w:hAnsi="Times New Roman" w:cs="Times New Roman" w:hint="eastAsia"/>
          <w:sz w:val="24"/>
          <w:szCs w:val="24"/>
        </w:rPr>
        <w:t xml:space="preserve"> </w:t>
      </w:r>
      <w:r>
        <w:rPr>
          <w:rFonts w:ascii="Times New Roman" w:hAnsi="Times New Roman" w:cs="Times New Roman" w:hint="eastAsia"/>
          <w:sz w:val="24"/>
          <w:szCs w:val="24"/>
        </w:rPr>
        <w:t>《</w:t>
      </w:r>
      <w:r>
        <w:rPr>
          <w:rFonts w:ascii="Times New Roman" w:hAnsi="Times New Roman" w:cs="Times New Roman"/>
          <w:sz w:val="24"/>
          <w:szCs w:val="24"/>
        </w:rPr>
        <w:t>UML</w:t>
      </w:r>
      <w:r>
        <w:rPr>
          <w:rFonts w:ascii="Times New Roman" w:hAnsi="Times New Roman" w:cs="Times New Roman"/>
          <w:sz w:val="24"/>
          <w:szCs w:val="24"/>
        </w:rPr>
        <w:t>基础与建模实践教程</w:t>
      </w:r>
      <w:r>
        <w:rPr>
          <w:rFonts w:ascii="Times New Roman" w:hAnsi="Times New Roman" w:cs="Times New Roman" w:hint="eastAsia"/>
          <w:sz w:val="24"/>
          <w:szCs w:val="24"/>
        </w:rPr>
        <w:t>》</w:t>
      </w:r>
      <w:r>
        <w:rPr>
          <w:rFonts w:ascii="Times New Roman" w:hAnsi="Times New Roman" w:cs="Times New Roman" w:hint="eastAsia"/>
          <w:sz w:val="24"/>
          <w:szCs w:val="24"/>
        </w:rPr>
        <w:t xml:space="preserve"> </w:t>
      </w:r>
      <w:r>
        <w:rPr>
          <w:rFonts w:ascii="Times New Roman" w:hAnsi="Times New Roman" w:cs="Times New Roman"/>
          <w:sz w:val="24"/>
          <w:szCs w:val="24"/>
        </w:rPr>
        <w:t>王先国</w:t>
      </w:r>
      <w:r>
        <w:rPr>
          <w:rFonts w:ascii="Times New Roman" w:hAnsi="Times New Roman" w:cs="Times New Roman" w:hint="eastAsia"/>
          <w:sz w:val="24"/>
          <w:szCs w:val="24"/>
        </w:rPr>
        <w:t xml:space="preserve"> </w:t>
      </w:r>
      <w:r>
        <w:rPr>
          <w:rFonts w:ascii="Times New Roman" w:hAnsi="Times New Roman" w:cs="Times New Roman"/>
          <w:sz w:val="24"/>
          <w:szCs w:val="24"/>
        </w:rPr>
        <w:t>机械工业出版社</w:t>
      </w:r>
    </w:p>
    <w:p w:rsidR="00F639ED" w:rsidRDefault="00A5224D">
      <w:pPr>
        <w:spacing w:after="0" w:line="360" w:lineRule="auto"/>
        <w:ind w:firstLine="420"/>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hint="eastAsia"/>
          <w:sz w:val="24"/>
          <w:szCs w:val="24"/>
        </w:rPr>
        <w:t>6</w:t>
      </w:r>
      <w:r>
        <w:rPr>
          <w:rFonts w:ascii="Times New Roman" w:hAnsi="Times New Roman" w:cs="Times New Roman"/>
          <w:sz w:val="24"/>
          <w:szCs w:val="24"/>
        </w:rPr>
        <w:t>]</w:t>
      </w:r>
      <w:r>
        <w:rPr>
          <w:rFonts w:ascii="Times New Roman" w:hAnsi="Times New Roman" w:cs="Times New Roman" w:hint="eastAsia"/>
          <w:sz w:val="24"/>
          <w:szCs w:val="24"/>
        </w:rPr>
        <w:t xml:space="preserve"> </w:t>
      </w:r>
      <w:r>
        <w:rPr>
          <w:rFonts w:ascii="Times New Roman" w:hAnsi="Times New Roman" w:cs="Times New Roman" w:hint="eastAsia"/>
          <w:sz w:val="24"/>
          <w:szCs w:val="24"/>
        </w:rPr>
        <w:t>《</w:t>
      </w:r>
      <w:r>
        <w:rPr>
          <w:rFonts w:ascii="Times New Roman" w:hAnsi="Times New Roman" w:cs="Times New Roman"/>
          <w:sz w:val="24"/>
          <w:szCs w:val="24"/>
        </w:rPr>
        <w:t>UML</w:t>
      </w:r>
      <w:r>
        <w:rPr>
          <w:rFonts w:ascii="Times New Roman" w:hAnsi="Times New Roman" w:cs="Times New Roman" w:hint="eastAsia"/>
          <w:sz w:val="24"/>
          <w:szCs w:val="24"/>
        </w:rPr>
        <w:t>统一建模基础教程》</w:t>
      </w:r>
      <w:r>
        <w:rPr>
          <w:rFonts w:ascii="Times New Roman" w:hAnsi="Times New Roman" w:cs="Times New Roman" w:hint="eastAsia"/>
          <w:sz w:val="24"/>
          <w:szCs w:val="24"/>
        </w:rPr>
        <w:t xml:space="preserve"> </w:t>
      </w:r>
      <w:r>
        <w:rPr>
          <w:rFonts w:ascii="Times New Roman" w:hAnsi="Times New Roman" w:cs="Times New Roman" w:hint="eastAsia"/>
          <w:sz w:val="24"/>
          <w:szCs w:val="24"/>
        </w:rPr>
        <w:t>刘小松</w:t>
      </w:r>
      <w:r>
        <w:rPr>
          <w:rFonts w:ascii="Times New Roman" w:hAnsi="Times New Roman" w:cs="Times New Roman" w:hint="eastAsia"/>
          <w:sz w:val="24"/>
          <w:szCs w:val="24"/>
        </w:rPr>
        <w:t xml:space="preserve"> </w:t>
      </w:r>
      <w:r>
        <w:rPr>
          <w:rFonts w:ascii="Times New Roman" w:hAnsi="Times New Roman" w:cs="Times New Roman" w:hint="eastAsia"/>
          <w:sz w:val="24"/>
          <w:szCs w:val="24"/>
        </w:rPr>
        <w:t>机械工业出版社</w:t>
      </w:r>
    </w:p>
    <w:p w:rsidR="00F639ED" w:rsidRDefault="00A5224D">
      <w:pPr>
        <w:spacing w:after="0" w:line="360" w:lineRule="auto"/>
        <w:ind w:firstLine="420"/>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hint="eastAsia"/>
          <w:sz w:val="24"/>
          <w:szCs w:val="24"/>
        </w:rPr>
        <w:t>7</w:t>
      </w:r>
      <w:r>
        <w:rPr>
          <w:rFonts w:ascii="Times New Roman" w:hAnsi="Times New Roman" w:cs="Times New Roman"/>
          <w:sz w:val="24"/>
          <w:szCs w:val="24"/>
        </w:rPr>
        <w:t>]</w:t>
      </w:r>
      <w:r>
        <w:rPr>
          <w:rFonts w:ascii="Times New Roman" w:hAnsi="Times New Roman" w:cs="Times New Roman" w:hint="eastAsia"/>
          <w:sz w:val="24"/>
          <w:szCs w:val="24"/>
        </w:rPr>
        <w:t xml:space="preserve"> </w:t>
      </w:r>
      <w:r>
        <w:rPr>
          <w:rFonts w:ascii="Times New Roman" w:hAnsi="Times New Roman" w:cs="Times New Roman" w:hint="eastAsia"/>
          <w:sz w:val="24"/>
          <w:szCs w:val="24"/>
        </w:rPr>
        <w:t>《实用软件文档写作》</w:t>
      </w:r>
      <w:r>
        <w:rPr>
          <w:rFonts w:ascii="Times New Roman" w:hAnsi="Times New Roman" w:cs="Times New Roman" w:hint="eastAsia"/>
          <w:sz w:val="24"/>
          <w:szCs w:val="24"/>
        </w:rPr>
        <w:t xml:space="preserve"> </w:t>
      </w:r>
      <w:r>
        <w:rPr>
          <w:rFonts w:ascii="Times New Roman" w:hAnsi="Times New Roman" w:cs="Times New Roman" w:hint="eastAsia"/>
          <w:sz w:val="24"/>
          <w:szCs w:val="24"/>
        </w:rPr>
        <w:t>肖刚等</w:t>
      </w:r>
      <w:r>
        <w:rPr>
          <w:rFonts w:ascii="Times New Roman" w:hAnsi="Times New Roman" w:cs="Times New Roman" w:hint="eastAsia"/>
          <w:sz w:val="24"/>
          <w:szCs w:val="24"/>
        </w:rPr>
        <w:t xml:space="preserve"> </w:t>
      </w:r>
      <w:r>
        <w:rPr>
          <w:rFonts w:ascii="Times New Roman" w:hAnsi="Times New Roman" w:cs="Times New Roman" w:hint="eastAsia"/>
          <w:sz w:val="24"/>
          <w:szCs w:val="24"/>
        </w:rPr>
        <w:t>清华大学出版社</w:t>
      </w:r>
    </w:p>
    <w:p w:rsidR="00F639ED" w:rsidRDefault="00A5224D">
      <w:pPr>
        <w:pStyle w:val="21"/>
        <w:spacing w:after="240" w:line="360" w:lineRule="auto"/>
        <w:rPr>
          <w:rFonts w:ascii="Times New Roman" w:eastAsia="黑体" w:hAnsi="Times New Roman" w:cs="Times New Roman"/>
          <w:color w:val="auto"/>
          <w:sz w:val="30"/>
          <w:szCs w:val="30"/>
        </w:rPr>
      </w:pPr>
      <w:bookmarkStart w:id="30" w:name="_Toc12462122"/>
      <w:r>
        <w:rPr>
          <w:rFonts w:ascii="Times New Roman" w:eastAsia="黑体" w:hAnsi="Times New Roman" w:cs="Times New Roman"/>
          <w:color w:val="auto"/>
          <w:sz w:val="30"/>
          <w:szCs w:val="30"/>
        </w:rPr>
        <w:lastRenderedPageBreak/>
        <w:t>1.5</w:t>
      </w:r>
      <w:r>
        <w:rPr>
          <w:rFonts w:ascii="Times New Roman" w:eastAsia="黑体" w:hAnsi="Times New Roman" w:cs="Times New Roman" w:hint="eastAsia"/>
          <w:color w:val="auto"/>
          <w:sz w:val="30"/>
          <w:szCs w:val="30"/>
        </w:rPr>
        <w:t xml:space="preserve"> </w:t>
      </w:r>
      <w:r>
        <w:rPr>
          <w:rFonts w:ascii="Times New Roman" w:eastAsia="黑体" w:hAnsi="Times New Roman" w:cs="Times New Roman"/>
          <w:color w:val="auto"/>
          <w:sz w:val="30"/>
          <w:szCs w:val="30"/>
        </w:rPr>
        <w:t>版本更新信息</w:t>
      </w:r>
      <w:bookmarkEnd w:id="30"/>
    </w:p>
    <w:p w:rsidR="00F639ED" w:rsidRDefault="00A5224D">
      <w:pPr>
        <w:spacing w:after="0" w:line="360" w:lineRule="auto"/>
        <w:ind w:firstLine="420"/>
        <w:rPr>
          <w:rFonts w:ascii="Times New Roman" w:hAnsi="Times New Roman" w:cs="Times New Roman"/>
          <w:sz w:val="24"/>
          <w:szCs w:val="24"/>
        </w:rPr>
      </w:pPr>
      <w:r>
        <w:rPr>
          <w:rFonts w:ascii="Times New Roman" w:hAnsi="Times New Roman" w:cs="Times New Roman"/>
          <w:sz w:val="24"/>
          <w:szCs w:val="24"/>
        </w:rPr>
        <w:t>本文档的更新记录如表</w:t>
      </w:r>
      <w:r>
        <w:rPr>
          <w:rFonts w:ascii="Times New Roman" w:hAnsi="Times New Roman" w:cs="Times New Roman" w:hint="eastAsia"/>
          <w:sz w:val="24"/>
          <w:szCs w:val="24"/>
        </w:rPr>
        <w:t>1-1</w:t>
      </w:r>
      <w:r>
        <w:rPr>
          <w:rFonts w:ascii="Times New Roman" w:hAnsi="Times New Roman" w:cs="Times New Roman"/>
          <w:sz w:val="24"/>
          <w:szCs w:val="24"/>
        </w:rPr>
        <w:t>所示。</w:t>
      </w:r>
    </w:p>
    <w:p w:rsidR="00F639ED" w:rsidRDefault="00A5224D">
      <w:pPr>
        <w:spacing w:after="0" w:line="360" w:lineRule="auto"/>
        <w:rPr>
          <w:rFonts w:ascii="Times New Roman" w:hAnsi="Times New Roman" w:cs="Times New Roman"/>
          <w:sz w:val="24"/>
          <w:szCs w:val="24"/>
        </w:rPr>
      </w:pPr>
      <w:r>
        <w:rPr>
          <w:rFonts w:ascii="Times New Roman" w:hAnsi="Times New Roman" w:cs="Times New Roman" w:hint="eastAsia"/>
          <w:sz w:val="24"/>
          <w:szCs w:val="24"/>
        </w:rPr>
        <w:t xml:space="preserve">   </w:t>
      </w:r>
      <w:r>
        <w:rPr>
          <w:rFonts w:ascii="Times New Roman" w:hAnsi="Times New Roman" w:cs="Times New Roman" w:hint="eastAsia"/>
          <w:sz w:val="21"/>
          <w:szCs w:val="21"/>
        </w:rPr>
        <w:t>表</w:t>
      </w:r>
      <w:r>
        <w:rPr>
          <w:rFonts w:ascii="Times New Roman" w:hAnsi="Times New Roman" w:cs="Times New Roman"/>
          <w:sz w:val="21"/>
          <w:szCs w:val="21"/>
        </w:rPr>
        <w:t xml:space="preserve">1-1 </w:t>
      </w:r>
      <w:r>
        <w:rPr>
          <w:rFonts w:ascii="Times New Roman" w:hAnsi="Times New Roman" w:cs="Times New Roman" w:hint="eastAsia"/>
          <w:sz w:val="21"/>
          <w:szCs w:val="21"/>
        </w:rPr>
        <w:t>版本更新信息表</w:t>
      </w:r>
    </w:p>
    <w:tbl>
      <w:tblPr>
        <w:tblW w:w="8362" w:type="dxa"/>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CellMar>
          <w:left w:w="28" w:type="dxa"/>
          <w:right w:w="28" w:type="dxa"/>
        </w:tblCellMar>
        <w:tblLook w:val="04A0" w:firstRow="1" w:lastRow="0" w:firstColumn="1" w:lastColumn="0" w:noHBand="0" w:noVBand="1"/>
      </w:tblPr>
      <w:tblGrid>
        <w:gridCol w:w="1451"/>
        <w:gridCol w:w="1452"/>
        <w:gridCol w:w="1791"/>
        <w:gridCol w:w="1537"/>
        <w:gridCol w:w="2131"/>
      </w:tblGrid>
      <w:tr w:rsidR="00F639ED">
        <w:trPr>
          <w:trHeight w:val="273"/>
          <w:jc w:val="center"/>
        </w:trPr>
        <w:tc>
          <w:tcPr>
            <w:tcW w:w="1451" w:type="dxa"/>
            <w:tcBorders>
              <w:bottom w:val="single" w:sz="12" w:space="0" w:color="000000"/>
            </w:tcBorders>
            <w:vAlign w:val="center"/>
          </w:tcPr>
          <w:p w:rsidR="00F639ED" w:rsidRDefault="00A5224D">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修改编号</w:t>
            </w:r>
          </w:p>
        </w:tc>
        <w:tc>
          <w:tcPr>
            <w:tcW w:w="1452" w:type="dxa"/>
            <w:tcBorders>
              <w:bottom w:val="single" w:sz="12" w:space="0" w:color="000000"/>
            </w:tcBorders>
            <w:vAlign w:val="center"/>
          </w:tcPr>
          <w:p w:rsidR="00F639ED" w:rsidRDefault="00A5224D">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修改日期</w:t>
            </w:r>
          </w:p>
        </w:tc>
        <w:tc>
          <w:tcPr>
            <w:tcW w:w="1791" w:type="dxa"/>
            <w:tcBorders>
              <w:bottom w:val="single" w:sz="12" w:space="0" w:color="000000"/>
            </w:tcBorders>
            <w:vAlign w:val="center"/>
          </w:tcPr>
          <w:p w:rsidR="00F639ED" w:rsidRDefault="00A5224D">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修改后版本</w:t>
            </w:r>
          </w:p>
        </w:tc>
        <w:tc>
          <w:tcPr>
            <w:tcW w:w="1537" w:type="dxa"/>
            <w:tcBorders>
              <w:bottom w:val="single" w:sz="12" w:space="0" w:color="000000"/>
            </w:tcBorders>
            <w:vAlign w:val="center"/>
          </w:tcPr>
          <w:p w:rsidR="00F639ED" w:rsidRDefault="00A5224D">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修改位置</w:t>
            </w:r>
          </w:p>
        </w:tc>
        <w:tc>
          <w:tcPr>
            <w:tcW w:w="2131" w:type="dxa"/>
            <w:tcBorders>
              <w:bottom w:val="single" w:sz="12" w:space="0" w:color="000000"/>
            </w:tcBorders>
            <w:vAlign w:val="center"/>
          </w:tcPr>
          <w:p w:rsidR="00F639ED" w:rsidRDefault="00A5224D">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修改内容概述</w:t>
            </w:r>
          </w:p>
        </w:tc>
      </w:tr>
      <w:tr w:rsidR="00F639ED">
        <w:trPr>
          <w:trHeight w:val="273"/>
          <w:jc w:val="center"/>
        </w:trPr>
        <w:tc>
          <w:tcPr>
            <w:tcW w:w="1451" w:type="dxa"/>
            <w:tcBorders>
              <w:top w:val="nil"/>
            </w:tcBorders>
            <w:vAlign w:val="center"/>
          </w:tcPr>
          <w:p w:rsidR="00F639ED" w:rsidRDefault="00A5224D">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001</w:t>
            </w:r>
          </w:p>
        </w:tc>
        <w:tc>
          <w:tcPr>
            <w:tcW w:w="1452" w:type="dxa"/>
            <w:tcBorders>
              <w:top w:val="nil"/>
            </w:tcBorders>
            <w:vAlign w:val="center"/>
          </w:tcPr>
          <w:p w:rsidR="00F639ED" w:rsidRDefault="00A5224D" w:rsidP="00A5224D">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201</w:t>
            </w:r>
            <w:r>
              <w:rPr>
                <w:rFonts w:ascii="Times New Roman" w:hAnsi="Times New Roman" w:cs="Times New Roman" w:hint="eastAsia"/>
                <w:sz w:val="24"/>
                <w:szCs w:val="24"/>
              </w:rPr>
              <w:t>9</w:t>
            </w:r>
            <w:r>
              <w:rPr>
                <w:rFonts w:ascii="Times New Roman" w:hAnsi="Times New Roman" w:cs="Times New Roman"/>
                <w:sz w:val="24"/>
                <w:szCs w:val="24"/>
              </w:rPr>
              <w:t>.</w:t>
            </w:r>
            <w:r>
              <w:rPr>
                <w:rFonts w:ascii="Times New Roman" w:hAnsi="Times New Roman" w:cs="Times New Roman" w:hint="eastAsia"/>
                <w:sz w:val="24"/>
                <w:szCs w:val="24"/>
              </w:rPr>
              <w:t>6</w:t>
            </w:r>
            <w:r>
              <w:rPr>
                <w:rFonts w:ascii="Times New Roman" w:hAnsi="Times New Roman" w:cs="Times New Roman"/>
                <w:sz w:val="24"/>
                <w:szCs w:val="24"/>
              </w:rPr>
              <w:t>.</w:t>
            </w:r>
            <w:r>
              <w:rPr>
                <w:rFonts w:ascii="Times New Roman" w:hAnsi="Times New Roman" w:cs="Times New Roman" w:hint="eastAsia"/>
                <w:sz w:val="24"/>
                <w:szCs w:val="24"/>
              </w:rPr>
              <w:t>2</w:t>
            </w:r>
            <w:r>
              <w:rPr>
                <w:rFonts w:ascii="Times New Roman" w:hAnsi="Times New Roman" w:cs="Times New Roman"/>
                <w:sz w:val="24"/>
                <w:szCs w:val="24"/>
              </w:rPr>
              <w:t>4</w:t>
            </w:r>
          </w:p>
        </w:tc>
        <w:tc>
          <w:tcPr>
            <w:tcW w:w="1791" w:type="dxa"/>
            <w:tcBorders>
              <w:top w:val="nil"/>
            </w:tcBorders>
            <w:vAlign w:val="center"/>
          </w:tcPr>
          <w:p w:rsidR="00F639ED" w:rsidRDefault="00A5224D">
            <w:pPr>
              <w:spacing w:after="0" w:line="360" w:lineRule="auto"/>
              <w:jc w:val="center"/>
              <w:rPr>
                <w:rFonts w:ascii="Times New Roman" w:hAnsi="Times New Roman" w:cs="Times New Roman"/>
                <w:sz w:val="24"/>
                <w:szCs w:val="24"/>
              </w:rPr>
            </w:pPr>
            <w:r>
              <w:rPr>
                <w:rFonts w:ascii="Times New Roman" w:hAnsi="Times New Roman" w:cs="Times New Roman" w:hint="eastAsia"/>
                <w:sz w:val="24"/>
                <w:szCs w:val="24"/>
              </w:rPr>
              <w:t>1</w:t>
            </w:r>
            <w:r>
              <w:rPr>
                <w:rFonts w:ascii="Times New Roman" w:hAnsi="Times New Roman" w:cs="Times New Roman"/>
                <w:sz w:val="24"/>
                <w:szCs w:val="24"/>
              </w:rPr>
              <w:t>.</w:t>
            </w:r>
            <w:r>
              <w:rPr>
                <w:rFonts w:ascii="Times New Roman" w:hAnsi="Times New Roman" w:cs="Times New Roman" w:hint="eastAsia"/>
                <w:sz w:val="24"/>
                <w:szCs w:val="24"/>
              </w:rPr>
              <w:t>0</w:t>
            </w:r>
          </w:p>
        </w:tc>
        <w:tc>
          <w:tcPr>
            <w:tcW w:w="1537" w:type="dxa"/>
            <w:tcBorders>
              <w:top w:val="nil"/>
            </w:tcBorders>
            <w:vAlign w:val="center"/>
          </w:tcPr>
          <w:p w:rsidR="00F639ED" w:rsidRDefault="00A5224D">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全部</w:t>
            </w:r>
          </w:p>
        </w:tc>
        <w:tc>
          <w:tcPr>
            <w:tcW w:w="2131" w:type="dxa"/>
            <w:tcBorders>
              <w:top w:val="nil"/>
            </w:tcBorders>
            <w:vAlign w:val="center"/>
          </w:tcPr>
          <w:p w:rsidR="00F639ED" w:rsidRDefault="00A5224D">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初始发布版本</w:t>
            </w:r>
          </w:p>
        </w:tc>
      </w:tr>
      <w:tr w:rsidR="00F639ED">
        <w:trPr>
          <w:trHeight w:val="273"/>
          <w:jc w:val="center"/>
        </w:trPr>
        <w:tc>
          <w:tcPr>
            <w:tcW w:w="1451" w:type="dxa"/>
            <w:tcBorders>
              <w:top w:val="single" w:sz="4" w:space="0" w:color="auto"/>
            </w:tcBorders>
            <w:vAlign w:val="center"/>
          </w:tcPr>
          <w:p w:rsidR="00F639ED" w:rsidRDefault="00A5224D">
            <w:pPr>
              <w:spacing w:after="0" w:line="360" w:lineRule="auto"/>
              <w:jc w:val="center"/>
              <w:rPr>
                <w:rFonts w:ascii="Times New Roman" w:hAnsi="Times New Roman" w:cs="Times New Roman"/>
                <w:sz w:val="24"/>
                <w:szCs w:val="24"/>
              </w:rPr>
            </w:pPr>
            <w:r>
              <w:rPr>
                <w:rFonts w:ascii="Times New Roman" w:hAnsi="Times New Roman" w:cs="Times New Roman" w:hint="eastAsia"/>
                <w:sz w:val="24"/>
                <w:szCs w:val="24"/>
              </w:rPr>
              <w:t>002</w:t>
            </w:r>
          </w:p>
        </w:tc>
        <w:tc>
          <w:tcPr>
            <w:tcW w:w="1452" w:type="dxa"/>
            <w:tcBorders>
              <w:top w:val="single" w:sz="4" w:space="0" w:color="auto"/>
            </w:tcBorders>
            <w:vAlign w:val="center"/>
          </w:tcPr>
          <w:p w:rsidR="00F639ED" w:rsidRDefault="00F639ED">
            <w:pPr>
              <w:spacing w:after="0" w:line="360" w:lineRule="auto"/>
              <w:jc w:val="center"/>
              <w:rPr>
                <w:rFonts w:ascii="Times New Roman" w:hAnsi="Times New Roman" w:cs="Times New Roman"/>
                <w:sz w:val="24"/>
                <w:szCs w:val="24"/>
              </w:rPr>
            </w:pPr>
          </w:p>
        </w:tc>
        <w:tc>
          <w:tcPr>
            <w:tcW w:w="1791" w:type="dxa"/>
            <w:tcBorders>
              <w:top w:val="single" w:sz="4" w:space="0" w:color="auto"/>
            </w:tcBorders>
            <w:vAlign w:val="center"/>
          </w:tcPr>
          <w:p w:rsidR="00F639ED" w:rsidRDefault="00F639ED">
            <w:pPr>
              <w:spacing w:after="0" w:line="360" w:lineRule="auto"/>
              <w:jc w:val="center"/>
              <w:rPr>
                <w:rFonts w:ascii="Times New Roman" w:hAnsi="Times New Roman" w:cs="Times New Roman"/>
                <w:sz w:val="24"/>
                <w:szCs w:val="24"/>
              </w:rPr>
            </w:pPr>
          </w:p>
        </w:tc>
        <w:tc>
          <w:tcPr>
            <w:tcW w:w="1537" w:type="dxa"/>
            <w:tcBorders>
              <w:top w:val="single" w:sz="4" w:space="0" w:color="auto"/>
            </w:tcBorders>
            <w:vAlign w:val="center"/>
          </w:tcPr>
          <w:p w:rsidR="00F639ED" w:rsidRDefault="00F639ED">
            <w:pPr>
              <w:spacing w:after="0" w:line="360" w:lineRule="auto"/>
              <w:jc w:val="center"/>
              <w:rPr>
                <w:rFonts w:ascii="Times New Roman" w:hAnsi="Times New Roman" w:cs="Times New Roman"/>
                <w:sz w:val="24"/>
                <w:szCs w:val="24"/>
              </w:rPr>
            </w:pPr>
          </w:p>
        </w:tc>
        <w:tc>
          <w:tcPr>
            <w:tcW w:w="2131" w:type="dxa"/>
            <w:tcBorders>
              <w:top w:val="single" w:sz="4" w:space="0" w:color="auto"/>
            </w:tcBorders>
            <w:vAlign w:val="center"/>
          </w:tcPr>
          <w:p w:rsidR="00F639ED" w:rsidRDefault="00F639ED">
            <w:pPr>
              <w:spacing w:after="0" w:line="360" w:lineRule="auto"/>
              <w:jc w:val="center"/>
              <w:rPr>
                <w:rFonts w:ascii="Times New Roman" w:hAnsi="Times New Roman" w:cs="Times New Roman"/>
                <w:sz w:val="24"/>
                <w:szCs w:val="24"/>
              </w:rPr>
            </w:pPr>
          </w:p>
        </w:tc>
      </w:tr>
    </w:tbl>
    <w:p w:rsidR="00F639ED" w:rsidRDefault="00A5224D">
      <w:pPr>
        <w:pStyle w:val="10"/>
        <w:spacing w:after="240" w:line="360" w:lineRule="auto"/>
        <w:rPr>
          <w:rFonts w:ascii="Times New Roman" w:eastAsia="黑体" w:hAnsi="Times New Roman" w:cs="Times New Roman"/>
          <w:color w:val="auto"/>
          <w:sz w:val="44"/>
          <w:szCs w:val="44"/>
        </w:rPr>
      </w:pPr>
      <w:bookmarkStart w:id="31" w:name="_Toc12462123"/>
      <w:r>
        <w:rPr>
          <w:rFonts w:ascii="Times New Roman" w:eastAsia="黑体" w:hAnsi="Times New Roman" w:cs="Times New Roman"/>
          <w:color w:val="auto"/>
          <w:sz w:val="44"/>
          <w:szCs w:val="44"/>
        </w:rPr>
        <w:t>2</w:t>
      </w:r>
      <w:r>
        <w:rPr>
          <w:rFonts w:ascii="Times New Roman" w:eastAsia="黑体" w:hAnsi="Times New Roman" w:cs="Times New Roman"/>
          <w:color w:val="auto"/>
          <w:sz w:val="44"/>
          <w:szCs w:val="44"/>
        </w:rPr>
        <w:t>．项目</w:t>
      </w:r>
      <w:r>
        <w:rPr>
          <w:rFonts w:ascii="Times New Roman" w:eastAsia="黑体" w:hAnsi="Times New Roman" w:cs="Times New Roman" w:hint="eastAsia"/>
          <w:color w:val="auto"/>
          <w:sz w:val="44"/>
          <w:szCs w:val="44"/>
        </w:rPr>
        <w:t>需求</w:t>
      </w:r>
      <w:r>
        <w:rPr>
          <w:rFonts w:ascii="Times New Roman" w:eastAsia="黑体" w:hAnsi="Times New Roman" w:cs="Times New Roman"/>
          <w:color w:val="auto"/>
          <w:sz w:val="44"/>
          <w:szCs w:val="44"/>
        </w:rPr>
        <w:t>简介</w:t>
      </w:r>
      <w:bookmarkEnd w:id="31"/>
    </w:p>
    <w:p w:rsidR="00F639ED" w:rsidRDefault="00A5224D">
      <w:pPr>
        <w:pStyle w:val="a0"/>
        <w:numPr>
          <w:ilvl w:val="0"/>
          <w:numId w:val="0"/>
        </w:numPr>
        <w:ind w:leftChars="100" w:left="220" w:firstLineChars="200" w:firstLine="480"/>
      </w:pPr>
      <w:r>
        <w:rPr>
          <w:rFonts w:hint="eastAsia"/>
        </w:rPr>
        <w:t>研究作业布置、批改和讲解的流程和参与人员的职责，建立相应的模型，该开发一个提供以下功能的系统。</w:t>
      </w:r>
    </w:p>
    <w:p w:rsidR="00F639ED" w:rsidRDefault="00A5224D">
      <w:pPr>
        <w:pStyle w:val="a0"/>
        <w:numPr>
          <w:ilvl w:val="0"/>
          <w:numId w:val="0"/>
        </w:numPr>
        <w:spacing w:line="240" w:lineRule="auto"/>
        <w:ind w:leftChars="100" w:left="220" w:firstLineChars="200" w:firstLine="480"/>
      </w:pPr>
      <w:r>
        <w:rPr>
          <w:rFonts w:hint="eastAsia"/>
        </w:rPr>
        <w:t>1）登录账号</w:t>
      </w:r>
    </w:p>
    <w:p w:rsidR="00F639ED" w:rsidRDefault="00A5224D">
      <w:pPr>
        <w:pStyle w:val="a0"/>
        <w:numPr>
          <w:ilvl w:val="0"/>
          <w:numId w:val="0"/>
        </w:numPr>
        <w:spacing w:line="240" w:lineRule="auto"/>
        <w:ind w:leftChars="100" w:left="220" w:firstLineChars="200" w:firstLine="480"/>
      </w:pPr>
      <w:r>
        <w:rPr>
          <w:rFonts w:hint="eastAsia"/>
        </w:rPr>
        <w:t>2）修改个人密码</w:t>
      </w:r>
    </w:p>
    <w:p w:rsidR="00F639ED" w:rsidRDefault="00A5224D">
      <w:pPr>
        <w:pStyle w:val="a0"/>
        <w:numPr>
          <w:ilvl w:val="0"/>
          <w:numId w:val="0"/>
        </w:numPr>
        <w:spacing w:line="240" w:lineRule="auto"/>
        <w:ind w:leftChars="100" w:left="220" w:firstLineChars="200" w:firstLine="480"/>
      </w:pPr>
      <w:r>
        <w:rPr>
          <w:rFonts w:hint="eastAsia"/>
        </w:rPr>
        <w:t>3）查看个人信息</w:t>
      </w:r>
    </w:p>
    <w:p w:rsidR="00F639ED" w:rsidRDefault="00A5224D">
      <w:pPr>
        <w:pStyle w:val="a0"/>
        <w:numPr>
          <w:ilvl w:val="0"/>
          <w:numId w:val="0"/>
        </w:numPr>
        <w:spacing w:line="240" w:lineRule="auto"/>
        <w:ind w:leftChars="100" w:left="220" w:firstLineChars="200" w:firstLine="480"/>
      </w:pPr>
      <w:r>
        <w:rPr>
          <w:rFonts w:hint="eastAsia"/>
        </w:rPr>
        <w:t>4）提交作业</w:t>
      </w:r>
    </w:p>
    <w:p w:rsidR="00F639ED" w:rsidRDefault="00A5224D">
      <w:pPr>
        <w:pStyle w:val="a0"/>
        <w:numPr>
          <w:ilvl w:val="0"/>
          <w:numId w:val="0"/>
        </w:numPr>
        <w:spacing w:line="240" w:lineRule="auto"/>
        <w:ind w:leftChars="100" w:left="220" w:firstLineChars="200" w:firstLine="480"/>
      </w:pPr>
      <w:r>
        <w:rPr>
          <w:rFonts w:hint="eastAsia"/>
        </w:rPr>
        <w:t>5）查询作业情况</w:t>
      </w:r>
    </w:p>
    <w:p w:rsidR="00F639ED" w:rsidRDefault="00A5224D">
      <w:pPr>
        <w:pStyle w:val="a0"/>
        <w:numPr>
          <w:ilvl w:val="0"/>
          <w:numId w:val="0"/>
        </w:numPr>
        <w:spacing w:line="240" w:lineRule="auto"/>
        <w:ind w:leftChars="100" w:left="220" w:firstLineChars="200" w:firstLine="480"/>
      </w:pPr>
      <w:r>
        <w:rPr>
          <w:rFonts w:hint="eastAsia"/>
        </w:rPr>
        <w:t>6）作业范例学习和点评</w:t>
      </w:r>
    </w:p>
    <w:p w:rsidR="00F639ED" w:rsidRDefault="00A5224D">
      <w:pPr>
        <w:pStyle w:val="a0"/>
        <w:numPr>
          <w:ilvl w:val="0"/>
          <w:numId w:val="0"/>
        </w:numPr>
        <w:spacing w:line="240" w:lineRule="auto"/>
        <w:ind w:leftChars="100" w:left="220" w:firstLineChars="200" w:firstLine="480"/>
      </w:pPr>
      <w:r>
        <w:rPr>
          <w:rFonts w:hint="eastAsia"/>
        </w:rPr>
        <w:t>7）管理题库</w:t>
      </w:r>
    </w:p>
    <w:p w:rsidR="00F639ED" w:rsidRDefault="00A5224D">
      <w:pPr>
        <w:pStyle w:val="a0"/>
        <w:numPr>
          <w:ilvl w:val="0"/>
          <w:numId w:val="0"/>
        </w:numPr>
        <w:spacing w:line="240" w:lineRule="auto"/>
        <w:ind w:leftChars="100" w:left="220" w:firstLineChars="200" w:firstLine="480"/>
      </w:pPr>
      <w:r>
        <w:rPr>
          <w:rFonts w:hint="eastAsia"/>
        </w:rPr>
        <w:t>8）布置作业</w:t>
      </w:r>
    </w:p>
    <w:p w:rsidR="00F639ED" w:rsidRDefault="00A5224D">
      <w:pPr>
        <w:pStyle w:val="a0"/>
        <w:numPr>
          <w:ilvl w:val="0"/>
          <w:numId w:val="0"/>
        </w:numPr>
        <w:spacing w:line="240" w:lineRule="auto"/>
        <w:ind w:leftChars="100" w:left="220" w:firstLineChars="200" w:firstLine="480"/>
      </w:pPr>
      <w:r>
        <w:rPr>
          <w:rFonts w:hint="eastAsia"/>
        </w:rPr>
        <w:t>9）批改作业</w:t>
      </w:r>
    </w:p>
    <w:p w:rsidR="00F639ED" w:rsidRDefault="00A5224D">
      <w:pPr>
        <w:pStyle w:val="a0"/>
        <w:numPr>
          <w:ilvl w:val="0"/>
          <w:numId w:val="0"/>
        </w:numPr>
        <w:spacing w:line="240" w:lineRule="auto"/>
        <w:ind w:leftChars="100" w:left="220" w:firstLineChars="200" w:firstLine="480"/>
      </w:pPr>
      <w:r>
        <w:rPr>
          <w:rFonts w:hint="eastAsia"/>
        </w:rPr>
        <w:t>10）统计分数</w:t>
      </w:r>
    </w:p>
    <w:p w:rsidR="00F639ED" w:rsidRDefault="00A5224D">
      <w:pPr>
        <w:pStyle w:val="a0"/>
        <w:numPr>
          <w:ilvl w:val="0"/>
          <w:numId w:val="0"/>
        </w:numPr>
        <w:spacing w:line="240" w:lineRule="auto"/>
        <w:ind w:leftChars="100" w:left="220" w:firstLineChars="200" w:firstLine="480"/>
      </w:pPr>
      <w:r>
        <w:rPr>
          <w:rFonts w:hint="eastAsia"/>
        </w:rPr>
        <w:t>11）选择作业范例学习和点评</w:t>
      </w:r>
    </w:p>
    <w:p w:rsidR="00F639ED" w:rsidRDefault="00A5224D">
      <w:pPr>
        <w:pStyle w:val="a0"/>
        <w:numPr>
          <w:ilvl w:val="0"/>
          <w:numId w:val="0"/>
        </w:numPr>
        <w:spacing w:line="240" w:lineRule="auto"/>
        <w:ind w:leftChars="100" w:left="220" w:firstLineChars="200" w:firstLine="480"/>
      </w:pPr>
      <w:r>
        <w:rPr>
          <w:rFonts w:hint="eastAsia"/>
        </w:rPr>
        <w:t>12）管理学院</w:t>
      </w:r>
    </w:p>
    <w:p w:rsidR="00F639ED" w:rsidRDefault="00A5224D">
      <w:pPr>
        <w:pStyle w:val="a0"/>
        <w:numPr>
          <w:ilvl w:val="0"/>
          <w:numId w:val="0"/>
        </w:numPr>
        <w:spacing w:line="240" w:lineRule="auto"/>
        <w:ind w:leftChars="100" w:left="220" w:firstLineChars="200" w:firstLine="480"/>
      </w:pPr>
      <w:r>
        <w:rPr>
          <w:rFonts w:hint="eastAsia"/>
        </w:rPr>
        <w:t>13）管理班级</w:t>
      </w:r>
    </w:p>
    <w:p w:rsidR="00F639ED" w:rsidRDefault="00A5224D">
      <w:pPr>
        <w:pStyle w:val="a0"/>
        <w:numPr>
          <w:ilvl w:val="0"/>
          <w:numId w:val="0"/>
        </w:numPr>
        <w:spacing w:line="240" w:lineRule="auto"/>
        <w:ind w:leftChars="100" w:left="220" w:firstLineChars="200" w:firstLine="480"/>
      </w:pPr>
      <w:r>
        <w:rPr>
          <w:rFonts w:hint="eastAsia"/>
        </w:rPr>
        <w:t>14）管理课程</w:t>
      </w:r>
    </w:p>
    <w:p w:rsidR="00280FC4" w:rsidRDefault="00280FC4">
      <w:pPr>
        <w:pStyle w:val="a0"/>
        <w:numPr>
          <w:ilvl w:val="0"/>
          <w:numId w:val="0"/>
        </w:numPr>
        <w:spacing w:line="240" w:lineRule="auto"/>
        <w:ind w:leftChars="100" w:left="220" w:firstLineChars="200" w:firstLine="480"/>
      </w:pPr>
      <w:r>
        <w:rPr>
          <w:rFonts w:hint="eastAsia"/>
        </w:rPr>
        <w:t>1</w:t>
      </w:r>
      <w:r>
        <w:t>5</w:t>
      </w:r>
      <w:r>
        <w:rPr>
          <w:rFonts w:hint="eastAsia"/>
        </w:rPr>
        <w:t>）</w:t>
      </w:r>
      <w:r>
        <w:t>管理专业</w:t>
      </w:r>
    </w:p>
    <w:p w:rsidR="00F639ED" w:rsidRDefault="00280FC4">
      <w:pPr>
        <w:pStyle w:val="a0"/>
        <w:numPr>
          <w:ilvl w:val="0"/>
          <w:numId w:val="0"/>
        </w:numPr>
        <w:spacing w:line="240" w:lineRule="auto"/>
        <w:ind w:leftChars="100" w:left="220" w:firstLineChars="200" w:firstLine="480"/>
      </w:pPr>
      <w:r>
        <w:rPr>
          <w:rFonts w:hint="eastAsia"/>
        </w:rPr>
        <w:t>16</w:t>
      </w:r>
      <w:r w:rsidR="00A5224D">
        <w:rPr>
          <w:rFonts w:hint="eastAsia"/>
        </w:rPr>
        <w:t>）管理教师和学生账号信息</w:t>
      </w:r>
    </w:p>
    <w:p w:rsidR="00F639ED" w:rsidRDefault="00A43CF9">
      <w:pPr>
        <w:pStyle w:val="a0"/>
        <w:numPr>
          <w:ilvl w:val="0"/>
          <w:numId w:val="0"/>
        </w:numPr>
        <w:spacing w:line="240" w:lineRule="auto"/>
        <w:rPr>
          <w:color w:val="FF0000"/>
          <w:sz w:val="36"/>
          <w:szCs w:val="32"/>
        </w:rPr>
      </w:pPr>
      <w:r w:rsidRPr="00A43CF9">
        <w:rPr>
          <w:noProof/>
          <w:color w:val="FF0000"/>
          <w:sz w:val="36"/>
          <w:szCs w:val="32"/>
        </w:rPr>
        <w:lastRenderedPageBreak/>
        <w:drawing>
          <wp:inline distT="0" distB="0" distL="0" distR="0">
            <wp:extent cx="5274310" cy="6118382"/>
            <wp:effectExtent l="0" t="0" r="0" b="0"/>
            <wp:docPr id="14" name="图片 14" descr="C:\Users\Administrator\Documents\Tencent Files\893087206\FileRecv\未命名文件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ocuments\Tencent Files\893087206\FileRecv\未命名文件 (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6118382"/>
                    </a:xfrm>
                    <a:prstGeom prst="rect">
                      <a:avLst/>
                    </a:prstGeom>
                    <a:noFill/>
                    <a:ln>
                      <a:noFill/>
                    </a:ln>
                  </pic:spPr>
                </pic:pic>
              </a:graphicData>
            </a:graphic>
          </wp:inline>
        </w:drawing>
      </w:r>
    </w:p>
    <w:p w:rsidR="00F639ED" w:rsidRDefault="00A5224D">
      <w:pPr>
        <w:pStyle w:val="10"/>
        <w:spacing w:after="240" w:line="360" w:lineRule="auto"/>
        <w:rPr>
          <w:rFonts w:ascii="Times New Roman" w:eastAsia="黑体" w:hAnsi="Times New Roman" w:cs="Times New Roman"/>
          <w:color w:val="auto"/>
          <w:sz w:val="44"/>
          <w:szCs w:val="44"/>
        </w:rPr>
      </w:pPr>
      <w:bookmarkStart w:id="32" w:name="_Toc12462124"/>
      <w:r>
        <w:rPr>
          <w:rFonts w:ascii="Times New Roman" w:eastAsia="黑体" w:hAnsi="Times New Roman" w:cs="Times New Roman"/>
          <w:color w:val="auto"/>
          <w:sz w:val="44"/>
          <w:szCs w:val="44"/>
        </w:rPr>
        <w:t>3</w:t>
      </w:r>
      <w:r>
        <w:rPr>
          <w:rFonts w:ascii="Times New Roman" w:eastAsia="黑体" w:hAnsi="Times New Roman" w:cs="Times New Roman"/>
          <w:color w:val="auto"/>
          <w:sz w:val="44"/>
          <w:szCs w:val="44"/>
        </w:rPr>
        <w:t>．</w:t>
      </w:r>
      <w:r>
        <w:rPr>
          <w:rFonts w:ascii="Times New Roman" w:eastAsia="黑体" w:hAnsi="Times New Roman" w:cs="Times New Roman" w:hint="eastAsia"/>
          <w:color w:val="auto"/>
          <w:sz w:val="44"/>
          <w:szCs w:val="44"/>
        </w:rPr>
        <w:t>体系结构</w:t>
      </w:r>
      <w:r>
        <w:rPr>
          <w:rFonts w:ascii="Times New Roman" w:eastAsia="黑体" w:hAnsi="Times New Roman" w:cs="Times New Roman"/>
          <w:color w:val="auto"/>
          <w:sz w:val="44"/>
          <w:szCs w:val="44"/>
        </w:rPr>
        <w:t>设计</w:t>
      </w:r>
      <w:bookmarkEnd w:id="32"/>
    </w:p>
    <w:p w:rsidR="00F639ED" w:rsidRDefault="00A5224D">
      <w:pPr>
        <w:pStyle w:val="21"/>
        <w:spacing w:line="360" w:lineRule="auto"/>
        <w:rPr>
          <w:rFonts w:ascii="Times New Roman" w:eastAsia="黑体" w:hAnsi="Times New Roman" w:cs="Times New Roman"/>
          <w:color w:val="auto"/>
          <w:sz w:val="30"/>
          <w:szCs w:val="30"/>
        </w:rPr>
      </w:pPr>
      <w:bookmarkStart w:id="33" w:name="_Toc416124646"/>
      <w:bookmarkStart w:id="34" w:name="_Toc416086843"/>
      <w:bookmarkStart w:id="35" w:name="_Toc416858139"/>
      <w:bookmarkStart w:id="36" w:name="_Toc12462125"/>
      <w:r>
        <w:rPr>
          <w:rFonts w:ascii="Times New Roman" w:eastAsia="黑体" w:hAnsi="Times New Roman" w:cs="Times New Roman"/>
          <w:color w:val="auto"/>
          <w:sz w:val="30"/>
          <w:szCs w:val="30"/>
        </w:rPr>
        <w:t>3.1</w:t>
      </w:r>
      <w:bookmarkEnd w:id="33"/>
      <w:bookmarkEnd w:id="34"/>
      <w:r>
        <w:rPr>
          <w:rFonts w:ascii="Times New Roman" w:eastAsia="黑体" w:hAnsi="Times New Roman" w:cs="Times New Roman" w:hint="eastAsia"/>
          <w:color w:val="auto"/>
          <w:sz w:val="30"/>
          <w:szCs w:val="30"/>
        </w:rPr>
        <w:t xml:space="preserve"> </w:t>
      </w:r>
      <w:r>
        <w:rPr>
          <w:rFonts w:ascii="Times New Roman" w:eastAsia="黑体" w:hAnsi="Times New Roman" w:cs="Times New Roman"/>
          <w:color w:val="auto"/>
          <w:sz w:val="30"/>
          <w:szCs w:val="30"/>
        </w:rPr>
        <w:t>设计原则</w:t>
      </w:r>
      <w:bookmarkEnd w:id="35"/>
      <w:bookmarkEnd w:id="36"/>
    </w:p>
    <w:p w:rsidR="00F639ED" w:rsidRDefault="00A5224D">
      <w:pPr>
        <w:pStyle w:val="a0"/>
        <w:numPr>
          <w:ilvl w:val="0"/>
          <w:numId w:val="0"/>
        </w:numPr>
        <w:ind w:leftChars="100" w:left="220" w:firstLineChars="200" w:firstLine="480"/>
      </w:pPr>
      <w:r>
        <w:rPr>
          <w:rFonts w:hint="eastAsia"/>
        </w:rPr>
        <w:t>设计遵循以下的基本原则：</w:t>
      </w:r>
    </w:p>
    <w:p w:rsidR="00F639ED" w:rsidRDefault="00A5224D">
      <w:pPr>
        <w:pStyle w:val="a0"/>
        <w:numPr>
          <w:ilvl w:val="0"/>
          <w:numId w:val="0"/>
        </w:numPr>
        <w:spacing w:line="240" w:lineRule="auto"/>
        <w:ind w:leftChars="100" w:left="220" w:firstLineChars="200" w:firstLine="480"/>
      </w:pPr>
      <w:r>
        <w:rPr>
          <w:rFonts w:hint="eastAsia"/>
        </w:rPr>
        <w:t>1）可靠性</w:t>
      </w:r>
    </w:p>
    <w:p w:rsidR="00F639ED" w:rsidRDefault="00A5224D">
      <w:pPr>
        <w:pStyle w:val="a0"/>
        <w:numPr>
          <w:ilvl w:val="0"/>
          <w:numId w:val="0"/>
        </w:numPr>
        <w:spacing w:line="240" w:lineRule="auto"/>
        <w:ind w:leftChars="100" w:left="220" w:firstLineChars="200" w:firstLine="480"/>
      </w:pPr>
      <w:r>
        <w:rPr>
          <w:rFonts w:hint="eastAsia"/>
        </w:rPr>
        <w:t>2）效率性</w:t>
      </w:r>
    </w:p>
    <w:p w:rsidR="00F639ED" w:rsidRDefault="00A5224D">
      <w:pPr>
        <w:pStyle w:val="a0"/>
        <w:numPr>
          <w:ilvl w:val="0"/>
          <w:numId w:val="0"/>
        </w:numPr>
        <w:spacing w:line="240" w:lineRule="auto"/>
        <w:ind w:leftChars="100" w:left="220" w:firstLineChars="200" w:firstLine="480"/>
      </w:pPr>
      <w:r>
        <w:rPr>
          <w:rFonts w:hint="eastAsia"/>
        </w:rPr>
        <w:t>3）安全性</w:t>
      </w:r>
    </w:p>
    <w:p w:rsidR="00F639ED" w:rsidRDefault="00A5224D">
      <w:pPr>
        <w:pStyle w:val="a0"/>
        <w:numPr>
          <w:ilvl w:val="0"/>
          <w:numId w:val="0"/>
        </w:numPr>
        <w:spacing w:line="240" w:lineRule="auto"/>
        <w:ind w:leftChars="100" w:left="220" w:firstLineChars="200" w:firstLine="480"/>
      </w:pPr>
      <w:r>
        <w:rPr>
          <w:rFonts w:hint="eastAsia"/>
        </w:rPr>
        <w:lastRenderedPageBreak/>
        <w:t>4）实用性</w:t>
      </w:r>
    </w:p>
    <w:p w:rsidR="00F639ED" w:rsidRDefault="00A5224D">
      <w:pPr>
        <w:pStyle w:val="a0"/>
        <w:numPr>
          <w:ilvl w:val="0"/>
          <w:numId w:val="0"/>
        </w:numPr>
        <w:spacing w:line="240" w:lineRule="auto"/>
        <w:ind w:leftChars="100" w:left="220" w:firstLineChars="200" w:firstLine="480"/>
      </w:pPr>
      <w:r>
        <w:rPr>
          <w:rFonts w:hint="eastAsia"/>
        </w:rPr>
        <w:t>5）可修改性</w:t>
      </w:r>
    </w:p>
    <w:p w:rsidR="00F639ED" w:rsidRDefault="00A5224D">
      <w:pPr>
        <w:pStyle w:val="a0"/>
        <w:numPr>
          <w:ilvl w:val="0"/>
          <w:numId w:val="0"/>
        </w:numPr>
        <w:spacing w:line="240" w:lineRule="auto"/>
        <w:ind w:leftChars="100" w:left="220" w:firstLineChars="200" w:firstLine="480"/>
      </w:pPr>
      <w:r>
        <w:rPr>
          <w:rFonts w:hint="eastAsia"/>
        </w:rPr>
        <w:t>6）可测试性</w:t>
      </w:r>
    </w:p>
    <w:p w:rsidR="00F639ED" w:rsidRDefault="00A5224D">
      <w:pPr>
        <w:pStyle w:val="a0"/>
        <w:numPr>
          <w:ilvl w:val="0"/>
          <w:numId w:val="0"/>
        </w:numPr>
        <w:spacing w:line="240" w:lineRule="auto"/>
        <w:ind w:leftChars="100" w:left="220" w:firstLineChars="200" w:firstLine="480"/>
      </w:pPr>
      <w:r>
        <w:rPr>
          <w:rFonts w:hint="eastAsia"/>
        </w:rPr>
        <w:t>7）可拓展性</w:t>
      </w:r>
    </w:p>
    <w:p w:rsidR="00F639ED" w:rsidRDefault="00A5224D">
      <w:pPr>
        <w:pStyle w:val="21"/>
        <w:spacing w:line="360" w:lineRule="auto"/>
        <w:rPr>
          <w:rFonts w:ascii="Times New Roman" w:eastAsia="黑体" w:hAnsi="Times New Roman" w:cs="Times New Roman"/>
          <w:color w:val="auto"/>
          <w:sz w:val="30"/>
          <w:szCs w:val="30"/>
        </w:rPr>
      </w:pPr>
      <w:bookmarkStart w:id="37" w:name="_Toc416858140"/>
      <w:bookmarkStart w:id="38" w:name="_Toc12462126"/>
      <w:r>
        <w:rPr>
          <w:rFonts w:ascii="Times New Roman" w:eastAsia="黑体" w:hAnsi="Times New Roman" w:cs="Times New Roman"/>
          <w:color w:val="auto"/>
          <w:sz w:val="30"/>
          <w:szCs w:val="30"/>
        </w:rPr>
        <w:t>3.2</w:t>
      </w:r>
      <w:r>
        <w:rPr>
          <w:rFonts w:ascii="Times New Roman" w:eastAsia="黑体" w:hAnsi="Times New Roman" w:cs="Times New Roman" w:hint="eastAsia"/>
          <w:color w:val="auto"/>
          <w:sz w:val="30"/>
          <w:szCs w:val="30"/>
        </w:rPr>
        <w:t xml:space="preserve"> </w:t>
      </w:r>
      <w:r>
        <w:rPr>
          <w:rFonts w:ascii="Times New Roman" w:eastAsia="黑体" w:hAnsi="Times New Roman" w:cs="Times New Roman" w:hint="eastAsia"/>
          <w:color w:val="auto"/>
          <w:sz w:val="30"/>
          <w:szCs w:val="30"/>
        </w:rPr>
        <w:t>体系</w:t>
      </w:r>
      <w:r>
        <w:rPr>
          <w:rFonts w:ascii="Times New Roman" w:eastAsia="黑体" w:hAnsi="Times New Roman" w:cs="Times New Roman"/>
          <w:color w:val="auto"/>
          <w:sz w:val="30"/>
          <w:szCs w:val="30"/>
        </w:rPr>
        <w:t>结构设计</w:t>
      </w:r>
      <w:bookmarkEnd w:id="37"/>
      <w:bookmarkEnd w:id="38"/>
    </w:p>
    <w:p w:rsidR="00F639ED" w:rsidRDefault="00A5224D">
      <w:pPr>
        <w:spacing w:line="36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本</w:t>
      </w:r>
      <w:r>
        <w:rPr>
          <w:rFonts w:ascii="Times New Roman" w:hAnsi="Times New Roman" w:cs="Times New Roman"/>
          <w:sz w:val="24"/>
          <w:szCs w:val="24"/>
        </w:rPr>
        <w:t>系统本着软件设计原则</w:t>
      </w:r>
      <w:r>
        <w:rPr>
          <w:rFonts w:ascii="Times New Roman" w:hAnsi="Times New Roman" w:cs="Times New Roman" w:hint="eastAsia"/>
          <w:sz w:val="24"/>
          <w:szCs w:val="24"/>
        </w:rPr>
        <w:t>，在体系架构上选择</w:t>
      </w:r>
      <w:r>
        <w:rPr>
          <w:rFonts w:ascii="Times New Roman" w:hAnsi="Times New Roman" w:cs="Times New Roman" w:hint="eastAsia"/>
          <w:sz w:val="24"/>
          <w:szCs w:val="24"/>
        </w:rPr>
        <w:t>MVC</w:t>
      </w:r>
      <w:r>
        <w:rPr>
          <w:rFonts w:ascii="Times New Roman" w:hAnsi="Times New Roman" w:cs="Times New Roman" w:hint="eastAsia"/>
          <w:sz w:val="24"/>
          <w:szCs w:val="24"/>
        </w:rPr>
        <w:t>架构。</w:t>
      </w:r>
    </w:p>
    <w:p w:rsidR="00811C19" w:rsidRDefault="00A5224D" w:rsidP="00811C19">
      <w:pPr>
        <w:spacing w:line="360" w:lineRule="auto"/>
        <w:ind w:firstLineChars="200" w:firstLine="480"/>
        <w:rPr>
          <w:rFonts w:ascii="Times New Roman" w:hAnsi="Times New Roman" w:cs="Times New Roman"/>
          <w:noProof/>
          <w:sz w:val="24"/>
          <w:szCs w:val="24"/>
        </w:rPr>
      </w:pPr>
      <w:r>
        <w:rPr>
          <w:rFonts w:ascii="Times New Roman" w:hAnsi="Times New Roman" w:cs="Times New Roman" w:hint="eastAsia"/>
          <w:sz w:val="24"/>
          <w:szCs w:val="24"/>
        </w:rPr>
        <w:t>体系</w:t>
      </w:r>
      <w:r>
        <w:rPr>
          <w:rFonts w:ascii="Times New Roman" w:hAnsi="Times New Roman" w:cs="Times New Roman"/>
          <w:sz w:val="24"/>
          <w:szCs w:val="24"/>
        </w:rPr>
        <w:t>结构图如图所示。</w:t>
      </w:r>
    </w:p>
    <w:p w:rsidR="00811C19" w:rsidRPr="00811C19" w:rsidRDefault="00DC519A" w:rsidP="00811C19">
      <w:pPr>
        <w:spacing w:line="360" w:lineRule="auto"/>
        <w:rPr>
          <w:rFonts w:ascii="Times New Roman" w:hAnsi="Times New Roman" w:cs="Times New Roman"/>
          <w:sz w:val="24"/>
          <w:szCs w:val="24"/>
        </w:rPr>
      </w:pPr>
      <w:r w:rsidRPr="00DC519A">
        <w:rPr>
          <w:rFonts w:ascii="Times New Roman" w:hAnsi="Times New Roman" w:cs="Times New Roman"/>
          <w:noProof/>
          <w:sz w:val="24"/>
          <w:szCs w:val="24"/>
        </w:rPr>
        <w:drawing>
          <wp:inline distT="0" distB="0" distL="0" distR="0">
            <wp:extent cx="5328000" cy="3394939"/>
            <wp:effectExtent l="0" t="0" r="0" b="0"/>
            <wp:docPr id="8" name="图片 8" descr="C:\Users\Administrator\Documents\Tencent Files\893087206\FileRecv\SSM架构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ocuments\Tencent Files\893087206\FileRecv\SSM架构图.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28000" cy="3394939"/>
                    </a:xfrm>
                    <a:prstGeom prst="rect">
                      <a:avLst/>
                    </a:prstGeom>
                    <a:noFill/>
                    <a:ln>
                      <a:noFill/>
                    </a:ln>
                  </pic:spPr>
                </pic:pic>
              </a:graphicData>
            </a:graphic>
          </wp:inline>
        </w:drawing>
      </w:r>
    </w:p>
    <w:p w:rsidR="00F639ED" w:rsidRDefault="00A5224D" w:rsidP="00AE21FF">
      <w:pPr>
        <w:pStyle w:val="32"/>
        <w:spacing w:line="360" w:lineRule="auto"/>
        <w:rPr>
          <w:rFonts w:ascii="Times New Roman" w:eastAsia="黑体" w:hAnsi="Times New Roman" w:cs="Times New Roman"/>
          <w:color w:val="auto"/>
          <w:sz w:val="28"/>
          <w:szCs w:val="28"/>
        </w:rPr>
      </w:pPr>
      <w:bookmarkStart w:id="39" w:name="_Toc12462127"/>
      <w:r>
        <w:rPr>
          <w:rFonts w:ascii="Times New Roman" w:eastAsia="黑体" w:hAnsi="Times New Roman" w:cs="Times New Roman" w:hint="eastAsia"/>
          <w:color w:val="auto"/>
          <w:sz w:val="28"/>
          <w:szCs w:val="28"/>
        </w:rPr>
        <w:t xml:space="preserve">3.2.1 </w:t>
      </w:r>
      <w:r>
        <w:rPr>
          <w:rFonts w:ascii="Times New Roman" w:eastAsia="黑体" w:hAnsi="Times New Roman" w:cs="Times New Roman" w:hint="eastAsia"/>
          <w:color w:val="auto"/>
          <w:sz w:val="28"/>
          <w:szCs w:val="28"/>
        </w:rPr>
        <w:t>表现层</w:t>
      </w:r>
      <w:bookmarkStart w:id="40" w:name="_Toc416858141"/>
      <w:bookmarkEnd w:id="39"/>
    </w:p>
    <w:p w:rsidR="00AE21FF" w:rsidRPr="00B725F0" w:rsidRDefault="00B725F0" w:rsidP="00AE21FF">
      <w:pPr>
        <w:rPr>
          <w:rFonts w:ascii="Times New Roman" w:hAnsi="Times New Roman" w:cs="Times New Roman"/>
          <w:sz w:val="24"/>
          <w:szCs w:val="24"/>
        </w:rPr>
      </w:pPr>
      <w:r w:rsidRPr="00B725F0">
        <w:rPr>
          <w:rFonts w:ascii="Times New Roman" w:hAnsi="Times New Roman" w:cs="Times New Roman"/>
          <w:sz w:val="24"/>
          <w:szCs w:val="24"/>
        </w:rPr>
        <w:t>用户看到并与客户进行交互的界面</w:t>
      </w:r>
      <w:r w:rsidRPr="00B725F0">
        <w:rPr>
          <w:rFonts w:ascii="Times New Roman" w:hAnsi="Times New Roman" w:cs="Times New Roman" w:hint="eastAsia"/>
          <w:sz w:val="24"/>
          <w:szCs w:val="24"/>
        </w:rPr>
        <w:t>，</w:t>
      </w:r>
      <w:r w:rsidR="00AE21FF" w:rsidRPr="00B725F0">
        <w:rPr>
          <w:rFonts w:ascii="Times New Roman" w:hAnsi="Times New Roman" w:cs="Times New Roman" w:hint="eastAsia"/>
          <w:sz w:val="24"/>
          <w:szCs w:val="24"/>
        </w:rPr>
        <w:t>使用</w:t>
      </w:r>
      <w:r w:rsidR="005D1B0D">
        <w:rPr>
          <w:rFonts w:ascii="Times New Roman" w:hAnsi="Times New Roman" w:cs="Times New Roman"/>
          <w:sz w:val="24"/>
          <w:szCs w:val="24"/>
        </w:rPr>
        <w:t>js</w:t>
      </w:r>
      <w:r w:rsidR="001B2D96">
        <w:rPr>
          <w:rFonts w:ascii="Times New Roman" w:hAnsi="Times New Roman" w:cs="Times New Roman"/>
          <w:sz w:val="24"/>
          <w:szCs w:val="24"/>
        </w:rPr>
        <w:t>+</w:t>
      </w:r>
      <w:r w:rsidR="005D1B0D">
        <w:rPr>
          <w:rFonts w:ascii="Times New Roman" w:hAnsi="Times New Roman" w:cs="Times New Roman"/>
          <w:sz w:val="24"/>
          <w:szCs w:val="24"/>
        </w:rPr>
        <w:t>ejs</w:t>
      </w:r>
      <w:r w:rsidR="00AE21FF" w:rsidRPr="00B725F0">
        <w:rPr>
          <w:rFonts w:ascii="Times New Roman" w:hAnsi="Times New Roman" w:cs="Times New Roman" w:hint="eastAsia"/>
          <w:sz w:val="24"/>
          <w:szCs w:val="24"/>
        </w:rPr>
        <w:t>技术</w:t>
      </w:r>
    </w:p>
    <w:p w:rsidR="00F639ED" w:rsidRDefault="00A5224D" w:rsidP="00AE21FF">
      <w:pPr>
        <w:pStyle w:val="32"/>
        <w:spacing w:line="360" w:lineRule="auto"/>
        <w:rPr>
          <w:rFonts w:ascii="Times New Roman" w:eastAsia="黑体" w:hAnsi="Times New Roman" w:cs="Times New Roman"/>
          <w:color w:val="auto"/>
          <w:sz w:val="28"/>
          <w:szCs w:val="28"/>
        </w:rPr>
      </w:pPr>
      <w:bookmarkStart w:id="41" w:name="_Toc12462128"/>
      <w:r>
        <w:rPr>
          <w:rFonts w:ascii="Times New Roman" w:eastAsia="黑体" w:hAnsi="Times New Roman" w:cs="Times New Roman" w:hint="eastAsia"/>
          <w:color w:val="auto"/>
          <w:sz w:val="28"/>
          <w:szCs w:val="28"/>
        </w:rPr>
        <w:t xml:space="preserve">3.2.2 </w:t>
      </w:r>
      <w:r>
        <w:rPr>
          <w:rFonts w:ascii="Times New Roman" w:eastAsia="黑体" w:hAnsi="Times New Roman" w:cs="Times New Roman" w:hint="eastAsia"/>
          <w:color w:val="auto"/>
          <w:sz w:val="28"/>
          <w:szCs w:val="28"/>
        </w:rPr>
        <w:t>控制层</w:t>
      </w:r>
      <w:bookmarkEnd w:id="40"/>
      <w:bookmarkEnd w:id="41"/>
    </w:p>
    <w:p w:rsidR="00AE21FF" w:rsidRPr="00B725F0" w:rsidRDefault="00B725F0" w:rsidP="00AE21FF">
      <w:pPr>
        <w:rPr>
          <w:rFonts w:ascii="Times New Roman" w:hAnsi="Times New Roman" w:cs="Times New Roman"/>
          <w:sz w:val="24"/>
          <w:szCs w:val="24"/>
        </w:rPr>
      </w:pPr>
      <w:r w:rsidRPr="00B725F0">
        <w:rPr>
          <w:rFonts w:ascii="Times New Roman" w:hAnsi="Times New Roman" w:cs="Times New Roman"/>
          <w:sz w:val="24"/>
          <w:szCs w:val="24"/>
        </w:rPr>
        <w:t>进行业务逻辑判断和数据库存取，</w:t>
      </w:r>
      <w:r w:rsidR="00AE21FF" w:rsidRPr="00B725F0">
        <w:rPr>
          <w:rFonts w:ascii="Times New Roman" w:hAnsi="Times New Roman" w:cs="Times New Roman" w:hint="eastAsia"/>
          <w:sz w:val="24"/>
          <w:szCs w:val="24"/>
        </w:rPr>
        <w:t>使用</w:t>
      </w:r>
      <w:r w:rsidR="00AE21FF" w:rsidRPr="00B725F0">
        <w:rPr>
          <w:rFonts w:ascii="Times New Roman" w:hAnsi="Times New Roman" w:cs="Times New Roman"/>
          <w:sz w:val="24"/>
          <w:szCs w:val="24"/>
        </w:rPr>
        <w:t>Spring Controller</w:t>
      </w:r>
      <w:r w:rsidR="00AE21FF" w:rsidRPr="00B725F0">
        <w:rPr>
          <w:rFonts w:ascii="Times New Roman" w:hAnsi="Times New Roman" w:cs="Times New Roman"/>
          <w:sz w:val="24"/>
          <w:szCs w:val="24"/>
        </w:rPr>
        <w:t>组件</w:t>
      </w:r>
    </w:p>
    <w:p w:rsidR="00F639ED" w:rsidRDefault="00A5224D">
      <w:pPr>
        <w:pStyle w:val="32"/>
        <w:spacing w:line="360" w:lineRule="auto"/>
        <w:rPr>
          <w:rFonts w:ascii="Times New Roman" w:eastAsia="黑体" w:hAnsi="Times New Roman" w:cs="Times New Roman"/>
          <w:color w:val="auto"/>
          <w:sz w:val="28"/>
          <w:szCs w:val="28"/>
        </w:rPr>
      </w:pPr>
      <w:bookmarkStart w:id="42" w:name="_Toc416858142"/>
      <w:bookmarkStart w:id="43" w:name="_Toc12462129"/>
      <w:r>
        <w:rPr>
          <w:rFonts w:ascii="Times New Roman" w:eastAsia="黑体" w:hAnsi="Times New Roman" w:cs="Times New Roman"/>
          <w:color w:val="auto"/>
          <w:sz w:val="28"/>
          <w:szCs w:val="28"/>
        </w:rPr>
        <w:t>3.2.3</w:t>
      </w:r>
      <w:r>
        <w:rPr>
          <w:rFonts w:ascii="Times New Roman" w:eastAsia="黑体" w:hAnsi="Times New Roman" w:cs="Times New Roman" w:hint="eastAsia"/>
          <w:color w:val="auto"/>
          <w:sz w:val="28"/>
          <w:szCs w:val="28"/>
        </w:rPr>
        <w:t xml:space="preserve"> </w:t>
      </w:r>
      <w:r>
        <w:rPr>
          <w:rFonts w:ascii="Times New Roman" w:eastAsia="黑体" w:hAnsi="Times New Roman" w:cs="Times New Roman" w:hint="eastAsia"/>
          <w:color w:val="auto"/>
          <w:sz w:val="28"/>
          <w:szCs w:val="28"/>
        </w:rPr>
        <w:t>业务逻辑层</w:t>
      </w:r>
      <w:bookmarkEnd w:id="42"/>
      <w:bookmarkEnd w:id="43"/>
    </w:p>
    <w:p w:rsidR="00F639ED" w:rsidRPr="00B725F0" w:rsidRDefault="00B725F0" w:rsidP="00B725F0">
      <w:pPr>
        <w:rPr>
          <w:rFonts w:ascii="Times New Roman" w:hAnsi="Times New Roman" w:cs="Times New Roman"/>
          <w:sz w:val="24"/>
          <w:szCs w:val="24"/>
        </w:rPr>
      </w:pPr>
      <w:r w:rsidRPr="00B725F0">
        <w:rPr>
          <w:rFonts w:ascii="Times New Roman" w:hAnsi="Times New Roman" w:cs="Times New Roman"/>
          <w:sz w:val="24"/>
          <w:szCs w:val="24"/>
        </w:rPr>
        <w:t>将用户输入的指令和数据传递给业务模型，</w:t>
      </w:r>
      <w:r w:rsidR="00AE21FF" w:rsidRPr="00B725F0">
        <w:rPr>
          <w:rFonts w:ascii="Times New Roman" w:hAnsi="Times New Roman" w:cs="Times New Roman" w:hint="eastAsia"/>
          <w:sz w:val="24"/>
          <w:szCs w:val="24"/>
        </w:rPr>
        <w:t>使用</w:t>
      </w:r>
      <w:r w:rsidR="00AE21FF" w:rsidRPr="00B725F0">
        <w:rPr>
          <w:rFonts w:ascii="Times New Roman" w:hAnsi="Times New Roman" w:cs="Times New Roman"/>
          <w:sz w:val="24"/>
          <w:szCs w:val="24"/>
        </w:rPr>
        <w:t>Spring Service</w:t>
      </w:r>
      <w:r w:rsidR="00AE21FF" w:rsidRPr="00B725F0">
        <w:rPr>
          <w:rFonts w:ascii="Times New Roman" w:hAnsi="Times New Roman" w:cs="Times New Roman"/>
          <w:sz w:val="24"/>
          <w:szCs w:val="24"/>
        </w:rPr>
        <w:t>组件</w:t>
      </w:r>
    </w:p>
    <w:p w:rsidR="00F639ED" w:rsidRDefault="00A5224D">
      <w:pPr>
        <w:pStyle w:val="32"/>
        <w:spacing w:line="360" w:lineRule="auto"/>
        <w:rPr>
          <w:rFonts w:ascii="Times New Roman" w:eastAsia="黑体" w:hAnsi="Times New Roman" w:cs="Times New Roman"/>
          <w:color w:val="auto"/>
          <w:sz w:val="28"/>
          <w:szCs w:val="28"/>
        </w:rPr>
      </w:pPr>
      <w:bookmarkStart w:id="44" w:name="_Toc416858143"/>
      <w:bookmarkStart w:id="45" w:name="_Toc12462130"/>
      <w:r>
        <w:rPr>
          <w:rFonts w:ascii="Times New Roman" w:eastAsia="黑体" w:hAnsi="Times New Roman" w:cs="Times New Roman"/>
          <w:color w:val="auto"/>
          <w:sz w:val="28"/>
          <w:szCs w:val="28"/>
        </w:rPr>
        <w:lastRenderedPageBreak/>
        <w:t>3.2.4</w:t>
      </w:r>
      <w:r>
        <w:rPr>
          <w:rFonts w:ascii="Times New Roman" w:eastAsia="黑体" w:hAnsi="Times New Roman" w:cs="Times New Roman" w:hint="eastAsia"/>
          <w:color w:val="auto"/>
          <w:sz w:val="28"/>
          <w:szCs w:val="28"/>
        </w:rPr>
        <w:t xml:space="preserve"> </w:t>
      </w:r>
      <w:r>
        <w:rPr>
          <w:rFonts w:ascii="Times New Roman" w:eastAsia="黑体" w:hAnsi="Times New Roman" w:cs="Times New Roman" w:hint="eastAsia"/>
          <w:color w:val="auto"/>
          <w:sz w:val="28"/>
          <w:szCs w:val="28"/>
        </w:rPr>
        <w:t>数据持久层</w:t>
      </w:r>
      <w:bookmarkEnd w:id="44"/>
      <w:bookmarkEnd w:id="45"/>
    </w:p>
    <w:p w:rsidR="00AE21FF" w:rsidRDefault="00AE21FF" w:rsidP="00B725F0">
      <w:pPr>
        <w:rPr>
          <w:rFonts w:ascii="Times New Roman" w:hAnsi="Times New Roman" w:cs="Times New Roman"/>
          <w:sz w:val="24"/>
          <w:szCs w:val="24"/>
        </w:rPr>
      </w:pPr>
      <w:bookmarkStart w:id="46" w:name="_Toc104264056"/>
      <w:bookmarkStart w:id="47" w:name="_Toc104862186"/>
      <w:bookmarkStart w:id="48" w:name="_Toc104274587"/>
      <w:bookmarkStart w:id="49" w:name="_Toc104966600"/>
      <w:bookmarkStart w:id="50" w:name="_Toc105239816"/>
      <w:bookmarkStart w:id="51" w:name="_Toc104696190"/>
      <w:bookmarkStart w:id="52" w:name="_Toc104274785"/>
      <w:bookmarkEnd w:id="46"/>
      <w:bookmarkEnd w:id="47"/>
      <w:bookmarkEnd w:id="48"/>
      <w:bookmarkEnd w:id="49"/>
      <w:bookmarkEnd w:id="50"/>
      <w:bookmarkEnd w:id="51"/>
      <w:bookmarkEnd w:id="52"/>
      <w:r w:rsidRPr="00B725F0">
        <w:rPr>
          <w:rFonts w:ascii="Times New Roman" w:hAnsi="Times New Roman" w:cs="Times New Roman" w:hint="eastAsia"/>
          <w:sz w:val="24"/>
          <w:szCs w:val="24"/>
        </w:rPr>
        <w:t>使用</w:t>
      </w:r>
      <w:r w:rsidRPr="00B725F0">
        <w:rPr>
          <w:rFonts w:ascii="Times New Roman" w:hAnsi="Times New Roman" w:cs="Times New Roman"/>
          <w:sz w:val="24"/>
          <w:szCs w:val="24"/>
        </w:rPr>
        <w:t>MySQL</w:t>
      </w:r>
      <w:r w:rsidRPr="00B725F0">
        <w:rPr>
          <w:rFonts w:ascii="Times New Roman" w:hAnsi="Times New Roman" w:cs="Times New Roman"/>
          <w:sz w:val="24"/>
          <w:szCs w:val="24"/>
        </w:rPr>
        <w:t>数据</w:t>
      </w:r>
      <w:r w:rsidRPr="00B725F0">
        <w:rPr>
          <w:rFonts w:ascii="Times New Roman" w:hAnsi="Times New Roman" w:cs="Times New Roman" w:hint="eastAsia"/>
          <w:sz w:val="24"/>
          <w:szCs w:val="24"/>
        </w:rPr>
        <w:t>库</w:t>
      </w:r>
      <w:r w:rsidRPr="00B725F0">
        <w:rPr>
          <w:rFonts w:ascii="Times New Roman" w:hAnsi="Times New Roman" w:cs="Times New Roman"/>
          <w:sz w:val="24"/>
          <w:szCs w:val="24"/>
        </w:rPr>
        <w:t>引擎</w:t>
      </w:r>
      <w:r w:rsidR="005D1B0D">
        <w:rPr>
          <w:rFonts w:ascii="Times New Roman" w:hAnsi="Times New Roman" w:cs="Times New Roman" w:hint="eastAsia"/>
          <w:sz w:val="24"/>
          <w:szCs w:val="24"/>
        </w:rPr>
        <w:t>，</w:t>
      </w:r>
      <w:r w:rsidR="00F91C6F">
        <w:rPr>
          <w:rFonts w:ascii="Times New Roman" w:hAnsi="Times New Roman" w:cs="Times New Roman" w:hint="eastAsia"/>
          <w:sz w:val="24"/>
          <w:szCs w:val="24"/>
        </w:rPr>
        <w:t>使用</w:t>
      </w:r>
      <w:r w:rsidR="00F91C6F">
        <w:rPr>
          <w:rFonts w:ascii="Times New Roman" w:hAnsi="Times New Roman" w:cs="Times New Roman"/>
          <w:sz w:val="24"/>
          <w:szCs w:val="24"/>
        </w:rPr>
        <w:t>MyBaties</w:t>
      </w:r>
      <w:r w:rsidR="00F91C6F">
        <w:rPr>
          <w:rFonts w:ascii="Times New Roman" w:hAnsi="Times New Roman" w:cs="Times New Roman"/>
          <w:sz w:val="24"/>
          <w:szCs w:val="24"/>
        </w:rPr>
        <w:t>组件</w:t>
      </w:r>
    </w:p>
    <w:p w:rsidR="005D1B0D" w:rsidRDefault="005D1B0D" w:rsidP="005D1B0D">
      <w:pPr>
        <w:pStyle w:val="32"/>
        <w:spacing w:line="360" w:lineRule="auto"/>
        <w:rPr>
          <w:rFonts w:ascii="Times New Roman" w:eastAsia="黑体" w:hAnsi="Times New Roman" w:cs="Times New Roman"/>
          <w:color w:val="auto"/>
          <w:sz w:val="28"/>
          <w:szCs w:val="28"/>
        </w:rPr>
      </w:pPr>
      <w:bookmarkStart w:id="53" w:name="_Toc12462131"/>
      <w:r>
        <w:rPr>
          <w:rFonts w:ascii="Times New Roman" w:eastAsia="黑体" w:hAnsi="Times New Roman" w:cs="Times New Roman"/>
          <w:color w:val="auto"/>
          <w:sz w:val="28"/>
          <w:szCs w:val="28"/>
        </w:rPr>
        <w:t>3.2.5</w:t>
      </w:r>
      <w:r>
        <w:rPr>
          <w:rFonts w:ascii="Times New Roman" w:eastAsia="黑体" w:hAnsi="Times New Roman" w:cs="Times New Roman" w:hint="eastAsia"/>
          <w:color w:val="auto"/>
          <w:sz w:val="28"/>
          <w:szCs w:val="28"/>
        </w:rPr>
        <w:t xml:space="preserve"> </w:t>
      </w:r>
      <w:r>
        <w:rPr>
          <w:rFonts w:ascii="Times New Roman" w:eastAsia="黑体" w:hAnsi="Times New Roman" w:cs="Times New Roman" w:hint="eastAsia"/>
          <w:color w:val="auto"/>
          <w:sz w:val="28"/>
          <w:szCs w:val="28"/>
        </w:rPr>
        <w:t>域</w:t>
      </w:r>
      <w:r>
        <w:rPr>
          <w:rFonts w:ascii="Times New Roman" w:eastAsia="黑体" w:hAnsi="Times New Roman" w:cs="Times New Roman"/>
          <w:color w:val="auto"/>
          <w:sz w:val="28"/>
          <w:szCs w:val="28"/>
        </w:rPr>
        <w:t>模型</w:t>
      </w:r>
      <w:r>
        <w:rPr>
          <w:rFonts w:ascii="Times New Roman" w:eastAsia="黑体" w:hAnsi="Times New Roman" w:cs="Times New Roman" w:hint="eastAsia"/>
          <w:color w:val="auto"/>
          <w:sz w:val="28"/>
          <w:szCs w:val="28"/>
        </w:rPr>
        <w:t>层</w:t>
      </w:r>
      <w:bookmarkEnd w:id="53"/>
    </w:p>
    <w:p w:rsidR="005D1B0D" w:rsidRPr="005D1B0D" w:rsidRDefault="00811C19" w:rsidP="00B725F0">
      <w:pPr>
        <w:rPr>
          <w:rFonts w:ascii="Times New Roman" w:hAnsi="Times New Roman" w:cs="Times New Roman"/>
          <w:sz w:val="24"/>
          <w:szCs w:val="24"/>
        </w:rPr>
      </w:pPr>
      <w:r>
        <w:rPr>
          <w:rFonts w:ascii="Times New Roman" w:hAnsi="Times New Roman" w:cs="Times New Roman"/>
          <w:sz w:val="24"/>
          <w:szCs w:val="24"/>
        </w:rPr>
        <w:t>整个系统的核心层，</w:t>
      </w:r>
      <w:r w:rsidRPr="00811C19">
        <w:rPr>
          <w:rFonts w:ascii="Times New Roman" w:hAnsi="Times New Roman" w:cs="Times New Roman"/>
          <w:sz w:val="24"/>
          <w:szCs w:val="24"/>
        </w:rPr>
        <w:t>维护一个使用面向对象技术实现的领域模型</w:t>
      </w:r>
    </w:p>
    <w:p w:rsidR="00F639ED" w:rsidRPr="003124EA" w:rsidRDefault="00A5224D" w:rsidP="003124EA">
      <w:pPr>
        <w:pStyle w:val="10"/>
        <w:rPr>
          <w:rFonts w:ascii="Times New Roman" w:eastAsia="黑体" w:hAnsi="Times New Roman" w:cs="Times New Roman"/>
          <w:color w:val="auto"/>
          <w:sz w:val="44"/>
          <w:szCs w:val="44"/>
        </w:rPr>
      </w:pPr>
      <w:bookmarkStart w:id="54" w:name="_Toc12462132"/>
      <w:r w:rsidRPr="003124EA">
        <w:rPr>
          <w:rFonts w:ascii="Times New Roman" w:eastAsia="黑体" w:hAnsi="Times New Roman" w:cs="Times New Roman"/>
          <w:color w:val="auto"/>
          <w:sz w:val="44"/>
          <w:szCs w:val="44"/>
        </w:rPr>
        <w:t>4</w:t>
      </w:r>
      <w:r w:rsidRPr="003124EA">
        <w:rPr>
          <w:rFonts w:ascii="Times New Roman" w:eastAsia="黑体" w:hAnsi="Times New Roman" w:cs="Times New Roman"/>
          <w:color w:val="auto"/>
          <w:sz w:val="44"/>
          <w:szCs w:val="44"/>
        </w:rPr>
        <w:t>．功能模块设计</w:t>
      </w:r>
      <w:bookmarkEnd w:id="54"/>
      <w:r w:rsidRPr="003124EA">
        <w:rPr>
          <w:rFonts w:ascii="Times New Roman" w:eastAsia="黑体" w:hAnsi="Times New Roman" w:cs="Times New Roman" w:hint="eastAsia"/>
          <w:color w:val="auto"/>
          <w:sz w:val="44"/>
          <w:szCs w:val="44"/>
        </w:rPr>
        <w:t xml:space="preserve">   </w:t>
      </w:r>
    </w:p>
    <w:p w:rsidR="00F639ED" w:rsidRDefault="00A5224D">
      <w:pPr>
        <w:spacing w:line="36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本系统主要模块包括</w:t>
      </w:r>
      <w:r w:rsidR="007238BA">
        <w:rPr>
          <w:rFonts w:ascii="Times New Roman" w:hAnsi="Times New Roman" w:cs="Times New Roman" w:hint="eastAsia"/>
          <w:sz w:val="24"/>
          <w:szCs w:val="24"/>
        </w:rPr>
        <w:t>登录</w:t>
      </w:r>
      <w:r>
        <w:rPr>
          <w:rFonts w:ascii="Times New Roman" w:hAnsi="Times New Roman" w:cs="Times New Roman" w:hint="eastAsia"/>
          <w:sz w:val="24"/>
          <w:szCs w:val="24"/>
        </w:rPr>
        <w:t>、</w:t>
      </w:r>
      <w:r w:rsidR="007238BA">
        <w:rPr>
          <w:rFonts w:ascii="Times New Roman" w:hAnsi="Times New Roman" w:cs="Times New Roman" w:hint="eastAsia"/>
          <w:sz w:val="24"/>
          <w:szCs w:val="24"/>
        </w:rPr>
        <w:t>班级管理</w:t>
      </w:r>
      <w:r>
        <w:rPr>
          <w:rFonts w:ascii="Times New Roman" w:hAnsi="Times New Roman" w:cs="Times New Roman" w:hint="eastAsia"/>
          <w:sz w:val="24"/>
          <w:szCs w:val="24"/>
        </w:rPr>
        <w:t xml:space="preserve"> </w:t>
      </w:r>
      <w:r>
        <w:rPr>
          <w:rFonts w:ascii="Times New Roman" w:hAnsi="Times New Roman" w:cs="Times New Roman" w:hint="eastAsia"/>
          <w:sz w:val="24"/>
          <w:szCs w:val="24"/>
        </w:rPr>
        <w:t>、</w:t>
      </w:r>
      <w:r w:rsidR="007238BA">
        <w:rPr>
          <w:rFonts w:ascii="Times New Roman" w:hAnsi="Times New Roman" w:cs="Times New Roman" w:hint="eastAsia"/>
          <w:sz w:val="24"/>
          <w:szCs w:val="24"/>
        </w:rPr>
        <w:t>专业管理</w:t>
      </w:r>
      <w:r>
        <w:rPr>
          <w:rFonts w:ascii="Times New Roman" w:hAnsi="Times New Roman" w:cs="Times New Roman" w:hint="eastAsia"/>
          <w:sz w:val="24"/>
          <w:szCs w:val="24"/>
        </w:rPr>
        <w:t>、</w:t>
      </w:r>
      <w:r w:rsidR="007238BA">
        <w:rPr>
          <w:rFonts w:ascii="Times New Roman" w:hAnsi="Times New Roman" w:cs="Times New Roman" w:hint="eastAsia"/>
          <w:sz w:val="24"/>
          <w:szCs w:val="24"/>
        </w:rPr>
        <w:t>账号管理、作业管理、用户信息管理、题库管理、学院管理以及课程管理</w:t>
      </w:r>
      <w:r w:rsidR="00B1382D">
        <w:rPr>
          <w:rFonts w:ascii="Times New Roman" w:hAnsi="Times New Roman" w:cs="Times New Roman" w:hint="eastAsia"/>
          <w:sz w:val="24"/>
          <w:szCs w:val="24"/>
        </w:rPr>
        <w:t>9</w:t>
      </w:r>
      <w:r w:rsidR="00B1382D">
        <w:rPr>
          <w:rFonts w:ascii="Times New Roman" w:hAnsi="Times New Roman" w:cs="Times New Roman" w:hint="eastAsia"/>
          <w:sz w:val="24"/>
          <w:szCs w:val="24"/>
        </w:rPr>
        <w:t>个部分</w:t>
      </w:r>
      <w:r w:rsidR="007238BA">
        <w:rPr>
          <w:rFonts w:ascii="Times New Roman" w:hAnsi="Times New Roman" w:cs="Times New Roman" w:hint="eastAsia"/>
          <w:sz w:val="24"/>
          <w:szCs w:val="24"/>
        </w:rPr>
        <w:t>。</w:t>
      </w:r>
    </w:p>
    <w:p w:rsidR="00F639ED" w:rsidRDefault="00A5224D">
      <w:pPr>
        <w:spacing w:line="36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下面分别介绍各个模块。</w:t>
      </w:r>
    </w:p>
    <w:p w:rsidR="00F639ED" w:rsidRDefault="00A5224D">
      <w:pPr>
        <w:pStyle w:val="21"/>
        <w:spacing w:after="240" w:line="360" w:lineRule="auto"/>
        <w:rPr>
          <w:rFonts w:ascii="Times New Roman" w:eastAsia="黑体" w:hAnsi="Times New Roman" w:cs="Times New Roman"/>
          <w:color w:val="auto"/>
          <w:sz w:val="30"/>
          <w:szCs w:val="30"/>
        </w:rPr>
      </w:pPr>
      <w:bookmarkStart w:id="55" w:name="_Toc12462133"/>
      <w:r>
        <w:rPr>
          <w:rFonts w:ascii="Times New Roman" w:eastAsia="黑体" w:hAnsi="Times New Roman" w:cs="Times New Roman"/>
          <w:color w:val="auto"/>
          <w:sz w:val="30"/>
          <w:szCs w:val="30"/>
        </w:rPr>
        <w:t>4.</w:t>
      </w:r>
      <w:r>
        <w:rPr>
          <w:rFonts w:ascii="Times New Roman" w:eastAsia="黑体" w:hAnsi="Times New Roman" w:cs="Times New Roman" w:hint="eastAsia"/>
          <w:color w:val="auto"/>
          <w:sz w:val="30"/>
          <w:szCs w:val="30"/>
        </w:rPr>
        <w:t xml:space="preserve">1 </w:t>
      </w:r>
      <w:r w:rsidR="00B1382D">
        <w:rPr>
          <w:rFonts w:ascii="Times New Roman" w:eastAsia="黑体" w:hAnsi="Times New Roman" w:cs="Times New Roman" w:hint="eastAsia"/>
          <w:color w:val="auto"/>
          <w:sz w:val="30"/>
          <w:szCs w:val="30"/>
        </w:rPr>
        <w:t>客户端子系统模块</w:t>
      </w:r>
      <w:bookmarkEnd w:id="55"/>
    </w:p>
    <w:p w:rsidR="008A59C5" w:rsidRDefault="00A5224D" w:rsidP="008A59C5">
      <w:pPr>
        <w:pStyle w:val="32"/>
        <w:spacing w:line="360" w:lineRule="auto"/>
        <w:rPr>
          <w:rFonts w:ascii="Times New Roman" w:eastAsia="黑体" w:hAnsi="Times New Roman" w:cs="Times New Roman"/>
          <w:color w:val="auto"/>
          <w:sz w:val="28"/>
          <w:szCs w:val="28"/>
        </w:rPr>
      </w:pPr>
      <w:bookmarkStart w:id="56" w:name="_Toc12462134"/>
      <w:r>
        <w:rPr>
          <w:rFonts w:ascii="Times New Roman" w:eastAsia="黑体" w:hAnsi="Times New Roman" w:cs="Times New Roman"/>
          <w:color w:val="auto"/>
          <w:sz w:val="28"/>
          <w:szCs w:val="28"/>
        </w:rPr>
        <w:t>4.</w:t>
      </w:r>
      <w:r>
        <w:rPr>
          <w:rFonts w:ascii="Times New Roman" w:eastAsia="黑体" w:hAnsi="Times New Roman" w:cs="Times New Roman" w:hint="eastAsia"/>
          <w:color w:val="auto"/>
          <w:sz w:val="28"/>
          <w:szCs w:val="28"/>
        </w:rPr>
        <w:t>1</w:t>
      </w:r>
      <w:r>
        <w:rPr>
          <w:rFonts w:ascii="Times New Roman" w:eastAsia="黑体" w:hAnsi="Times New Roman" w:cs="Times New Roman"/>
          <w:color w:val="auto"/>
          <w:sz w:val="28"/>
          <w:szCs w:val="28"/>
        </w:rPr>
        <w:t xml:space="preserve">.1 </w:t>
      </w:r>
      <w:r w:rsidR="00B1382D">
        <w:rPr>
          <w:rFonts w:ascii="Times New Roman" w:eastAsia="黑体" w:hAnsi="Times New Roman" w:cs="Times New Roman" w:hint="eastAsia"/>
          <w:color w:val="auto"/>
          <w:sz w:val="28"/>
          <w:szCs w:val="28"/>
        </w:rPr>
        <w:t>用户登录</w:t>
      </w:r>
      <w:bookmarkEnd w:id="56"/>
    </w:p>
    <w:p w:rsidR="008A59C5" w:rsidRPr="008A59C5" w:rsidRDefault="008A59C5" w:rsidP="008A59C5">
      <w:pPr>
        <w:rPr>
          <w:rFonts w:ascii="Times New Roman" w:eastAsia="黑体" w:hAnsi="Times New Roman" w:cs="Times New Roman"/>
          <w:sz w:val="28"/>
          <w:szCs w:val="28"/>
        </w:rPr>
      </w:pPr>
      <w:r w:rsidRPr="008A59C5">
        <w:rPr>
          <w:rFonts w:ascii="Times New Roman" w:hAnsi="Times New Roman" w:cs="Times New Roman" w:hint="eastAsia"/>
          <w:sz w:val="24"/>
          <w:szCs w:val="24"/>
        </w:rPr>
        <w:t>用户登录操作流程如图</w:t>
      </w:r>
      <w:r w:rsidRPr="008A59C5">
        <w:rPr>
          <w:rFonts w:ascii="Times New Roman" w:eastAsia="宋体" w:hAnsi="Times New Roman" w:cs="Times New Roman"/>
          <w:b/>
          <w:bCs/>
          <w:noProof/>
          <w:sz w:val="24"/>
        </w:rPr>
        <w:drawing>
          <wp:inline distT="0" distB="0" distL="0" distR="0" wp14:anchorId="0CAB6D58" wp14:editId="278E7135">
            <wp:extent cx="5274310" cy="2345851"/>
            <wp:effectExtent l="0" t="0" r="2540" b="0"/>
            <wp:docPr id="7" name="图片 7" descr="C:\Users\Administrator\Documents\Tencent Files\893087206\Image\Group\{S8Q___((RF[DL56VHY3BI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ocuments\Tencent Files\893087206\Image\Group\{S8Q___((RF[DL56VHY3BI4.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2345851"/>
                    </a:xfrm>
                    <a:prstGeom prst="rect">
                      <a:avLst/>
                    </a:prstGeom>
                    <a:noFill/>
                    <a:ln>
                      <a:noFill/>
                    </a:ln>
                  </pic:spPr>
                </pic:pic>
              </a:graphicData>
            </a:graphic>
          </wp:inline>
        </w:drawing>
      </w:r>
    </w:p>
    <w:p w:rsidR="00F639ED" w:rsidRPr="008A59C5" w:rsidRDefault="00A5224D">
      <w:pPr>
        <w:pStyle w:val="32"/>
        <w:spacing w:line="360" w:lineRule="auto"/>
        <w:rPr>
          <w:rFonts w:ascii="Times New Roman" w:eastAsia="黑体" w:hAnsi="Times New Roman" w:cs="Times New Roman"/>
          <w:sz w:val="28"/>
          <w:szCs w:val="28"/>
        </w:rPr>
      </w:pPr>
      <w:bookmarkStart w:id="57" w:name="_Toc12462135"/>
      <w:r>
        <w:rPr>
          <w:rFonts w:ascii="Times New Roman" w:eastAsia="黑体" w:hAnsi="Times New Roman" w:cs="Times New Roman"/>
          <w:color w:val="auto"/>
          <w:sz w:val="28"/>
          <w:szCs w:val="28"/>
        </w:rPr>
        <w:lastRenderedPageBreak/>
        <w:t>4.</w:t>
      </w:r>
      <w:r>
        <w:rPr>
          <w:rFonts w:ascii="Times New Roman" w:eastAsia="黑体" w:hAnsi="Times New Roman" w:cs="Times New Roman" w:hint="eastAsia"/>
          <w:color w:val="auto"/>
          <w:sz w:val="28"/>
          <w:szCs w:val="28"/>
        </w:rPr>
        <w:t>1</w:t>
      </w:r>
      <w:r>
        <w:rPr>
          <w:rFonts w:ascii="Times New Roman" w:eastAsia="黑体" w:hAnsi="Times New Roman" w:cs="Times New Roman"/>
          <w:color w:val="auto"/>
          <w:sz w:val="28"/>
          <w:szCs w:val="28"/>
        </w:rPr>
        <w:t xml:space="preserve">.2 </w:t>
      </w:r>
      <w:r w:rsidR="00B1382D">
        <w:rPr>
          <w:rFonts w:ascii="Times New Roman" w:eastAsia="黑体" w:hAnsi="Times New Roman" w:cs="Times New Roman" w:hint="eastAsia"/>
          <w:color w:val="auto"/>
          <w:sz w:val="28"/>
          <w:szCs w:val="28"/>
        </w:rPr>
        <w:t>修改个人密码</w:t>
      </w:r>
      <w:bookmarkEnd w:id="57"/>
    </w:p>
    <w:p w:rsidR="00F639ED" w:rsidRDefault="00D92630">
      <w:pPr>
        <w:pStyle w:val="aff2"/>
        <w:spacing w:line="360" w:lineRule="auto"/>
        <w:ind w:left="0"/>
        <w:rPr>
          <w:rFonts w:ascii="Times New Roman" w:eastAsia="宋体" w:hAnsi="Times New Roman" w:cs="Times New Roman"/>
          <w:b/>
          <w:sz w:val="24"/>
          <w:lang w:bidi="en-US"/>
        </w:rPr>
      </w:pPr>
      <w:r>
        <w:rPr>
          <w:rFonts w:ascii="Times New Roman" w:hAnsi="Times New Roman" w:cs="Times New Roman" w:hint="eastAsia"/>
          <w:sz w:val="24"/>
          <w:szCs w:val="24"/>
        </w:rPr>
        <w:t>修改个人密码</w:t>
      </w:r>
      <w:r w:rsidRPr="008A59C5">
        <w:rPr>
          <w:rFonts w:ascii="Times New Roman" w:hAnsi="Times New Roman" w:cs="Times New Roman" w:hint="eastAsia"/>
          <w:sz w:val="24"/>
          <w:szCs w:val="24"/>
        </w:rPr>
        <w:t>操作流程如图</w:t>
      </w:r>
      <w:r w:rsidR="003124EA" w:rsidRPr="007741F3">
        <w:rPr>
          <w:rFonts w:ascii="宋体" w:hAnsi="宋体" w:cs="宋体"/>
          <w:b/>
          <w:bCs/>
          <w:noProof/>
          <w:color w:val="FF0000"/>
          <w:sz w:val="36"/>
          <w:szCs w:val="32"/>
        </w:rPr>
        <w:drawing>
          <wp:inline distT="0" distB="0" distL="0" distR="0" wp14:anchorId="53A189C2" wp14:editId="772EC385">
            <wp:extent cx="5274310" cy="2829560"/>
            <wp:effectExtent l="0" t="0" r="2540" b="8890"/>
            <wp:docPr id="10" name="图片 10" descr="C:\Users\Administrator\Downloads\修改个人密码.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ownloads\修改个人密码.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74310" cy="2829560"/>
                    </a:xfrm>
                    <a:prstGeom prst="rect">
                      <a:avLst/>
                    </a:prstGeom>
                    <a:noFill/>
                    <a:ln>
                      <a:noFill/>
                    </a:ln>
                  </pic:spPr>
                </pic:pic>
              </a:graphicData>
            </a:graphic>
          </wp:inline>
        </w:drawing>
      </w:r>
    </w:p>
    <w:p w:rsidR="00B1382D" w:rsidRDefault="00B1382D" w:rsidP="00B1382D">
      <w:pPr>
        <w:pStyle w:val="32"/>
        <w:spacing w:line="360" w:lineRule="auto"/>
        <w:rPr>
          <w:rFonts w:ascii="Times New Roman" w:eastAsia="黑体" w:hAnsi="Times New Roman" w:cs="Times New Roman"/>
          <w:color w:val="auto"/>
          <w:sz w:val="28"/>
          <w:szCs w:val="28"/>
        </w:rPr>
      </w:pPr>
      <w:bookmarkStart w:id="58" w:name="_Toc12462136"/>
      <w:r>
        <w:rPr>
          <w:rFonts w:ascii="Times New Roman" w:eastAsia="黑体" w:hAnsi="Times New Roman" w:cs="Times New Roman"/>
          <w:color w:val="auto"/>
          <w:sz w:val="28"/>
          <w:szCs w:val="28"/>
        </w:rPr>
        <w:t>4.</w:t>
      </w:r>
      <w:r>
        <w:rPr>
          <w:rFonts w:ascii="Times New Roman" w:eastAsia="黑体" w:hAnsi="Times New Roman" w:cs="Times New Roman" w:hint="eastAsia"/>
          <w:color w:val="auto"/>
          <w:sz w:val="28"/>
          <w:szCs w:val="28"/>
        </w:rPr>
        <w:t>1</w:t>
      </w:r>
      <w:r>
        <w:rPr>
          <w:rFonts w:ascii="Times New Roman" w:eastAsia="黑体" w:hAnsi="Times New Roman" w:cs="Times New Roman"/>
          <w:color w:val="auto"/>
          <w:sz w:val="28"/>
          <w:szCs w:val="28"/>
        </w:rPr>
        <w:t xml:space="preserve">.3 </w:t>
      </w:r>
      <w:r w:rsidR="005A71D2">
        <w:rPr>
          <w:rFonts w:ascii="Times New Roman" w:eastAsia="黑体" w:hAnsi="Times New Roman" w:cs="Times New Roman" w:hint="eastAsia"/>
          <w:color w:val="auto"/>
          <w:sz w:val="28"/>
          <w:szCs w:val="28"/>
        </w:rPr>
        <w:t>批改作业</w:t>
      </w:r>
      <w:bookmarkEnd w:id="58"/>
    </w:p>
    <w:p w:rsidR="00B1382D" w:rsidRPr="00D92630" w:rsidRDefault="00DC78A0" w:rsidP="00D92630">
      <w:pPr>
        <w:spacing w:line="360" w:lineRule="auto"/>
        <w:rPr>
          <w:rFonts w:ascii="Times New Roman" w:eastAsia="宋体" w:hAnsi="Times New Roman" w:cs="Times New Roman"/>
          <w:b/>
          <w:sz w:val="24"/>
          <w:lang w:bidi="en-US"/>
        </w:rPr>
      </w:pPr>
      <w:r>
        <w:rPr>
          <w:rFonts w:ascii="Times New Roman" w:hAnsi="Times New Roman" w:cs="Times New Roman" w:hint="eastAsia"/>
          <w:sz w:val="24"/>
          <w:szCs w:val="24"/>
        </w:rPr>
        <w:t>批改作业</w:t>
      </w:r>
      <w:r w:rsidR="00D92630" w:rsidRPr="00D92630">
        <w:rPr>
          <w:rFonts w:ascii="Times New Roman" w:hAnsi="Times New Roman" w:cs="Times New Roman" w:hint="eastAsia"/>
          <w:sz w:val="24"/>
          <w:szCs w:val="24"/>
        </w:rPr>
        <w:t>操作流程如图</w:t>
      </w:r>
      <w:r w:rsidR="003124EA" w:rsidRPr="00A57B06">
        <w:rPr>
          <w:rFonts w:ascii="宋体" w:hAnsi="宋体" w:cs="宋体"/>
          <w:b/>
          <w:bCs/>
          <w:noProof/>
          <w:color w:val="FF0000"/>
          <w:sz w:val="36"/>
          <w:szCs w:val="32"/>
        </w:rPr>
        <w:drawing>
          <wp:inline distT="0" distB="0" distL="0" distR="0" wp14:anchorId="30158DD8" wp14:editId="45EF54AF">
            <wp:extent cx="5274310" cy="2581910"/>
            <wp:effectExtent l="0" t="0" r="2540" b="8890"/>
            <wp:docPr id="13" name="图片 13" descr="C:\Users\Administrator\Documents\Tencent Files\893087206\Image\Group\`Q(Y]IA1H21B}~$[$Q2D[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ocuments\Tencent Files\893087206\Image\Group\`Q(Y]IA1H21B}~$[$Q2D[OT.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74310" cy="2581910"/>
                    </a:xfrm>
                    <a:prstGeom prst="rect">
                      <a:avLst/>
                    </a:prstGeom>
                    <a:noFill/>
                    <a:ln>
                      <a:noFill/>
                    </a:ln>
                  </pic:spPr>
                </pic:pic>
              </a:graphicData>
            </a:graphic>
          </wp:inline>
        </w:drawing>
      </w:r>
    </w:p>
    <w:p w:rsidR="00B1382D" w:rsidRDefault="00B1382D" w:rsidP="00B1382D">
      <w:pPr>
        <w:pStyle w:val="32"/>
        <w:spacing w:line="360" w:lineRule="auto"/>
        <w:rPr>
          <w:rFonts w:ascii="Times New Roman" w:eastAsia="黑体" w:hAnsi="Times New Roman" w:cs="Times New Roman"/>
          <w:color w:val="auto"/>
          <w:sz w:val="28"/>
          <w:szCs w:val="28"/>
        </w:rPr>
      </w:pPr>
      <w:bookmarkStart w:id="59" w:name="_Toc12462137"/>
      <w:r>
        <w:rPr>
          <w:rFonts w:ascii="Times New Roman" w:eastAsia="黑体" w:hAnsi="Times New Roman" w:cs="Times New Roman"/>
          <w:color w:val="auto"/>
          <w:sz w:val="28"/>
          <w:szCs w:val="28"/>
        </w:rPr>
        <w:lastRenderedPageBreak/>
        <w:t>4.</w:t>
      </w:r>
      <w:r>
        <w:rPr>
          <w:rFonts w:ascii="Times New Roman" w:eastAsia="黑体" w:hAnsi="Times New Roman" w:cs="Times New Roman" w:hint="eastAsia"/>
          <w:color w:val="auto"/>
          <w:sz w:val="28"/>
          <w:szCs w:val="28"/>
        </w:rPr>
        <w:t>1</w:t>
      </w:r>
      <w:r>
        <w:rPr>
          <w:rFonts w:ascii="Times New Roman" w:eastAsia="黑体" w:hAnsi="Times New Roman" w:cs="Times New Roman"/>
          <w:color w:val="auto"/>
          <w:sz w:val="28"/>
          <w:szCs w:val="28"/>
        </w:rPr>
        <w:t xml:space="preserve">.4 </w:t>
      </w:r>
      <w:r w:rsidR="005A71D2">
        <w:rPr>
          <w:rFonts w:ascii="Times New Roman" w:eastAsia="黑体" w:hAnsi="Times New Roman" w:cs="Times New Roman" w:hint="eastAsia"/>
          <w:color w:val="auto"/>
          <w:sz w:val="28"/>
          <w:szCs w:val="28"/>
        </w:rPr>
        <w:t>统计分数</w:t>
      </w:r>
      <w:bookmarkEnd w:id="59"/>
    </w:p>
    <w:p w:rsidR="00A21772" w:rsidRPr="00D92630" w:rsidRDefault="00A21772" w:rsidP="00A21772">
      <w:pPr>
        <w:spacing w:line="360" w:lineRule="auto"/>
        <w:rPr>
          <w:rFonts w:ascii="Times New Roman" w:eastAsia="宋体" w:hAnsi="Times New Roman" w:cs="Times New Roman"/>
          <w:b/>
          <w:sz w:val="24"/>
          <w:lang w:bidi="en-US"/>
        </w:rPr>
      </w:pPr>
      <w:r>
        <w:rPr>
          <w:rFonts w:ascii="Times New Roman" w:hAnsi="Times New Roman" w:cs="Times New Roman" w:hint="eastAsia"/>
          <w:sz w:val="24"/>
          <w:szCs w:val="24"/>
        </w:rPr>
        <w:t>统计分数</w:t>
      </w:r>
      <w:r w:rsidRPr="00D92630">
        <w:rPr>
          <w:rFonts w:ascii="Times New Roman" w:hAnsi="Times New Roman" w:cs="Times New Roman" w:hint="eastAsia"/>
          <w:sz w:val="24"/>
          <w:szCs w:val="24"/>
        </w:rPr>
        <w:t>操作流程如图</w:t>
      </w:r>
      <w:r w:rsidR="003124EA" w:rsidRPr="00A21772">
        <w:rPr>
          <w:rFonts w:ascii="宋体" w:hAnsi="宋体" w:cs="宋体"/>
          <w:b/>
          <w:bCs/>
          <w:noProof/>
          <w:color w:val="FF0000"/>
          <w:sz w:val="36"/>
          <w:szCs w:val="32"/>
        </w:rPr>
        <w:drawing>
          <wp:inline distT="0" distB="0" distL="0" distR="0" wp14:anchorId="2770841F" wp14:editId="22894F96">
            <wp:extent cx="5274310" cy="1905635"/>
            <wp:effectExtent l="0" t="0" r="2540" b="0"/>
            <wp:docPr id="18" name="图片 18" descr="C:\Users\Administrator\AppData\Roaming\Tencent\Users\893087206\QQ\WinTemp\RichOle\[P[Q_YV}6[`V6(DPC{[%5B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istrator\AppData\Roaming\Tencent\Users\893087206\QQ\WinTemp\RichOle\[P[Q_YV}6[`V6(DPC{[%5BG.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1905635"/>
                    </a:xfrm>
                    <a:prstGeom prst="rect">
                      <a:avLst/>
                    </a:prstGeom>
                    <a:noFill/>
                    <a:ln>
                      <a:noFill/>
                    </a:ln>
                  </pic:spPr>
                </pic:pic>
              </a:graphicData>
            </a:graphic>
          </wp:inline>
        </w:drawing>
      </w:r>
    </w:p>
    <w:p w:rsidR="00B1382D" w:rsidRDefault="00B1382D" w:rsidP="00B1382D">
      <w:pPr>
        <w:pStyle w:val="32"/>
        <w:spacing w:line="360" w:lineRule="auto"/>
        <w:rPr>
          <w:rFonts w:ascii="Times New Roman" w:eastAsia="黑体" w:hAnsi="Times New Roman" w:cs="Times New Roman"/>
          <w:color w:val="auto"/>
          <w:sz w:val="28"/>
          <w:szCs w:val="28"/>
        </w:rPr>
      </w:pPr>
      <w:bookmarkStart w:id="60" w:name="_Toc12462138"/>
      <w:r>
        <w:rPr>
          <w:rFonts w:ascii="Times New Roman" w:eastAsia="黑体" w:hAnsi="Times New Roman" w:cs="Times New Roman"/>
          <w:color w:val="auto"/>
          <w:sz w:val="28"/>
          <w:szCs w:val="28"/>
        </w:rPr>
        <w:t>4.</w:t>
      </w:r>
      <w:r>
        <w:rPr>
          <w:rFonts w:ascii="Times New Roman" w:eastAsia="黑体" w:hAnsi="Times New Roman" w:cs="Times New Roman" w:hint="eastAsia"/>
          <w:color w:val="auto"/>
          <w:sz w:val="28"/>
          <w:szCs w:val="28"/>
        </w:rPr>
        <w:t>1</w:t>
      </w:r>
      <w:r>
        <w:rPr>
          <w:rFonts w:ascii="Times New Roman" w:eastAsia="黑体" w:hAnsi="Times New Roman" w:cs="Times New Roman"/>
          <w:color w:val="auto"/>
          <w:sz w:val="28"/>
          <w:szCs w:val="28"/>
        </w:rPr>
        <w:t xml:space="preserve">.5 </w:t>
      </w:r>
      <w:r w:rsidR="005A71D2">
        <w:rPr>
          <w:rFonts w:ascii="Times New Roman" w:eastAsia="黑体" w:hAnsi="Times New Roman" w:cs="Times New Roman" w:hint="eastAsia"/>
          <w:color w:val="auto"/>
          <w:sz w:val="28"/>
          <w:szCs w:val="28"/>
        </w:rPr>
        <w:t>选择作业范例和点评</w:t>
      </w:r>
      <w:bookmarkEnd w:id="60"/>
    </w:p>
    <w:p w:rsidR="00A21772" w:rsidRPr="00A21772" w:rsidRDefault="00A21772" w:rsidP="00A21772">
      <w:pPr>
        <w:spacing w:line="360" w:lineRule="auto"/>
        <w:rPr>
          <w:rFonts w:ascii="Times New Roman" w:eastAsia="宋体" w:hAnsi="Times New Roman" w:cs="Times New Roman"/>
          <w:b/>
          <w:sz w:val="24"/>
          <w:lang w:bidi="en-US"/>
        </w:rPr>
      </w:pPr>
      <w:r>
        <w:rPr>
          <w:rFonts w:ascii="Times New Roman" w:hAnsi="Times New Roman" w:cs="Times New Roman" w:hint="eastAsia"/>
          <w:sz w:val="24"/>
          <w:szCs w:val="24"/>
        </w:rPr>
        <w:t>选择作业</w:t>
      </w:r>
      <w:r>
        <w:rPr>
          <w:rFonts w:ascii="Times New Roman" w:hAnsi="Times New Roman" w:cs="Times New Roman"/>
          <w:sz w:val="24"/>
          <w:szCs w:val="24"/>
        </w:rPr>
        <w:t>范例和点评</w:t>
      </w:r>
      <w:r w:rsidRPr="00D92630">
        <w:rPr>
          <w:rFonts w:ascii="Times New Roman" w:hAnsi="Times New Roman" w:cs="Times New Roman" w:hint="eastAsia"/>
          <w:sz w:val="24"/>
          <w:szCs w:val="24"/>
        </w:rPr>
        <w:t>操作流程如图</w:t>
      </w:r>
      <w:r w:rsidR="003124EA" w:rsidRPr="00A21772">
        <w:rPr>
          <w:rFonts w:ascii="Times New Roman" w:eastAsia="宋体" w:hAnsi="Times New Roman" w:cs="Times New Roman"/>
          <w:bCs/>
          <w:noProof/>
          <w:sz w:val="24"/>
        </w:rPr>
        <w:drawing>
          <wp:inline distT="0" distB="0" distL="0" distR="0" wp14:anchorId="329275D3" wp14:editId="37BEFE83">
            <wp:extent cx="5273648" cy="1381125"/>
            <wp:effectExtent l="0" t="0" r="3810" b="0"/>
            <wp:docPr id="24" name="图片 24" descr="C:\Users\Administrator\Documents\Tencent Files\893087206\Image\Group\SIU`I%3XQ6MBL1W}]NJ]AW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ministrator\Documents\Tencent Files\893087206\Image\Group\SIU`I%3XQ6MBL1W}]NJ]AWU.png"/>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b="4270"/>
                    <a:stretch/>
                  </pic:blipFill>
                  <pic:spPr bwMode="auto">
                    <a:xfrm>
                      <a:off x="0" y="0"/>
                      <a:ext cx="5274310" cy="1381298"/>
                    </a:xfrm>
                    <a:prstGeom prst="rect">
                      <a:avLst/>
                    </a:prstGeom>
                    <a:noFill/>
                    <a:ln>
                      <a:noFill/>
                    </a:ln>
                    <a:extLst>
                      <a:ext uri="{53640926-AAD7-44D8-BBD7-CCE9431645EC}">
                        <a14:shadowObscured xmlns:a14="http://schemas.microsoft.com/office/drawing/2010/main"/>
                      </a:ext>
                    </a:extLst>
                  </pic:spPr>
                </pic:pic>
              </a:graphicData>
            </a:graphic>
          </wp:inline>
        </w:drawing>
      </w:r>
    </w:p>
    <w:p w:rsidR="00B1382D" w:rsidRDefault="00B1382D" w:rsidP="00B1382D">
      <w:pPr>
        <w:pStyle w:val="32"/>
        <w:spacing w:line="360" w:lineRule="auto"/>
        <w:rPr>
          <w:rFonts w:ascii="Times New Roman" w:eastAsia="黑体" w:hAnsi="Times New Roman" w:cs="Times New Roman"/>
          <w:color w:val="auto"/>
          <w:sz w:val="28"/>
          <w:szCs w:val="28"/>
        </w:rPr>
      </w:pPr>
      <w:bookmarkStart w:id="61" w:name="_Toc12462139"/>
      <w:r>
        <w:rPr>
          <w:rFonts w:ascii="Times New Roman" w:eastAsia="黑体" w:hAnsi="Times New Roman" w:cs="Times New Roman"/>
          <w:color w:val="auto"/>
          <w:sz w:val="28"/>
          <w:szCs w:val="28"/>
        </w:rPr>
        <w:t>4.</w:t>
      </w:r>
      <w:r>
        <w:rPr>
          <w:rFonts w:ascii="Times New Roman" w:eastAsia="黑体" w:hAnsi="Times New Roman" w:cs="Times New Roman" w:hint="eastAsia"/>
          <w:color w:val="auto"/>
          <w:sz w:val="28"/>
          <w:szCs w:val="28"/>
        </w:rPr>
        <w:t>1</w:t>
      </w:r>
      <w:r>
        <w:rPr>
          <w:rFonts w:ascii="Times New Roman" w:eastAsia="黑体" w:hAnsi="Times New Roman" w:cs="Times New Roman"/>
          <w:color w:val="auto"/>
          <w:sz w:val="28"/>
          <w:szCs w:val="28"/>
        </w:rPr>
        <w:t xml:space="preserve">.6 </w:t>
      </w:r>
      <w:r w:rsidR="005A71D2">
        <w:rPr>
          <w:rFonts w:ascii="Times New Roman" w:eastAsia="黑体" w:hAnsi="Times New Roman" w:cs="Times New Roman" w:hint="eastAsia"/>
          <w:color w:val="auto"/>
          <w:sz w:val="28"/>
          <w:szCs w:val="28"/>
        </w:rPr>
        <w:t>查询作业情况</w:t>
      </w:r>
      <w:bookmarkEnd w:id="61"/>
    </w:p>
    <w:p w:rsidR="00B1382D" w:rsidRDefault="00A21772" w:rsidP="00A21772">
      <w:pPr>
        <w:spacing w:line="360" w:lineRule="auto"/>
        <w:rPr>
          <w:rFonts w:ascii="Times New Roman" w:eastAsia="宋体" w:hAnsi="Times New Roman" w:cs="Times New Roman"/>
          <w:b/>
          <w:sz w:val="24"/>
          <w:lang w:bidi="en-US"/>
        </w:rPr>
      </w:pPr>
      <w:r>
        <w:rPr>
          <w:rFonts w:ascii="Times New Roman" w:hAnsi="Times New Roman" w:cs="Times New Roman" w:hint="eastAsia"/>
          <w:sz w:val="24"/>
          <w:szCs w:val="24"/>
        </w:rPr>
        <w:t>查询作业</w:t>
      </w:r>
      <w:r>
        <w:rPr>
          <w:rFonts w:ascii="Times New Roman" w:hAnsi="Times New Roman" w:cs="Times New Roman"/>
          <w:sz w:val="24"/>
          <w:szCs w:val="24"/>
        </w:rPr>
        <w:t>情况</w:t>
      </w:r>
      <w:r w:rsidRPr="00D92630">
        <w:rPr>
          <w:rFonts w:ascii="Times New Roman" w:hAnsi="Times New Roman" w:cs="Times New Roman" w:hint="eastAsia"/>
          <w:sz w:val="24"/>
          <w:szCs w:val="24"/>
        </w:rPr>
        <w:t>操作流程如图</w:t>
      </w:r>
      <w:r w:rsidR="003124EA" w:rsidRPr="00A21772">
        <w:rPr>
          <w:rFonts w:ascii="Times New Roman" w:eastAsia="黑体" w:hAnsi="Times New Roman" w:cs="Times New Roman"/>
          <w:noProof/>
          <w:sz w:val="28"/>
          <w:szCs w:val="28"/>
        </w:rPr>
        <w:drawing>
          <wp:inline distT="0" distB="0" distL="0" distR="0" wp14:anchorId="769B6824" wp14:editId="42F711EF">
            <wp:extent cx="5274310" cy="1487805"/>
            <wp:effectExtent l="0" t="0" r="2540" b="0"/>
            <wp:docPr id="23" name="图片 23" descr="C:\Users\Administrator\Documents\Tencent Files\893087206\Image\Group\6P0CT]IAK7BF~3CZ)Z40]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istrator\Documents\Tencent Files\893087206\Image\Group\6P0CT]IAK7BF~3CZ)Z40]G2.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74310" cy="1487805"/>
                    </a:xfrm>
                    <a:prstGeom prst="rect">
                      <a:avLst/>
                    </a:prstGeom>
                    <a:noFill/>
                    <a:ln>
                      <a:noFill/>
                    </a:ln>
                  </pic:spPr>
                </pic:pic>
              </a:graphicData>
            </a:graphic>
          </wp:inline>
        </w:drawing>
      </w:r>
    </w:p>
    <w:p w:rsidR="00B1382D" w:rsidRDefault="00B1382D" w:rsidP="00B1382D">
      <w:pPr>
        <w:pStyle w:val="32"/>
        <w:spacing w:line="360" w:lineRule="auto"/>
        <w:rPr>
          <w:rFonts w:ascii="Times New Roman" w:eastAsia="黑体" w:hAnsi="Times New Roman" w:cs="Times New Roman"/>
          <w:color w:val="auto"/>
          <w:sz w:val="28"/>
          <w:szCs w:val="28"/>
        </w:rPr>
      </w:pPr>
      <w:bookmarkStart w:id="62" w:name="_Toc12462140"/>
      <w:r>
        <w:rPr>
          <w:rFonts w:ascii="Times New Roman" w:eastAsia="黑体" w:hAnsi="Times New Roman" w:cs="Times New Roman"/>
          <w:color w:val="auto"/>
          <w:sz w:val="28"/>
          <w:szCs w:val="28"/>
        </w:rPr>
        <w:lastRenderedPageBreak/>
        <w:t>4.</w:t>
      </w:r>
      <w:r>
        <w:rPr>
          <w:rFonts w:ascii="Times New Roman" w:eastAsia="黑体" w:hAnsi="Times New Roman" w:cs="Times New Roman" w:hint="eastAsia"/>
          <w:color w:val="auto"/>
          <w:sz w:val="28"/>
          <w:szCs w:val="28"/>
        </w:rPr>
        <w:t>1</w:t>
      </w:r>
      <w:r>
        <w:rPr>
          <w:rFonts w:ascii="Times New Roman" w:eastAsia="黑体" w:hAnsi="Times New Roman" w:cs="Times New Roman"/>
          <w:color w:val="auto"/>
          <w:sz w:val="28"/>
          <w:szCs w:val="28"/>
        </w:rPr>
        <w:t xml:space="preserve">.7 </w:t>
      </w:r>
      <w:r w:rsidR="005A71D2">
        <w:rPr>
          <w:rFonts w:ascii="Times New Roman" w:eastAsia="黑体" w:hAnsi="Times New Roman" w:cs="Times New Roman" w:hint="eastAsia"/>
          <w:color w:val="auto"/>
          <w:sz w:val="28"/>
          <w:szCs w:val="28"/>
        </w:rPr>
        <w:t>布置作业</w:t>
      </w:r>
      <w:bookmarkEnd w:id="62"/>
    </w:p>
    <w:p w:rsidR="00B1382D" w:rsidRDefault="00A21772" w:rsidP="00A21772">
      <w:pPr>
        <w:spacing w:line="360" w:lineRule="auto"/>
        <w:rPr>
          <w:rFonts w:ascii="Times New Roman" w:eastAsia="宋体" w:hAnsi="Times New Roman" w:cs="Times New Roman"/>
          <w:b/>
          <w:sz w:val="24"/>
          <w:lang w:bidi="en-US"/>
        </w:rPr>
      </w:pPr>
      <w:r>
        <w:rPr>
          <w:rFonts w:ascii="Times New Roman" w:hAnsi="Times New Roman" w:cs="Times New Roman" w:hint="eastAsia"/>
          <w:sz w:val="24"/>
          <w:szCs w:val="24"/>
        </w:rPr>
        <w:t>布置作业</w:t>
      </w:r>
      <w:r w:rsidRPr="00D92630">
        <w:rPr>
          <w:rFonts w:ascii="Times New Roman" w:hAnsi="Times New Roman" w:cs="Times New Roman" w:hint="eastAsia"/>
          <w:sz w:val="24"/>
          <w:szCs w:val="24"/>
        </w:rPr>
        <w:t>操作流程如图</w:t>
      </w:r>
      <w:r w:rsidR="003124EA" w:rsidRPr="00A21772">
        <w:rPr>
          <w:rFonts w:ascii="Times New Roman" w:eastAsia="黑体" w:hAnsi="Times New Roman" w:cs="Times New Roman"/>
          <w:noProof/>
          <w:sz w:val="28"/>
          <w:szCs w:val="28"/>
        </w:rPr>
        <w:drawing>
          <wp:inline distT="0" distB="0" distL="0" distR="0" wp14:anchorId="4FEE13C7" wp14:editId="7B799B85">
            <wp:extent cx="5274310" cy="1645285"/>
            <wp:effectExtent l="0" t="0" r="2540" b="0"/>
            <wp:docPr id="22" name="图片 22" descr="C:\Users\Administrator\Documents\Tencent Files\893087206\Image\Group\O2DUP6{D_~9}T(LHQZ[)C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istrator\Documents\Tencent Files\893087206\Image\Group\O2DUP6{D_~9}T(LHQZ[)C82.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74310" cy="1645285"/>
                    </a:xfrm>
                    <a:prstGeom prst="rect">
                      <a:avLst/>
                    </a:prstGeom>
                    <a:noFill/>
                    <a:ln>
                      <a:noFill/>
                    </a:ln>
                  </pic:spPr>
                </pic:pic>
              </a:graphicData>
            </a:graphic>
          </wp:inline>
        </w:drawing>
      </w:r>
    </w:p>
    <w:p w:rsidR="005A71D2" w:rsidRDefault="005A71D2" w:rsidP="005A71D2">
      <w:pPr>
        <w:pStyle w:val="32"/>
        <w:spacing w:line="360" w:lineRule="auto"/>
        <w:rPr>
          <w:rFonts w:ascii="Times New Roman" w:eastAsia="黑体" w:hAnsi="Times New Roman" w:cs="Times New Roman"/>
          <w:color w:val="auto"/>
          <w:sz w:val="28"/>
          <w:szCs w:val="28"/>
        </w:rPr>
      </w:pPr>
      <w:bookmarkStart w:id="63" w:name="_Toc12462141"/>
      <w:r>
        <w:rPr>
          <w:rFonts w:ascii="Times New Roman" w:eastAsia="黑体" w:hAnsi="Times New Roman" w:cs="Times New Roman"/>
          <w:color w:val="auto"/>
          <w:sz w:val="28"/>
          <w:szCs w:val="28"/>
        </w:rPr>
        <w:t>4.</w:t>
      </w:r>
      <w:r>
        <w:rPr>
          <w:rFonts w:ascii="Times New Roman" w:eastAsia="黑体" w:hAnsi="Times New Roman" w:cs="Times New Roman" w:hint="eastAsia"/>
          <w:color w:val="auto"/>
          <w:sz w:val="28"/>
          <w:szCs w:val="28"/>
        </w:rPr>
        <w:t>1</w:t>
      </w:r>
      <w:r>
        <w:rPr>
          <w:rFonts w:ascii="Times New Roman" w:eastAsia="黑体" w:hAnsi="Times New Roman" w:cs="Times New Roman"/>
          <w:color w:val="auto"/>
          <w:sz w:val="28"/>
          <w:szCs w:val="28"/>
        </w:rPr>
        <w:t xml:space="preserve">.8 </w:t>
      </w:r>
      <w:r>
        <w:rPr>
          <w:rFonts w:ascii="Times New Roman" w:eastAsia="黑体" w:hAnsi="Times New Roman" w:cs="Times New Roman" w:hint="eastAsia"/>
          <w:color w:val="auto"/>
          <w:sz w:val="28"/>
          <w:szCs w:val="28"/>
        </w:rPr>
        <w:t>提交作业</w:t>
      </w:r>
      <w:bookmarkEnd w:id="63"/>
    </w:p>
    <w:p w:rsidR="005A71D2" w:rsidRDefault="00A21772" w:rsidP="00A21772">
      <w:pPr>
        <w:spacing w:line="360" w:lineRule="auto"/>
        <w:rPr>
          <w:rFonts w:ascii="Times New Roman" w:eastAsia="宋体" w:hAnsi="Times New Roman" w:cs="Times New Roman"/>
          <w:b/>
          <w:sz w:val="24"/>
          <w:lang w:bidi="en-US"/>
        </w:rPr>
      </w:pPr>
      <w:r>
        <w:rPr>
          <w:rFonts w:ascii="Times New Roman" w:hAnsi="Times New Roman" w:cs="Times New Roman" w:hint="eastAsia"/>
          <w:sz w:val="24"/>
          <w:szCs w:val="24"/>
        </w:rPr>
        <w:t>提交作业</w:t>
      </w:r>
      <w:r w:rsidRPr="00D92630">
        <w:rPr>
          <w:rFonts w:ascii="Times New Roman" w:hAnsi="Times New Roman" w:cs="Times New Roman" w:hint="eastAsia"/>
          <w:sz w:val="24"/>
          <w:szCs w:val="24"/>
        </w:rPr>
        <w:t>操作流程如图</w:t>
      </w:r>
      <w:r w:rsidR="003124EA" w:rsidRPr="00A21772">
        <w:rPr>
          <w:rFonts w:ascii="Times New Roman" w:eastAsia="黑体" w:hAnsi="Times New Roman" w:cs="Times New Roman"/>
          <w:noProof/>
          <w:sz w:val="28"/>
          <w:szCs w:val="28"/>
        </w:rPr>
        <w:drawing>
          <wp:inline distT="0" distB="0" distL="0" distR="0" wp14:anchorId="1257046D" wp14:editId="2F517D00">
            <wp:extent cx="5274310" cy="1538605"/>
            <wp:effectExtent l="0" t="0" r="2540" b="4445"/>
            <wp:docPr id="21" name="图片 21" descr="C:\Users\Administrator\Documents\Tencent Files\893087206\Image\Group\HOT9AG@}W]0@[HSV4P8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istrator\Documents\Tencent Files\893087206\Image\Group\HOT9AG@}W]0@[HSV4P8E`(E.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74310" cy="1538605"/>
                    </a:xfrm>
                    <a:prstGeom prst="rect">
                      <a:avLst/>
                    </a:prstGeom>
                    <a:noFill/>
                    <a:ln>
                      <a:noFill/>
                    </a:ln>
                  </pic:spPr>
                </pic:pic>
              </a:graphicData>
            </a:graphic>
          </wp:inline>
        </w:drawing>
      </w:r>
    </w:p>
    <w:p w:rsidR="005A71D2" w:rsidRDefault="005A71D2" w:rsidP="005A71D2">
      <w:pPr>
        <w:pStyle w:val="32"/>
        <w:spacing w:line="360" w:lineRule="auto"/>
        <w:rPr>
          <w:rFonts w:ascii="Times New Roman" w:eastAsia="黑体" w:hAnsi="Times New Roman" w:cs="Times New Roman"/>
          <w:color w:val="auto"/>
          <w:sz w:val="28"/>
          <w:szCs w:val="28"/>
        </w:rPr>
      </w:pPr>
      <w:bookmarkStart w:id="64" w:name="_Toc12462142"/>
      <w:r>
        <w:rPr>
          <w:rFonts w:ascii="Times New Roman" w:eastAsia="黑体" w:hAnsi="Times New Roman" w:cs="Times New Roman"/>
          <w:color w:val="auto"/>
          <w:sz w:val="28"/>
          <w:szCs w:val="28"/>
        </w:rPr>
        <w:t>4.</w:t>
      </w:r>
      <w:r>
        <w:rPr>
          <w:rFonts w:ascii="Times New Roman" w:eastAsia="黑体" w:hAnsi="Times New Roman" w:cs="Times New Roman" w:hint="eastAsia"/>
          <w:color w:val="auto"/>
          <w:sz w:val="28"/>
          <w:szCs w:val="28"/>
        </w:rPr>
        <w:t>1</w:t>
      </w:r>
      <w:r>
        <w:rPr>
          <w:rFonts w:ascii="Times New Roman" w:eastAsia="黑体" w:hAnsi="Times New Roman" w:cs="Times New Roman"/>
          <w:color w:val="auto"/>
          <w:sz w:val="28"/>
          <w:szCs w:val="28"/>
        </w:rPr>
        <w:t xml:space="preserve">.9 </w:t>
      </w:r>
      <w:r>
        <w:rPr>
          <w:rFonts w:ascii="Times New Roman" w:eastAsia="黑体" w:hAnsi="Times New Roman" w:cs="Times New Roman" w:hint="eastAsia"/>
          <w:color w:val="auto"/>
          <w:sz w:val="28"/>
          <w:szCs w:val="28"/>
        </w:rPr>
        <w:t>作业范例学习和点评</w:t>
      </w:r>
      <w:bookmarkEnd w:id="64"/>
    </w:p>
    <w:p w:rsidR="005A71D2" w:rsidRDefault="00A57B06" w:rsidP="00A57B06">
      <w:pPr>
        <w:spacing w:line="360" w:lineRule="auto"/>
        <w:rPr>
          <w:rFonts w:ascii="Times New Roman" w:eastAsia="宋体" w:hAnsi="Times New Roman" w:cs="Times New Roman"/>
          <w:b/>
          <w:sz w:val="24"/>
          <w:lang w:bidi="en-US"/>
        </w:rPr>
      </w:pPr>
      <w:r>
        <w:rPr>
          <w:rFonts w:ascii="Times New Roman" w:hAnsi="Times New Roman" w:cs="Times New Roman" w:hint="eastAsia"/>
          <w:sz w:val="24"/>
          <w:szCs w:val="24"/>
        </w:rPr>
        <w:t>作业</w:t>
      </w:r>
      <w:r>
        <w:rPr>
          <w:rFonts w:ascii="Times New Roman" w:hAnsi="Times New Roman" w:cs="Times New Roman"/>
          <w:sz w:val="24"/>
          <w:szCs w:val="24"/>
        </w:rPr>
        <w:t>范例学习和点评</w:t>
      </w:r>
      <w:r w:rsidRPr="00D92630">
        <w:rPr>
          <w:rFonts w:ascii="Times New Roman" w:hAnsi="Times New Roman" w:cs="Times New Roman" w:hint="eastAsia"/>
          <w:sz w:val="24"/>
          <w:szCs w:val="24"/>
        </w:rPr>
        <w:t>操作流程如图</w:t>
      </w:r>
      <w:r w:rsidR="003124EA" w:rsidRPr="00A21772">
        <w:rPr>
          <w:rFonts w:ascii="Times New Roman" w:eastAsia="黑体" w:hAnsi="Times New Roman" w:cs="Times New Roman"/>
          <w:noProof/>
          <w:sz w:val="30"/>
          <w:szCs w:val="30"/>
        </w:rPr>
        <w:drawing>
          <wp:inline distT="0" distB="0" distL="0" distR="0" wp14:anchorId="143802A6" wp14:editId="43CA44F0">
            <wp:extent cx="5274310" cy="1899285"/>
            <wp:effectExtent l="0" t="0" r="2540" b="5715"/>
            <wp:docPr id="20" name="图片 20" descr="C:\Users\Administrator\Documents\Tencent Files\893087206\Image\Group\SI~8AXJCHF@JJTCN(5HN6]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istrator\Documents\Tencent Files\893087206\Image\Group\SI~8AXJCHF@JJTCN(5HN6]P.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74310" cy="1899285"/>
                    </a:xfrm>
                    <a:prstGeom prst="rect">
                      <a:avLst/>
                    </a:prstGeom>
                    <a:noFill/>
                    <a:ln>
                      <a:noFill/>
                    </a:ln>
                  </pic:spPr>
                </pic:pic>
              </a:graphicData>
            </a:graphic>
          </wp:inline>
        </w:drawing>
      </w:r>
    </w:p>
    <w:p w:rsidR="00F639ED" w:rsidRDefault="00A5224D">
      <w:pPr>
        <w:pStyle w:val="21"/>
        <w:spacing w:after="240" w:line="360" w:lineRule="auto"/>
        <w:rPr>
          <w:rFonts w:ascii="Times New Roman" w:eastAsia="黑体" w:hAnsi="Times New Roman" w:cs="Times New Roman"/>
          <w:color w:val="auto"/>
          <w:sz w:val="30"/>
          <w:szCs w:val="30"/>
        </w:rPr>
      </w:pPr>
      <w:bookmarkStart w:id="65" w:name="_Toc12462143"/>
      <w:r>
        <w:rPr>
          <w:rFonts w:ascii="Times New Roman" w:eastAsia="黑体" w:hAnsi="Times New Roman" w:cs="Times New Roman"/>
          <w:color w:val="auto"/>
          <w:sz w:val="30"/>
          <w:szCs w:val="30"/>
        </w:rPr>
        <w:lastRenderedPageBreak/>
        <w:t>4.</w:t>
      </w:r>
      <w:r>
        <w:rPr>
          <w:rFonts w:ascii="Times New Roman" w:eastAsia="黑体" w:hAnsi="Times New Roman" w:cs="Times New Roman" w:hint="eastAsia"/>
          <w:color w:val="auto"/>
          <w:sz w:val="30"/>
          <w:szCs w:val="30"/>
        </w:rPr>
        <w:t xml:space="preserve">2 </w:t>
      </w:r>
      <w:r w:rsidR="00B1382D">
        <w:rPr>
          <w:rFonts w:ascii="Times New Roman" w:eastAsia="黑体" w:hAnsi="Times New Roman" w:cs="Times New Roman" w:hint="eastAsia"/>
          <w:color w:val="auto"/>
          <w:sz w:val="30"/>
          <w:szCs w:val="30"/>
        </w:rPr>
        <w:t>管理端子系统模块</w:t>
      </w:r>
      <w:bookmarkEnd w:id="65"/>
    </w:p>
    <w:p w:rsidR="00F639ED" w:rsidRDefault="00A5224D">
      <w:pPr>
        <w:pStyle w:val="32"/>
        <w:spacing w:line="360" w:lineRule="auto"/>
        <w:rPr>
          <w:rFonts w:ascii="Times New Roman" w:eastAsia="黑体" w:hAnsi="Times New Roman" w:cs="Times New Roman"/>
          <w:color w:val="auto"/>
          <w:sz w:val="28"/>
          <w:szCs w:val="28"/>
        </w:rPr>
      </w:pPr>
      <w:bookmarkStart w:id="66" w:name="_Toc12462144"/>
      <w:r>
        <w:rPr>
          <w:rFonts w:ascii="Times New Roman" w:eastAsia="黑体" w:hAnsi="Times New Roman" w:cs="Times New Roman"/>
          <w:color w:val="auto"/>
          <w:sz w:val="28"/>
          <w:szCs w:val="28"/>
        </w:rPr>
        <w:t>4.</w:t>
      </w:r>
      <w:r>
        <w:rPr>
          <w:rFonts w:ascii="Times New Roman" w:eastAsia="黑体" w:hAnsi="Times New Roman" w:cs="Times New Roman" w:hint="eastAsia"/>
          <w:color w:val="auto"/>
          <w:sz w:val="28"/>
          <w:szCs w:val="28"/>
        </w:rPr>
        <w:t>2</w:t>
      </w:r>
      <w:r>
        <w:rPr>
          <w:rFonts w:ascii="Times New Roman" w:eastAsia="黑体" w:hAnsi="Times New Roman" w:cs="Times New Roman"/>
          <w:color w:val="auto"/>
          <w:sz w:val="28"/>
          <w:szCs w:val="28"/>
        </w:rPr>
        <w:t xml:space="preserve">.1 </w:t>
      </w:r>
      <w:r w:rsidR="00B1382D" w:rsidRPr="00B1382D">
        <w:rPr>
          <w:rFonts w:ascii="Times New Roman" w:eastAsia="黑体" w:hAnsi="Times New Roman" w:cs="Times New Roman" w:hint="eastAsia"/>
          <w:color w:val="auto"/>
          <w:sz w:val="28"/>
          <w:szCs w:val="28"/>
        </w:rPr>
        <w:t>班级管理</w:t>
      </w:r>
      <w:bookmarkEnd w:id="66"/>
    </w:p>
    <w:p w:rsidR="003124EA" w:rsidRDefault="003124EA" w:rsidP="003124EA">
      <w:pPr>
        <w:pStyle w:val="41"/>
        <w:rPr>
          <w:rFonts w:ascii="Times New Roman" w:eastAsia="黑体" w:hAnsi="Times New Roman" w:cs="Times New Roman"/>
          <w:i w:val="0"/>
          <w:iCs w:val="0"/>
          <w:color w:val="auto"/>
          <w:sz w:val="28"/>
          <w:szCs w:val="28"/>
        </w:rPr>
      </w:pPr>
      <w:bookmarkStart w:id="67" w:name="_Toc12462145"/>
      <w:r w:rsidRPr="003124EA">
        <w:rPr>
          <w:rFonts w:ascii="Times New Roman" w:eastAsia="黑体" w:hAnsi="Times New Roman" w:cs="Times New Roman" w:hint="eastAsia"/>
          <w:i w:val="0"/>
          <w:iCs w:val="0"/>
          <w:color w:val="auto"/>
          <w:sz w:val="28"/>
          <w:szCs w:val="28"/>
        </w:rPr>
        <w:t>4.2.1.1</w:t>
      </w:r>
      <w:r w:rsidRPr="003124EA">
        <w:rPr>
          <w:rFonts w:ascii="Times New Roman" w:eastAsia="黑体" w:hAnsi="Times New Roman" w:cs="Times New Roman" w:hint="eastAsia"/>
          <w:i w:val="0"/>
          <w:iCs w:val="0"/>
          <w:color w:val="auto"/>
          <w:sz w:val="28"/>
          <w:szCs w:val="28"/>
        </w:rPr>
        <w:t>添加班级</w:t>
      </w:r>
      <w:bookmarkEnd w:id="67"/>
    </w:p>
    <w:p w:rsidR="004029F6" w:rsidRPr="004029F6" w:rsidRDefault="004029F6" w:rsidP="004029F6">
      <w:pPr>
        <w:rPr>
          <w:rFonts w:ascii="Times New Roman" w:hAnsi="Times New Roman" w:cs="Times New Roman"/>
          <w:sz w:val="24"/>
          <w:szCs w:val="24"/>
        </w:rPr>
      </w:pPr>
      <w:r w:rsidRPr="004029F6">
        <w:rPr>
          <w:rFonts w:ascii="Times New Roman" w:hAnsi="Times New Roman" w:cs="Times New Roman" w:hint="eastAsia"/>
          <w:sz w:val="24"/>
          <w:szCs w:val="24"/>
        </w:rPr>
        <w:t>添加班级</w:t>
      </w:r>
      <w:r w:rsidRPr="008A59C5">
        <w:rPr>
          <w:rFonts w:ascii="Times New Roman" w:hAnsi="Times New Roman" w:cs="Times New Roman" w:hint="eastAsia"/>
          <w:sz w:val="24"/>
          <w:szCs w:val="24"/>
        </w:rPr>
        <w:t>操作流程如图</w:t>
      </w:r>
    </w:p>
    <w:p w:rsidR="003124EA" w:rsidRPr="00D420A6" w:rsidRDefault="00346B59" w:rsidP="003124EA">
      <w:pPr>
        <w:rPr>
          <w:rFonts w:ascii="Times New Roman" w:eastAsia="黑体" w:hAnsi="Times New Roman" w:cs="Times New Roman"/>
          <w:iCs/>
          <w:sz w:val="28"/>
          <w:szCs w:val="28"/>
        </w:rPr>
      </w:pPr>
      <w:r w:rsidRPr="00346B59">
        <w:rPr>
          <w:rFonts w:ascii="Times New Roman" w:eastAsia="黑体" w:hAnsi="Times New Roman" w:cs="Times New Roman"/>
          <w:iCs/>
          <w:noProof/>
          <w:sz w:val="28"/>
          <w:szCs w:val="28"/>
        </w:rPr>
        <w:drawing>
          <wp:inline distT="0" distB="0" distL="0" distR="0">
            <wp:extent cx="5274310" cy="1564258"/>
            <wp:effectExtent l="0" t="0" r="2540" b="0"/>
            <wp:docPr id="27" name="图片 27" descr="C:\Users\Administrator\Documents\Tencent Files\893087206\Image\Group\$M~R~@~EIQ354M]P(V7~H0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ocuments\Tencent Files\893087206\Image\Group\$M~R~@~EIQ354M]P(V7~H0F.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74310" cy="1564258"/>
                    </a:xfrm>
                    <a:prstGeom prst="rect">
                      <a:avLst/>
                    </a:prstGeom>
                    <a:noFill/>
                    <a:ln>
                      <a:noFill/>
                    </a:ln>
                  </pic:spPr>
                </pic:pic>
              </a:graphicData>
            </a:graphic>
          </wp:inline>
        </w:drawing>
      </w:r>
    </w:p>
    <w:p w:rsidR="003124EA" w:rsidRDefault="003124EA" w:rsidP="003124EA">
      <w:pPr>
        <w:pStyle w:val="41"/>
        <w:rPr>
          <w:rFonts w:ascii="Times New Roman" w:eastAsia="黑体" w:hAnsi="Times New Roman" w:cs="Times New Roman"/>
          <w:i w:val="0"/>
          <w:iCs w:val="0"/>
          <w:color w:val="auto"/>
          <w:sz w:val="28"/>
          <w:szCs w:val="28"/>
        </w:rPr>
      </w:pPr>
      <w:bookmarkStart w:id="68" w:name="_Toc12462146"/>
      <w:r w:rsidRPr="003124EA">
        <w:rPr>
          <w:rFonts w:ascii="Times New Roman" w:eastAsia="黑体" w:hAnsi="Times New Roman" w:cs="Times New Roman" w:hint="eastAsia"/>
          <w:i w:val="0"/>
          <w:iCs w:val="0"/>
          <w:color w:val="auto"/>
          <w:sz w:val="28"/>
          <w:szCs w:val="28"/>
        </w:rPr>
        <w:t>4.2.1.2</w:t>
      </w:r>
      <w:r w:rsidRPr="003124EA">
        <w:rPr>
          <w:rFonts w:ascii="Times New Roman" w:eastAsia="黑体" w:hAnsi="Times New Roman" w:cs="Times New Roman" w:hint="eastAsia"/>
          <w:i w:val="0"/>
          <w:iCs w:val="0"/>
          <w:color w:val="auto"/>
          <w:sz w:val="28"/>
          <w:szCs w:val="28"/>
        </w:rPr>
        <w:t>删除</w:t>
      </w:r>
      <w:r w:rsidRPr="003124EA">
        <w:rPr>
          <w:rFonts w:ascii="Times New Roman" w:eastAsia="黑体" w:hAnsi="Times New Roman" w:cs="Times New Roman"/>
          <w:i w:val="0"/>
          <w:iCs w:val="0"/>
          <w:color w:val="auto"/>
          <w:sz w:val="28"/>
          <w:szCs w:val="28"/>
        </w:rPr>
        <w:t>班级</w:t>
      </w:r>
      <w:bookmarkEnd w:id="68"/>
    </w:p>
    <w:p w:rsidR="004029F6" w:rsidRPr="004029F6" w:rsidRDefault="004029F6" w:rsidP="004029F6">
      <w:pPr>
        <w:rPr>
          <w:rFonts w:ascii="Times New Roman" w:hAnsi="Times New Roman" w:cs="Times New Roman"/>
          <w:sz w:val="24"/>
          <w:szCs w:val="24"/>
        </w:rPr>
      </w:pPr>
      <w:r w:rsidRPr="004029F6">
        <w:rPr>
          <w:rFonts w:ascii="Times New Roman" w:hAnsi="Times New Roman" w:cs="Times New Roman" w:hint="eastAsia"/>
          <w:sz w:val="24"/>
          <w:szCs w:val="24"/>
        </w:rPr>
        <w:t>删除</w:t>
      </w:r>
      <w:r w:rsidRPr="004029F6">
        <w:rPr>
          <w:rFonts w:ascii="Times New Roman" w:hAnsi="Times New Roman" w:cs="Times New Roman"/>
          <w:sz w:val="24"/>
          <w:szCs w:val="24"/>
        </w:rPr>
        <w:t>班级</w:t>
      </w:r>
      <w:r w:rsidRPr="008A59C5">
        <w:rPr>
          <w:rFonts w:ascii="Times New Roman" w:hAnsi="Times New Roman" w:cs="Times New Roman" w:hint="eastAsia"/>
          <w:sz w:val="24"/>
          <w:szCs w:val="24"/>
        </w:rPr>
        <w:t>操作流程如图</w:t>
      </w:r>
    </w:p>
    <w:p w:rsidR="003124EA" w:rsidRPr="00346B59" w:rsidRDefault="00346B59" w:rsidP="003124EA">
      <w:pPr>
        <w:rPr>
          <w:rFonts w:ascii="Times New Roman" w:eastAsia="黑体" w:hAnsi="Times New Roman" w:cs="Times New Roman"/>
          <w:iCs/>
          <w:sz w:val="28"/>
          <w:szCs w:val="28"/>
        </w:rPr>
      </w:pPr>
      <w:r w:rsidRPr="00346B59">
        <w:rPr>
          <w:rFonts w:ascii="Times New Roman" w:eastAsia="黑体" w:hAnsi="Times New Roman" w:cs="Times New Roman"/>
          <w:iCs/>
          <w:noProof/>
          <w:sz w:val="28"/>
          <w:szCs w:val="28"/>
        </w:rPr>
        <w:drawing>
          <wp:inline distT="0" distB="0" distL="0" distR="0">
            <wp:extent cx="5274310" cy="1538494"/>
            <wp:effectExtent l="0" t="0" r="2540" b="5080"/>
            <wp:docPr id="28" name="图片 28" descr="C:\Users\Administrator\Documents\Tencent Files\893087206\Image\Group\8XQ)YTH@{D345LR]2R2`GJ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ocuments\Tencent Files\893087206\Image\Group\8XQ)YTH@{D345LR]2R2`GJJ.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74310" cy="1538494"/>
                    </a:xfrm>
                    <a:prstGeom prst="rect">
                      <a:avLst/>
                    </a:prstGeom>
                    <a:noFill/>
                    <a:ln>
                      <a:noFill/>
                    </a:ln>
                  </pic:spPr>
                </pic:pic>
              </a:graphicData>
            </a:graphic>
          </wp:inline>
        </w:drawing>
      </w:r>
    </w:p>
    <w:p w:rsidR="003124EA" w:rsidRDefault="003124EA" w:rsidP="003124EA">
      <w:pPr>
        <w:pStyle w:val="41"/>
        <w:rPr>
          <w:rFonts w:ascii="Times New Roman" w:eastAsia="黑体" w:hAnsi="Times New Roman" w:cs="Times New Roman"/>
          <w:i w:val="0"/>
          <w:iCs w:val="0"/>
          <w:color w:val="auto"/>
          <w:sz w:val="28"/>
          <w:szCs w:val="28"/>
        </w:rPr>
      </w:pPr>
      <w:bookmarkStart w:id="69" w:name="_Toc12462147"/>
      <w:r w:rsidRPr="003124EA">
        <w:rPr>
          <w:rFonts w:ascii="Times New Roman" w:eastAsia="黑体" w:hAnsi="Times New Roman" w:cs="Times New Roman" w:hint="eastAsia"/>
          <w:i w:val="0"/>
          <w:iCs w:val="0"/>
          <w:color w:val="auto"/>
          <w:sz w:val="28"/>
          <w:szCs w:val="28"/>
        </w:rPr>
        <w:t>4.2.1.3</w:t>
      </w:r>
      <w:r w:rsidRPr="003124EA">
        <w:rPr>
          <w:rFonts w:ascii="Times New Roman" w:eastAsia="黑体" w:hAnsi="Times New Roman" w:cs="Times New Roman" w:hint="eastAsia"/>
          <w:i w:val="0"/>
          <w:iCs w:val="0"/>
          <w:color w:val="auto"/>
          <w:sz w:val="28"/>
          <w:szCs w:val="28"/>
        </w:rPr>
        <w:t>查询</w:t>
      </w:r>
      <w:r w:rsidRPr="003124EA">
        <w:rPr>
          <w:rFonts w:ascii="Times New Roman" w:eastAsia="黑体" w:hAnsi="Times New Roman" w:cs="Times New Roman"/>
          <w:i w:val="0"/>
          <w:iCs w:val="0"/>
          <w:color w:val="auto"/>
          <w:sz w:val="28"/>
          <w:szCs w:val="28"/>
        </w:rPr>
        <w:t>班级</w:t>
      </w:r>
      <w:bookmarkEnd w:id="69"/>
    </w:p>
    <w:p w:rsidR="004029F6" w:rsidRPr="004029F6" w:rsidRDefault="004029F6" w:rsidP="004029F6">
      <w:pPr>
        <w:rPr>
          <w:rFonts w:ascii="Times New Roman" w:hAnsi="Times New Roman" w:cs="Times New Roman"/>
          <w:sz w:val="24"/>
          <w:szCs w:val="24"/>
        </w:rPr>
      </w:pPr>
      <w:r w:rsidRPr="004029F6">
        <w:rPr>
          <w:rFonts w:ascii="Times New Roman" w:hAnsi="Times New Roman" w:cs="Times New Roman" w:hint="eastAsia"/>
          <w:sz w:val="24"/>
          <w:szCs w:val="24"/>
        </w:rPr>
        <w:t>查询</w:t>
      </w:r>
      <w:r w:rsidRPr="004029F6">
        <w:rPr>
          <w:rFonts w:ascii="Times New Roman" w:hAnsi="Times New Roman" w:cs="Times New Roman"/>
          <w:sz w:val="24"/>
          <w:szCs w:val="24"/>
        </w:rPr>
        <w:t>班级</w:t>
      </w:r>
      <w:r w:rsidRPr="008A59C5">
        <w:rPr>
          <w:rFonts w:ascii="Times New Roman" w:hAnsi="Times New Roman" w:cs="Times New Roman" w:hint="eastAsia"/>
          <w:sz w:val="24"/>
          <w:szCs w:val="24"/>
        </w:rPr>
        <w:t>操作流程如图</w:t>
      </w:r>
    </w:p>
    <w:p w:rsidR="003124EA" w:rsidRPr="00D420A6" w:rsidRDefault="00346B59" w:rsidP="003124EA">
      <w:pPr>
        <w:rPr>
          <w:rFonts w:ascii="Times New Roman" w:eastAsia="黑体" w:hAnsi="Times New Roman" w:cs="Times New Roman"/>
          <w:iCs/>
          <w:sz w:val="28"/>
          <w:szCs w:val="28"/>
        </w:rPr>
      </w:pPr>
      <w:r w:rsidRPr="00346B59">
        <w:rPr>
          <w:rFonts w:ascii="Times New Roman" w:eastAsia="黑体" w:hAnsi="Times New Roman" w:cs="Times New Roman"/>
          <w:iCs/>
          <w:noProof/>
          <w:sz w:val="28"/>
          <w:szCs w:val="28"/>
        </w:rPr>
        <w:drawing>
          <wp:inline distT="0" distB="0" distL="0" distR="0">
            <wp:extent cx="5274310" cy="1538340"/>
            <wp:effectExtent l="0" t="0" r="2540" b="5080"/>
            <wp:docPr id="29" name="图片 29" descr="C:\Users\Administrator\Documents\Tencent Files\893087206\Image\Group\BZ9GQ4G344W`(P$]$LXY6`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ocuments\Tencent Files\893087206\Image\Group\BZ9GQ4G344W`(P$]$LXY6`R.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74310" cy="1538340"/>
                    </a:xfrm>
                    <a:prstGeom prst="rect">
                      <a:avLst/>
                    </a:prstGeom>
                    <a:noFill/>
                    <a:ln>
                      <a:noFill/>
                    </a:ln>
                  </pic:spPr>
                </pic:pic>
              </a:graphicData>
            </a:graphic>
          </wp:inline>
        </w:drawing>
      </w:r>
    </w:p>
    <w:p w:rsidR="003124EA" w:rsidRDefault="003124EA" w:rsidP="003124EA">
      <w:pPr>
        <w:pStyle w:val="41"/>
        <w:rPr>
          <w:rFonts w:ascii="Times New Roman" w:eastAsia="黑体" w:hAnsi="Times New Roman" w:cs="Times New Roman"/>
          <w:i w:val="0"/>
          <w:iCs w:val="0"/>
          <w:color w:val="auto"/>
          <w:sz w:val="28"/>
          <w:szCs w:val="28"/>
        </w:rPr>
      </w:pPr>
      <w:bookmarkStart w:id="70" w:name="_Toc12462148"/>
      <w:r w:rsidRPr="003124EA">
        <w:rPr>
          <w:rFonts w:ascii="Times New Roman" w:eastAsia="黑体" w:hAnsi="Times New Roman" w:cs="Times New Roman"/>
          <w:i w:val="0"/>
          <w:iCs w:val="0"/>
          <w:color w:val="auto"/>
          <w:sz w:val="28"/>
          <w:szCs w:val="28"/>
        </w:rPr>
        <w:lastRenderedPageBreak/>
        <w:t>4.2.1.4</w:t>
      </w:r>
      <w:r w:rsidRPr="003124EA">
        <w:rPr>
          <w:rFonts w:ascii="Times New Roman" w:eastAsia="黑体" w:hAnsi="Times New Roman" w:cs="Times New Roman" w:hint="eastAsia"/>
          <w:i w:val="0"/>
          <w:iCs w:val="0"/>
          <w:color w:val="auto"/>
          <w:sz w:val="28"/>
          <w:szCs w:val="28"/>
        </w:rPr>
        <w:t>修改</w:t>
      </w:r>
      <w:r w:rsidRPr="003124EA">
        <w:rPr>
          <w:rFonts w:ascii="Times New Roman" w:eastAsia="黑体" w:hAnsi="Times New Roman" w:cs="Times New Roman"/>
          <w:i w:val="0"/>
          <w:iCs w:val="0"/>
          <w:color w:val="auto"/>
          <w:sz w:val="28"/>
          <w:szCs w:val="28"/>
        </w:rPr>
        <w:t>班级</w:t>
      </w:r>
      <w:bookmarkEnd w:id="70"/>
    </w:p>
    <w:p w:rsidR="004029F6" w:rsidRPr="004029F6" w:rsidRDefault="004029F6" w:rsidP="004029F6">
      <w:pPr>
        <w:rPr>
          <w:rFonts w:ascii="Times New Roman" w:hAnsi="Times New Roman" w:cs="Times New Roman"/>
          <w:sz w:val="24"/>
          <w:szCs w:val="24"/>
        </w:rPr>
      </w:pPr>
      <w:r w:rsidRPr="004029F6">
        <w:rPr>
          <w:rFonts w:ascii="Times New Roman" w:hAnsi="Times New Roman" w:cs="Times New Roman" w:hint="eastAsia"/>
          <w:sz w:val="24"/>
          <w:szCs w:val="24"/>
        </w:rPr>
        <w:t>修改</w:t>
      </w:r>
      <w:r w:rsidRPr="004029F6">
        <w:rPr>
          <w:rFonts w:ascii="Times New Roman" w:hAnsi="Times New Roman" w:cs="Times New Roman"/>
          <w:sz w:val="24"/>
          <w:szCs w:val="24"/>
        </w:rPr>
        <w:t>班级</w:t>
      </w:r>
      <w:r w:rsidRPr="008A59C5">
        <w:rPr>
          <w:rFonts w:ascii="Times New Roman" w:hAnsi="Times New Roman" w:cs="Times New Roman" w:hint="eastAsia"/>
          <w:sz w:val="24"/>
          <w:szCs w:val="24"/>
        </w:rPr>
        <w:t>操作流程如图</w:t>
      </w:r>
    </w:p>
    <w:p w:rsidR="003124EA" w:rsidRPr="00D420A6" w:rsidRDefault="00346B59" w:rsidP="003124EA">
      <w:pPr>
        <w:rPr>
          <w:rFonts w:ascii="Times New Roman" w:eastAsia="黑体" w:hAnsi="Times New Roman" w:cs="Times New Roman"/>
          <w:iCs/>
          <w:sz w:val="28"/>
          <w:szCs w:val="28"/>
        </w:rPr>
      </w:pPr>
      <w:r w:rsidRPr="00346B59">
        <w:rPr>
          <w:rFonts w:ascii="Times New Roman" w:eastAsia="黑体" w:hAnsi="Times New Roman" w:cs="Times New Roman"/>
          <w:iCs/>
          <w:noProof/>
          <w:sz w:val="28"/>
          <w:szCs w:val="28"/>
        </w:rPr>
        <w:drawing>
          <wp:inline distT="0" distB="0" distL="0" distR="0">
            <wp:extent cx="5274310" cy="1578980"/>
            <wp:effectExtent l="0" t="0" r="2540" b="2540"/>
            <wp:docPr id="30" name="图片 30" descr="C:\Users\Administrator\Documents\Tencent Files\893087206\Image\Group\$2`4))$~B001OWZ{[S}%T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ocuments\Tencent Files\893087206\Image\Group\$2`4))$~B001OWZ{[S}%TO1.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74310" cy="1578980"/>
                    </a:xfrm>
                    <a:prstGeom prst="rect">
                      <a:avLst/>
                    </a:prstGeom>
                    <a:noFill/>
                    <a:ln>
                      <a:noFill/>
                    </a:ln>
                  </pic:spPr>
                </pic:pic>
              </a:graphicData>
            </a:graphic>
          </wp:inline>
        </w:drawing>
      </w:r>
    </w:p>
    <w:p w:rsidR="00F639ED" w:rsidRPr="00B1382D" w:rsidRDefault="00A5224D">
      <w:pPr>
        <w:pStyle w:val="32"/>
        <w:spacing w:line="360" w:lineRule="auto"/>
        <w:rPr>
          <w:rFonts w:ascii="Times New Roman" w:eastAsia="黑体" w:hAnsi="Times New Roman" w:cs="Times New Roman"/>
          <w:color w:val="auto"/>
          <w:sz w:val="28"/>
          <w:szCs w:val="28"/>
        </w:rPr>
      </w:pPr>
      <w:bookmarkStart w:id="71" w:name="_Toc12462149"/>
      <w:r>
        <w:rPr>
          <w:rFonts w:ascii="Times New Roman" w:eastAsia="黑体" w:hAnsi="Times New Roman" w:cs="Times New Roman"/>
          <w:color w:val="auto"/>
          <w:sz w:val="28"/>
          <w:szCs w:val="28"/>
        </w:rPr>
        <w:t>4</w:t>
      </w:r>
      <w:r>
        <w:rPr>
          <w:rFonts w:ascii="Times New Roman" w:eastAsia="黑体" w:hAnsi="Times New Roman" w:cs="Times New Roman" w:hint="eastAsia"/>
          <w:color w:val="auto"/>
          <w:sz w:val="28"/>
          <w:szCs w:val="28"/>
        </w:rPr>
        <w:t>.2</w:t>
      </w:r>
      <w:r>
        <w:rPr>
          <w:rFonts w:ascii="Times New Roman" w:eastAsia="黑体" w:hAnsi="Times New Roman" w:cs="Times New Roman"/>
          <w:color w:val="auto"/>
          <w:sz w:val="28"/>
          <w:szCs w:val="28"/>
        </w:rPr>
        <w:t>.2</w:t>
      </w:r>
      <w:r w:rsidR="00B1382D">
        <w:rPr>
          <w:rFonts w:ascii="Times New Roman" w:eastAsia="黑体" w:hAnsi="Times New Roman" w:cs="Times New Roman"/>
          <w:color w:val="auto"/>
          <w:sz w:val="28"/>
          <w:szCs w:val="28"/>
        </w:rPr>
        <w:t xml:space="preserve"> </w:t>
      </w:r>
      <w:r w:rsidR="00B1382D">
        <w:rPr>
          <w:rFonts w:ascii="Times New Roman" w:eastAsia="黑体" w:hAnsi="Times New Roman" w:cs="Times New Roman" w:hint="eastAsia"/>
          <w:color w:val="auto"/>
          <w:sz w:val="28"/>
          <w:szCs w:val="28"/>
        </w:rPr>
        <w:t>专业管理</w:t>
      </w:r>
      <w:bookmarkEnd w:id="71"/>
    </w:p>
    <w:p w:rsidR="003124EA" w:rsidRDefault="003124EA" w:rsidP="003124EA">
      <w:pPr>
        <w:pStyle w:val="41"/>
        <w:rPr>
          <w:rFonts w:ascii="Times New Roman" w:eastAsia="黑体" w:hAnsi="Times New Roman" w:cs="Times New Roman"/>
          <w:i w:val="0"/>
          <w:iCs w:val="0"/>
          <w:color w:val="auto"/>
          <w:sz w:val="28"/>
          <w:szCs w:val="28"/>
        </w:rPr>
      </w:pPr>
      <w:bookmarkStart w:id="72" w:name="_Toc12462150"/>
      <w:r w:rsidRPr="003124EA">
        <w:rPr>
          <w:rFonts w:ascii="Times New Roman" w:eastAsia="黑体" w:hAnsi="Times New Roman" w:cs="Times New Roman" w:hint="eastAsia"/>
          <w:i w:val="0"/>
          <w:iCs w:val="0"/>
          <w:color w:val="auto"/>
          <w:sz w:val="28"/>
          <w:szCs w:val="28"/>
        </w:rPr>
        <w:t>4.2.</w:t>
      </w:r>
      <w:r>
        <w:rPr>
          <w:rFonts w:ascii="Times New Roman" w:eastAsia="黑体" w:hAnsi="Times New Roman" w:cs="Times New Roman"/>
          <w:i w:val="0"/>
          <w:iCs w:val="0"/>
          <w:color w:val="auto"/>
          <w:sz w:val="28"/>
          <w:szCs w:val="28"/>
        </w:rPr>
        <w:t>2</w:t>
      </w:r>
      <w:r w:rsidRPr="003124EA">
        <w:rPr>
          <w:rFonts w:ascii="Times New Roman" w:eastAsia="黑体" w:hAnsi="Times New Roman" w:cs="Times New Roman" w:hint="eastAsia"/>
          <w:i w:val="0"/>
          <w:iCs w:val="0"/>
          <w:color w:val="auto"/>
          <w:sz w:val="28"/>
          <w:szCs w:val="28"/>
        </w:rPr>
        <w:t>.1</w:t>
      </w:r>
      <w:r w:rsidRPr="003124EA">
        <w:rPr>
          <w:rFonts w:ascii="Times New Roman" w:eastAsia="黑体" w:hAnsi="Times New Roman" w:cs="Times New Roman" w:hint="eastAsia"/>
          <w:i w:val="0"/>
          <w:iCs w:val="0"/>
          <w:color w:val="auto"/>
          <w:sz w:val="28"/>
          <w:szCs w:val="28"/>
        </w:rPr>
        <w:t>添加</w:t>
      </w:r>
      <w:r>
        <w:rPr>
          <w:rFonts w:ascii="Times New Roman" w:eastAsia="黑体" w:hAnsi="Times New Roman" w:cs="Times New Roman" w:hint="eastAsia"/>
          <w:i w:val="0"/>
          <w:iCs w:val="0"/>
          <w:color w:val="auto"/>
          <w:sz w:val="28"/>
          <w:szCs w:val="28"/>
        </w:rPr>
        <w:t>专业</w:t>
      </w:r>
      <w:bookmarkEnd w:id="72"/>
    </w:p>
    <w:p w:rsidR="004029F6" w:rsidRPr="004029F6" w:rsidRDefault="004029F6" w:rsidP="004029F6">
      <w:pPr>
        <w:rPr>
          <w:rFonts w:ascii="Times New Roman" w:hAnsi="Times New Roman" w:cs="Times New Roman"/>
          <w:sz w:val="24"/>
          <w:szCs w:val="24"/>
        </w:rPr>
      </w:pPr>
      <w:r w:rsidRPr="004029F6">
        <w:rPr>
          <w:rFonts w:ascii="Times New Roman" w:hAnsi="Times New Roman" w:cs="Times New Roman" w:hint="eastAsia"/>
          <w:sz w:val="24"/>
          <w:szCs w:val="24"/>
        </w:rPr>
        <w:t>添加</w:t>
      </w:r>
      <w:r w:rsidR="00640389">
        <w:rPr>
          <w:rFonts w:ascii="Times New Roman" w:hAnsi="Times New Roman" w:cs="Times New Roman" w:hint="eastAsia"/>
          <w:sz w:val="24"/>
          <w:szCs w:val="24"/>
        </w:rPr>
        <w:t>专业</w:t>
      </w:r>
      <w:r w:rsidRPr="008A59C5">
        <w:rPr>
          <w:rFonts w:ascii="Times New Roman" w:hAnsi="Times New Roman" w:cs="Times New Roman" w:hint="eastAsia"/>
          <w:sz w:val="24"/>
          <w:szCs w:val="24"/>
        </w:rPr>
        <w:t>操作流程如图</w:t>
      </w:r>
    </w:p>
    <w:p w:rsidR="003124EA" w:rsidRPr="00D420A6" w:rsidRDefault="00346B59" w:rsidP="003124EA">
      <w:pPr>
        <w:rPr>
          <w:rFonts w:ascii="Times New Roman" w:eastAsia="黑体" w:hAnsi="Times New Roman" w:cs="Times New Roman"/>
          <w:iCs/>
          <w:sz w:val="28"/>
          <w:szCs w:val="28"/>
        </w:rPr>
      </w:pPr>
      <w:r w:rsidRPr="00346B59">
        <w:rPr>
          <w:rFonts w:ascii="Times New Roman" w:eastAsia="黑体" w:hAnsi="Times New Roman" w:cs="Times New Roman"/>
          <w:iCs/>
          <w:noProof/>
          <w:sz w:val="28"/>
          <w:szCs w:val="28"/>
        </w:rPr>
        <w:drawing>
          <wp:inline distT="0" distB="0" distL="0" distR="0">
            <wp:extent cx="5274310" cy="1558123"/>
            <wp:effectExtent l="0" t="0" r="2540" b="4445"/>
            <wp:docPr id="31" name="图片 31" descr="C:\Users\Administrator\Documents\Tencent Files\893087206\Image\Group\P[8K4K}T990MI%$PU4[96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Documents\Tencent Files\893087206\Image\Group\P[8K4K}T990MI%$PU4[96R5.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1558123"/>
                    </a:xfrm>
                    <a:prstGeom prst="rect">
                      <a:avLst/>
                    </a:prstGeom>
                    <a:noFill/>
                    <a:ln>
                      <a:noFill/>
                    </a:ln>
                  </pic:spPr>
                </pic:pic>
              </a:graphicData>
            </a:graphic>
          </wp:inline>
        </w:drawing>
      </w:r>
    </w:p>
    <w:p w:rsidR="003124EA" w:rsidRDefault="003124EA" w:rsidP="003124EA">
      <w:pPr>
        <w:pStyle w:val="41"/>
        <w:rPr>
          <w:rFonts w:ascii="Times New Roman" w:eastAsia="黑体" w:hAnsi="Times New Roman" w:cs="Times New Roman"/>
          <w:i w:val="0"/>
          <w:iCs w:val="0"/>
          <w:color w:val="auto"/>
          <w:sz w:val="28"/>
          <w:szCs w:val="28"/>
        </w:rPr>
      </w:pPr>
      <w:bookmarkStart w:id="73" w:name="_Toc12462151"/>
      <w:r>
        <w:rPr>
          <w:rFonts w:ascii="Times New Roman" w:eastAsia="黑体" w:hAnsi="Times New Roman" w:cs="Times New Roman" w:hint="eastAsia"/>
          <w:i w:val="0"/>
          <w:iCs w:val="0"/>
          <w:color w:val="auto"/>
          <w:sz w:val="28"/>
          <w:szCs w:val="28"/>
        </w:rPr>
        <w:t>4.2.2</w:t>
      </w:r>
      <w:r w:rsidRPr="003124EA">
        <w:rPr>
          <w:rFonts w:ascii="Times New Roman" w:eastAsia="黑体" w:hAnsi="Times New Roman" w:cs="Times New Roman" w:hint="eastAsia"/>
          <w:i w:val="0"/>
          <w:iCs w:val="0"/>
          <w:color w:val="auto"/>
          <w:sz w:val="28"/>
          <w:szCs w:val="28"/>
        </w:rPr>
        <w:t>.2</w:t>
      </w:r>
      <w:r w:rsidRPr="003124EA">
        <w:rPr>
          <w:rFonts w:ascii="Times New Roman" w:eastAsia="黑体" w:hAnsi="Times New Roman" w:cs="Times New Roman" w:hint="eastAsia"/>
          <w:i w:val="0"/>
          <w:iCs w:val="0"/>
          <w:color w:val="auto"/>
          <w:sz w:val="28"/>
          <w:szCs w:val="28"/>
        </w:rPr>
        <w:t>删除</w:t>
      </w:r>
      <w:r>
        <w:rPr>
          <w:rFonts w:ascii="Times New Roman" w:eastAsia="黑体" w:hAnsi="Times New Roman" w:cs="Times New Roman" w:hint="eastAsia"/>
          <w:i w:val="0"/>
          <w:iCs w:val="0"/>
          <w:color w:val="auto"/>
          <w:sz w:val="28"/>
          <w:szCs w:val="28"/>
        </w:rPr>
        <w:t>专业</w:t>
      </w:r>
      <w:bookmarkEnd w:id="73"/>
    </w:p>
    <w:p w:rsidR="004029F6" w:rsidRPr="004029F6" w:rsidRDefault="004029F6" w:rsidP="004029F6">
      <w:pPr>
        <w:rPr>
          <w:rFonts w:ascii="Times New Roman" w:hAnsi="Times New Roman" w:cs="Times New Roman"/>
          <w:sz w:val="24"/>
          <w:szCs w:val="24"/>
        </w:rPr>
      </w:pPr>
      <w:r w:rsidRPr="004029F6">
        <w:rPr>
          <w:rFonts w:ascii="Times New Roman" w:hAnsi="Times New Roman" w:cs="Times New Roman" w:hint="eastAsia"/>
          <w:sz w:val="24"/>
          <w:szCs w:val="24"/>
        </w:rPr>
        <w:t>删除</w:t>
      </w:r>
      <w:r w:rsidR="00640389">
        <w:rPr>
          <w:rFonts w:ascii="Times New Roman" w:hAnsi="Times New Roman" w:cs="Times New Roman" w:hint="eastAsia"/>
          <w:sz w:val="24"/>
          <w:szCs w:val="24"/>
        </w:rPr>
        <w:t>专业</w:t>
      </w:r>
      <w:r w:rsidRPr="008A59C5">
        <w:rPr>
          <w:rFonts w:ascii="Times New Roman" w:hAnsi="Times New Roman" w:cs="Times New Roman" w:hint="eastAsia"/>
          <w:sz w:val="24"/>
          <w:szCs w:val="24"/>
        </w:rPr>
        <w:t>操作流程如图</w:t>
      </w:r>
    </w:p>
    <w:p w:rsidR="003124EA" w:rsidRPr="00D420A6" w:rsidRDefault="00346B59" w:rsidP="003124EA">
      <w:pPr>
        <w:rPr>
          <w:rFonts w:ascii="Times New Roman" w:eastAsia="黑体" w:hAnsi="Times New Roman" w:cs="Times New Roman"/>
          <w:iCs/>
          <w:sz w:val="28"/>
          <w:szCs w:val="28"/>
        </w:rPr>
      </w:pPr>
      <w:r w:rsidRPr="00346B59">
        <w:rPr>
          <w:rFonts w:ascii="Times New Roman" w:eastAsia="黑体" w:hAnsi="Times New Roman" w:cs="Times New Roman"/>
          <w:iCs/>
          <w:noProof/>
          <w:sz w:val="28"/>
          <w:szCs w:val="28"/>
        </w:rPr>
        <w:drawing>
          <wp:inline distT="0" distB="0" distL="0" distR="0">
            <wp:extent cx="5274310" cy="1503200"/>
            <wp:effectExtent l="0" t="0" r="2540" b="1905"/>
            <wp:docPr id="32" name="图片 32" descr="C:\Users\Administrator\Documents\Tencent Files\893087206\Image\Group\ZGURI2[H416%()[_0J)G}4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tor\Documents\Tencent Files\893087206\Image\Group\ZGURI2[H416%()[_0J)G}4S.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1503200"/>
                    </a:xfrm>
                    <a:prstGeom prst="rect">
                      <a:avLst/>
                    </a:prstGeom>
                    <a:noFill/>
                    <a:ln>
                      <a:noFill/>
                    </a:ln>
                  </pic:spPr>
                </pic:pic>
              </a:graphicData>
            </a:graphic>
          </wp:inline>
        </w:drawing>
      </w:r>
    </w:p>
    <w:p w:rsidR="003124EA" w:rsidRDefault="003124EA" w:rsidP="003124EA">
      <w:pPr>
        <w:pStyle w:val="41"/>
        <w:rPr>
          <w:rFonts w:ascii="Times New Roman" w:eastAsia="黑体" w:hAnsi="Times New Roman" w:cs="Times New Roman"/>
          <w:i w:val="0"/>
          <w:iCs w:val="0"/>
          <w:color w:val="auto"/>
          <w:sz w:val="28"/>
          <w:szCs w:val="28"/>
        </w:rPr>
      </w:pPr>
      <w:bookmarkStart w:id="74" w:name="_Toc12462152"/>
      <w:r>
        <w:rPr>
          <w:rFonts w:ascii="Times New Roman" w:eastAsia="黑体" w:hAnsi="Times New Roman" w:cs="Times New Roman" w:hint="eastAsia"/>
          <w:i w:val="0"/>
          <w:iCs w:val="0"/>
          <w:color w:val="auto"/>
          <w:sz w:val="28"/>
          <w:szCs w:val="28"/>
        </w:rPr>
        <w:t>4.2.2</w:t>
      </w:r>
      <w:r w:rsidRPr="003124EA">
        <w:rPr>
          <w:rFonts w:ascii="Times New Roman" w:eastAsia="黑体" w:hAnsi="Times New Roman" w:cs="Times New Roman" w:hint="eastAsia"/>
          <w:i w:val="0"/>
          <w:iCs w:val="0"/>
          <w:color w:val="auto"/>
          <w:sz w:val="28"/>
          <w:szCs w:val="28"/>
        </w:rPr>
        <w:t>.3</w:t>
      </w:r>
      <w:r w:rsidRPr="003124EA">
        <w:rPr>
          <w:rFonts w:ascii="Times New Roman" w:eastAsia="黑体" w:hAnsi="Times New Roman" w:cs="Times New Roman" w:hint="eastAsia"/>
          <w:i w:val="0"/>
          <w:iCs w:val="0"/>
          <w:color w:val="auto"/>
          <w:sz w:val="28"/>
          <w:szCs w:val="28"/>
        </w:rPr>
        <w:t>查询</w:t>
      </w:r>
      <w:r>
        <w:rPr>
          <w:rFonts w:ascii="Times New Roman" w:eastAsia="黑体" w:hAnsi="Times New Roman" w:cs="Times New Roman" w:hint="eastAsia"/>
          <w:i w:val="0"/>
          <w:iCs w:val="0"/>
          <w:color w:val="auto"/>
          <w:sz w:val="28"/>
          <w:szCs w:val="28"/>
        </w:rPr>
        <w:t>专业</w:t>
      </w:r>
      <w:bookmarkEnd w:id="74"/>
    </w:p>
    <w:p w:rsidR="004029F6" w:rsidRPr="004029F6" w:rsidRDefault="004029F6" w:rsidP="004029F6">
      <w:pPr>
        <w:rPr>
          <w:rFonts w:ascii="Times New Roman" w:hAnsi="Times New Roman" w:cs="Times New Roman"/>
          <w:sz w:val="24"/>
          <w:szCs w:val="24"/>
        </w:rPr>
      </w:pPr>
      <w:r w:rsidRPr="004029F6">
        <w:rPr>
          <w:rFonts w:ascii="Times New Roman" w:hAnsi="Times New Roman" w:cs="Times New Roman" w:hint="eastAsia"/>
          <w:sz w:val="24"/>
          <w:szCs w:val="24"/>
        </w:rPr>
        <w:t>查询</w:t>
      </w:r>
      <w:r w:rsidR="00640389">
        <w:rPr>
          <w:rFonts w:ascii="Times New Roman" w:hAnsi="Times New Roman" w:cs="Times New Roman" w:hint="eastAsia"/>
          <w:sz w:val="24"/>
          <w:szCs w:val="24"/>
        </w:rPr>
        <w:t>专业</w:t>
      </w:r>
      <w:r w:rsidRPr="008A59C5">
        <w:rPr>
          <w:rFonts w:ascii="Times New Roman" w:hAnsi="Times New Roman" w:cs="Times New Roman" w:hint="eastAsia"/>
          <w:sz w:val="24"/>
          <w:szCs w:val="24"/>
        </w:rPr>
        <w:t>操作流程如图</w:t>
      </w:r>
    </w:p>
    <w:p w:rsidR="003124EA" w:rsidRPr="00D420A6" w:rsidRDefault="00346B59" w:rsidP="003124EA">
      <w:pPr>
        <w:rPr>
          <w:rFonts w:ascii="Times New Roman" w:eastAsia="黑体" w:hAnsi="Times New Roman" w:cs="Times New Roman"/>
          <w:iCs/>
          <w:sz w:val="28"/>
          <w:szCs w:val="28"/>
        </w:rPr>
      </w:pPr>
      <w:r w:rsidRPr="00346B59">
        <w:rPr>
          <w:rFonts w:ascii="Times New Roman" w:eastAsia="黑体" w:hAnsi="Times New Roman" w:cs="Times New Roman"/>
          <w:iCs/>
          <w:noProof/>
          <w:sz w:val="28"/>
          <w:szCs w:val="28"/>
        </w:rPr>
        <w:lastRenderedPageBreak/>
        <w:drawing>
          <wp:inline distT="0" distB="0" distL="0" distR="0">
            <wp:extent cx="5274310" cy="1466495"/>
            <wp:effectExtent l="0" t="0" r="2540" b="635"/>
            <wp:docPr id="33" name="图片 33" descr="C:\Users\Administrator\Documents\Tencent Files\893087206\Image\Group\DYBOB@DP8C02ZEQ9Z%5)4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tor\Documents\Tencent Files\893087206\Image\Group\DYBOB@DP8C02ZEQ9Z%5)435.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1466495"/>
                    </a:xfrm>
                    <a:prstGeom prst="rect">
                      <a:avLst/>
                    </a:prstGeom>
                    <a:noFill/>
                    <a:ln>
                      <a:noFill/>
                    </a:ln>
                  </pic:spPr>
                </pic:pic>
              </a:graphicData>
            </a:graphic>
          </wp:inline>
        </w:drawing>
      </w:r>
    </w:p>
    <w:p w:rsidR="003124EA" w:rsidRDefault="003124EA" w:rsidP="003124EA">
      <w:pPr>
        <w:pStyle w:val="41"/>
        <w:rPr>
          <w:rFonts w:ascii="Times New Roman" w:eastAsia="黑体" w:hAnsi="Times New Roman" w:cs="Times New Roman"/>
          <w:i w:val="0"/>
          <w:iCs w:val="0"/>
          <w:color w:val="auto"/>
          <w:sz w:val="28"/>
          <w:szCs w:val="28"/>
        </w:rPr>
      </w:pPr>
      <w:bookmarkStart w:id="75" w:name="_Toc12462153"/>
      <w:r>
        <w:rPr>
          <w:rFonts w:ascii="Times New Roman" w:eastAsia="黑体" w:hAnsi="Times New Roman" w:cs="Times New Roman"/>
          <w:i w:val="0"/>
          <w:iCs w:val="0"/>
          <w:color w:val="auto"/>
          <w:sz w:val="28"/>
          <w:szCs w:val="28"/>
        </w:rPr>
        <w:t>4.2.2</w:t>
      </w:r>
      <w:r w:rsidRPr="003124EA">
        <w:rPr>
          <w:rFonts w:ascii="Times New Roman" w:eastAsia="黑体" w:hAnsi="Times New Roman" w:cs="Times New Roman"/>
          <w:i w:val="0"/>
          <w:iCs w:val="0"/>
          <w:color w:val="auto"/>
          <w:sz w:val="28"/>
          <w:szCs w:val="28"/>
        </w:rPr>
        <w:t>.4</w:t>
      </w:r>
      <w:r w:rsidRPr="003124EA">
        <w:rPr>
          <w:rFonts w:ascii="Times New Roman" w:eastAsia="黑体" w:hAnsi="Times New Roman" w:cs="Times New Roman" w:hint="eastAsia"/>
          <w:i w:val="0"/>
          <w:iCs w:val="0"/>
          <w:color w:val="auto"/>
          <w:sz w:val="28"/>
          <w:szCs w:val="28"/>
        </w:rPr>
        <w:t>修改</w:t>
      </w:r>
      <w:r>
        <w:rPr>
          <w:rFonts w:ascii="Times New Roman" w:eastAsia="黑体" w:hAnsi="Times New Roman" w:cs="Times New Roman" w:hint="eastAsia"/>
          <w:i w:val="0"/>
          <w:iCs w:val="0"/>
          <w:color w:val="auto"/>
          <w:sz w:val="28"/>
          <w:szCs w:val="28"/>
        </w:rPr>
        <w:t>专业</w:t>
      </w:r>
      <w:bookmarkEnd w:id="75"/>
    </w:p>
    <w:p w:rsidR="004029F6" w:rsidRPr="004029F6" w:rsidRDefault="004029F6" w:rsidP="004029F6">
      <w:pPr>
        <w:rPr>
          <w:rFonts w:ascii="Times New Roman" w:hAnsi="Times New Roman" w:cs="Times New Roman"/>
          <w:sz w:val="24"/>
          <w:szCs w:val="24"/>
        </w:rPr>
      </w:pPr>
      <w:r w:rsidRPr="004029F6">
        <w:rPr>
          <w:rFonts w:ascii="Times New Roman" w:hAnsi="Times New Roman" w:cs="Times New Roman" w:hint="eastAsia"/>
          <w:sz w:val="24"/>
          <w:szCs w:val="24"/>
        </w:rPr>
        <w:t>修改</w:t>
      </w:r>
      <w:r w:rsidR="00640389">
        <w:rPr>
          <w:rFonts w:ascii="Times New Roman" w:hAnsi="Times New Roman" w:cs="Times New Roman" w:hint="eastAsia"/>
          <w:sz w:val="24"/>
          <w:szCs w:val="24"/>
        </w:rPr>
        <w:t>专业</w:t>
      </w:r>
      <w:r w:rsidRPr="008A59C5">
        <w:rPr>
          <w:rFonts w:ascii="Times New Roman" w:hAnsi="Times New Roman" w:cs="Times New Roman" w:hint="eastAsia"/>
          <w:sz w:val="24"/>
          <w:szCs w:val="24"/>
        </w:rPr>
        <w:t>操作流程如图</w:t>
      </w:r>
    </w:p>
    <w:p w:rsidR="003124EA" w:rsidRPr="00D420A6" w:rsidRDefault="00346B59" w:rsidP="003124EA">
      <w:pPr>
        <w:rPr>
          <w:rFonts w:ascii="Times New Roman" w:eastAsia="黑体" w:hAnsi="Times New Roman" w:cs="Times New Roman"/>
          <w:iCs/>
          <w:sz w:val="28"/>
          <w:szCs w:val="28"/>
        </w:rPr>
      </w:pPr>
      <w:r w:rsidRPr="00346B59">
        <w:rPr>
          <w:rFonts w:ascii="Times New Roman" w:eastAsia="黑体" w:hAnsi="Times New Roman" w:cs="Times New Roman"/>
          <w:iCs/>
          <w:noProof/>
          <w:sz w:val="28"/>
          <w:szCs w:val="28"/>
        </w:rPr>
        <w:drawing>
          <wp:inline distT="0" distB="0" distL="0" distR="0">
            <wp:extent cx="5274310" cy="1538697"/>
            <wp:effectExtent l="0" t="0" r="2540" b="4445"/>
            <wp:docPr id="34" name="图片 34" descr="C:\Users\Administrator\Documents\Tencent Files\893087206\Image\Group\DQ}S75F2_}IV}QWMPK8A1B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istrator\Documents\Tencent Files\893087206\Image\Group\DQ}S75F2_}IV}QWMPK8A1BO.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1538697"/>
                    </a:xfrm>
                    <a:prstGeom prst="rect">
                      <a:avLst/>
                    </a:prstGeom>
                    <a:noFill/>
                    <a:ln>
                      <a:noFill/>
                    </a:ln>
                  </pic:spPr>
                </pic:pic>
              </a:graphicData>
            </a:graphic>
          </wp:inline>
        </w:drawing>
      </w:r>
    </w:p>
    <w:p w:rsidR="00F639ED" w:rsidRDefault="00A5224D">
      <w:pPr>
        <w:pStyle w:val="32"/>
        <w:spacing w:line="360" w:lineRule="auto"/>
        <w:rPr>
          <w:rFonts w:ascii="Times New Roman" w:eastAsia="黑体" w:hAnsi="Times New Roman" w:cs="Times New Roman"/>
          <w:color w:val="auto"/>
          <w:sz w:val="28"/>
          <w:szCs w:val="28"/>
        </w:rPr>
      </w:pPr>
      <w:bookmarkStart w:id="76" w:name="_Toc12462154"/>
      <w:r>
        <w:rPr>
          <w:rFonts w:ascii="Times New Roman" w:eastAsia="黑体" w:hAnsi="Times New Roman" w:cs="Times New Roman"/>
          <w:color w:val="auto"/>
          <w:sz w:val="28"/>
          <w:szCs w:val="28"/>
        </w:rPr>
        <w:t>4.</w:t>
      </w:r>
      <w:r>
        <w:rPr>
          <w:rFonts w:ascii="Times New Roman" w:eastAsia="黑体" w:hAnsi="Times New Roman" w:cs="Times New Roman" w:hint="eastAsia"/>
          <w:color w:val="auto"/>
          <w:sz w:val="28"/>
          <w:szCs w:val="28"/>
        </w:rPr>
        <w:t>2</w:t>
      </w:r>
      <w:r>
        <w:rPr>
          <w:rFonts w:ascii="Times New Roman" w:eastAsia="黑体" w:hAnsi="Times New Roman" w:cs="Times New Roman"/>
          <w:color w:val="auto"/>
          <w:sz w:val="28"/>
          <w:szCs w:val="28"/>
        </w:rPr>
        <w:t>.</w:t>
      </w:r>
      <w:r>
        <w:rPr>
          <w:rFonts w:ascii="Times New Roman" w:eastAsia="黑体" w:hAnsi="Times New Roman" w:cs="Times New Roman" w:hint="eastAsia"/>
          <w:color w:val="auto"/>
          <w:sz w:val="28"/>
          <w:szCs w:val="28"/>
        </w:rPr>
        <w:t xml:space="preserve">3 </w:t>
      </w:r>
      <w:r w:rsidR="00B1382D">
        <w:rPr>
          <w:rFonts w:ascii="Times New Roman" w:eastAsia="黑体" w:hAnsi="Times New Roman" w:cs="Times New Roman" w:hint="eastAsia"/>
          <w:color w:val="auto"/>
          <w:sz w:val="28"/>
          <w:szCs w:val="28"/>
        </w:rPr>
        <w:t>账号管理</w:t>
      </w:r>
      <w:bookmarkEnd w:id="76"/>
    </w:p>
    <w:p w:rsidR="003124EA" w:rsidRDefault="003124EA" w:rsidP="003124EA">
      <w:pPr>
        <w:pStyle w:val="41"/>
        <w:rPr>
          <w:rFonts w:ascii="Times New Roman" w:eastAsia="黑体" w:hAnsi="Times New Roman" w:cs="Times New Roman"/>
          <w:i w:val="0"/>
          <w:iCs w:val="0"/>
          <w:color w:val="auto"/>
          <w:sz w:val="28"/>
          <w:szCs w:val="28"/>
        </w:rPr>
      </w:pPr>
      <w:bookmarkStart w:id="77" w:name="_Toc12462155"/>
      <w:r w:rsidRPr="003124EA">
        <w:rPr>
          <w:rFonts w:ascii="Times New Roman" w:eastAsia="黑体" w:hAnsi="Times New Roman" w:cs="Times New Roman" w:hint="eastAsia"/>
          <w:i w:val="0"/>
          <w:iCs w:val="0"/>
          <w:color w:val="auto"/>
          <w:sz w:val="28"/>
          <w:szCs w:val="28"/>
        </w:rPr>
        <w:t>4.2.</w:t>
      </w:r>
      <w:r>
        <w:rPr>
          <w:rFonts w:ascii="Times New Roman" w:eastAsia="黑体" w:hAnsi="Times New Roman" w:cs="Times New Roman"/>
          <w:i w:val="0"/>
          <w:iCs w:val="0"/>
          <w:color w:val="auto"/>
          <w:sz w:val="28"/>
          <w:szCs w:val="28"/>
        </w:rPr>
        <w:t>3</w:t>
      </w:r>
      <w:r w:rsidRPr="003124EA">
        <w:rPr>
          <w:rFonts w:ascii="Times New Roman" w:eastAsia="黑体" w:hAnsi="Times New Roman" w:cs="Times New Roman" w:hint="eastAsia"/>
          <w:i w:val="0"/>
          <w:iCs w:val="0"/>
          <w:color w:val="auto"/>
          <w:sz w:val="28"/>
          <w:szCs w:val="28"/>
        </w:rPr>
        <w:t>.1</w:t>
      </w:r>
      <w:r w:rsidRPr="003124EA">
        <w:rPr>
          <w:rFonts w:ascii="Times New Roman" w:eastAsia="黑体" w:hAnsi="Times New Roman" w:cs="Times New Roman" w:hint="eastAsia"/>
          <w:i w:val="0"/>
          <w:iCs w:val="0"/>
          <w:color w:val="auto"/>
          <w:sz w:val="28"/>
          <w:szCs w:val="28"/>
        </w:rPr>
        <w:t>添加</w:t>
      </w:r>
      <w:r>
        <w:rPr>
          <w:rFonts w:ascii="Times New Roman" w:eastAsia="黑体" w:hAnsi="Times New Roman" w:cs="Times New Roman" w:hint="eastAsia"/>
          <w:i w:val="0"/>
          <w:iCs w:val="0"/>
          <w:color w:val="auto"/>
          <w:sz w:val="28"/>
          <w:szCs w:val="28"/>
        </w:rPr>
        <w:t>账号</w:t>
      </w:r>
      <w:bookmarkEnd w:id="77"/>
    </w:p>
    <w:p w:rsidR="004029F6" w:rsidRDefault="004029F6" w:rsidP="004029F6">
      <w:pPr>
        <w:rPr>
          <w:rFonts w:ascii="Times New Roman" w:hAnsi="Times New Roman" w:cs="Times New Roman"/>
          <w:sz w:val="24"/>
          <w:szCs w:val="24"/>
        </w:rPr>
      </w:pPr>
      <w:r w:rsidRPr="004029F6">
        <w:rPr>
          <w:rFonts w:ascii="Times New Roman" w:hAnsi="Times New Roman" w:cs="Times New Roman" w:hint="eastAsia"/>
          <w:sz w:val="24"/>
          <w:szCs w:val="24"/>
        </w:rPr>
        <w:t>添加</w:t>
      </w:r>
      <w:r w:rsidR="00640389">
        <w:rPr>
          <w:rFonts w:ascii="Times New Roman" w:hAnsi="Times New Roman" w:cs="Times New Roman" w:hint="eastAsia"/>
          <w:sz w:val="24"/>
          <w:szCs w:val="24"/>
        </w:rPr>
        <w:t>教师</w:t>
      </w:r>
      <w:r w:rsidR="00640389">
        <w:rPr>
          <w:rFonts w:ascii="Times New Roman" w:hAnsi="Times New Roman" w:cs="Times New Roman"/>
          <w:sz w:val="24"/>
          <w:szCs w:val="24"/>
        </w:rPr>
        <w:t>账号</w:t>
      </w:r>
      <w:r w:rsidRPr="008A59C5">
        <w:rPr>
          <w:rFonts w:ascii="Times New Roman" w:hAnsi="Times New Roman" w:cs="Times New Roman" w:hint="eastAsia"/>
          <w:sz w:val="24"/>
          <w:szCs w:val="24"/>
        </w:rPr>
        <w:t>操作流程如图</w:t>
      </w:r>
    </w:p>
    <w:p w:rsidR="00640389" w:rsidRPr="004029F6" w:rsidRDefault="000B615E" w:rsidP="004029F6">
      <w:pPr>
        <w:rPr>
          <w:rFonts w:ascii="Times New Roman" w:hAnsi="Times New Roman" w:cs="Times New Roman"/>
          <w:sz w:val="24"/>
          <w:szCs w:val="24"/>
        </w:rPr>
      </w:pPr>
      <w:r w:rsidRPr="000B615E">
        <w:rPr>
          <w:rFonts w:ascii="Times New Roman" w:hAnsi="Times New Roman" w:cs="Times New Roman"/>
          <w:noProof/>
          <w:sz w:val="24"/>
          <w:szCs w:val="24"/>
        </w:rPr>
        <w:drawing>
          <wp:inline distT="0" distB="0" distL="0" distR="0">
            <wp:extent cx="5274310" cy="1604066"/>
            <wp:effectExtent l="0" t="0" r="2540" b="0"/>
            <wp:docPr id="59" name="图片 59" descr="C:\Users\Administrator\Documents\Tencent Files\893087206\Image\Group\E{5MM6WDH}3N1@QWF3V1)7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Administrator\Documents\Tencent Files\893087206\Image\Group\E{5MM6WDH}3N1@QWF3V1)7W.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1604066"/>
                    </a:xfrm>
                    <a:prstGeom prst="rect">
                      <a:avLst/>
                    </a:prstGeom>
                    <a:noFill/>
                    <a:ln>
                      <a:noFill/>
                    </a:ln>
                  </pic:spPr>
                </pic:pic>
              </a:graphicData>
            </a:graphic>
          </wp:inline>
        </w:drawing>
      </w:r>
    </w:p>
    <w:p w:rsidR="004029F6" w:rsidRDefault="00640389" w:rsidP="003124EA">
      <w:pPr>
        <w:rPr>
          <w:rFonts w:ascii="Times New Roman" w:hAnsi="Times New Roman" w:cs="Times New Roman"/>
          <w:sz w:val="24"/>
          <w:szCs w:val="24"/>
        </w:rPr>
      </w:pPr>
      <w:r w:rsidRPr="004029F6">
        <w:rPr>
          <w:rFonts w:ascii="Times New Roman" w:hAnsi="Times New Roman" w:cs="Times New Roman" w:hint="eastAsia"/>
          <w:sz w:val="24"/>
          <w:szCs w:val="24"/>
        </w:rPr>
        <w:t>添加</w:t>
      </w:r>
      <w:r>
        <w:rPr>
          <w:rFonts w:ascii="Times New Roman" w:hAnsi="Times New Roman" w:cs="Times New Roman" w:hint="eastAsia"/>
          <w:sz w:val="24"/>
          <w:szCs w:val="24"/>
        </w:rPr>
        <w:t>学生</w:t>
      </w:r>
      <w:r>
        <w:rPr>
          <w:rFonts w:ascii="Times New Roman" w:hAnsi="Times New Roman" w:cs="Times New Roman"/>
          <w:sz w:val="24"/>
          <w:szCs w:val="24"/>
        </w:rPr>
        <w:t>账号</w:t>
      </w:r>
      <w:r w:rsidRPr="008A59C5">
        <w:rPr>
          <w:rFonts w:ascii="Times New Roman" w:hAnsi="Times New Roman" w:cs="Times New Roman" w:hint="eastAsia"/>
          <w:sz w:val="24"/>
          <w:szCs w:val="24"/>
        </w:rPr>
        <w:t>操作流程如图</w:t>
      </w:r>
    </w:p>
    <w:p w:rsidR="00640389" w:rsidRPr="00640389" w:rsidRDefault="000B615E" w:rsidP="003124EA">
      <w:pPr>
        <w:rPr>
          <w:rFonts w:ascii="Times New Roman" w:hAnsi="Times New Roman" w:cs="Times New Roman"/>
          <w:sz w:val="24"/>
          <w:szCs w:val="24"/>
        </w:rPr>
      </w:pPr>
      <w:r w:rsidRPr="000B615E">
        <w:rPr>
          <w:rFonts w:ascii="Times New Roman" w:hAnsi="Times New Roman" w:cs="Times New Roman"/>
          <w:noProof/>
          <w:sz w:val="24"/>
          <w:szCs w:val="24"/>
        </w:rPr>
        <w:lastRenderedPageBreak/>
        <w:drawing>
          <wp:inline distT="0" distB="0" distL="0" distR="0">
            <wp:extent cx="5274310" cy="1583146"/>
            <wp:effectExtent l="0" t="0" r="2540" b="0"/>
            <wp:docPr id="64" name="图片 64" descr="C:\Users\Administrator\Documents\Tencent Files\893087206\Image\Group\I~O3ZC5OKEAAF9X7]~AST$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Administrator\Documents\Tencent Files\893087206\Image\Group\I~O3ZC5OKEAAF9X7]~AST$R.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1583146"/>
                    </a:xfrm>
                    <a:prstGeom prst="rect">
                      <a:avLst/>
                    </a:prstGeom>
                    <a:noFill/>
                    <a:ln>
                      <a:noFill/>
                    </a:ln>
                  </pic:spPr>
                </pic:pic>
              </a:graphicData>
            </a:graphic>
          </wp:inline>
        </w:drawing>
      </w:r>
    </w:p>
    <w:p w:rsidR="003124EA" w:rsidRDefault="003124EA" w:rsidP="003124EA">
      <w:pPr>
        <w:pStyle w:val="41"/>
        <w:rPr>
          <w:rFonts w:ascii="Times New Roman" w:eastAsia="黑体" w:hAnsi="Times New Roman" w:cs="Times New Roman"/>
          <w:i w:val="0"/>
          <w:iCs w:val="0"/>
          <w:color w:val="auto"/>
          <w:sz w:val="28"/>
          <w:szCs w:val="28"/>
        </w:rPr>
      </w:pPr>
      <w:bookmarkStart w:id="78" w:name="_Toc12462156"/>
      <w:r>
        <w:rPr>
          <w:rFonts w:ascii="Times New Roman" w:eastAsia="黑体" w:hAnsi="Times New Roman" w:cs="Times New Roman" w:hint="eastAsia"/>
          <w:i w:val="0"/>
          <w:iCs w:val="0"/>
          <w:color w:val="auto"/>
          <w:sz w:val="28"/>
          <w:szCs w:val="28"/>
        </w:rPr>
        <w:t>4.2.3</w:t>
      </w:r>
      <w:r w:rsidRPr="003124EA">
        <w:rPr>
          <w:rFonts w:ascii="Times New Roman" w:eastAsia="黑体" w:hAnsi="Times New Roman" w:cs="Times New Roman" w:hint="eastAsia"/>
          <w:i w:val="0"/>
          <w:iCs w:val="0"/>
          <w:color w:val="auto"/>
          <w:sz w:val="28"/>
          <w:szCs w:val="28"/>
        </w:rPr>
        <w:t>.2</w:t>
      </w:r>
      <w:r w:rsidRPr="003124EA">
        <w:rPr>
          <w:rFonts w:ascii="Times New Roman" w:eastAsia="黑体" w:hAnsi="Times New Roman" w:cs="Times New Roman" w:hint="eastAsia"/>
          <w:i w:val="0"/>
          <w:iCs w:val="0"/>
          <w:color w:val="auto"/>
          <w:sz w:val="28"/>
          <w:szCs w:val="28"/>
        </w:rPr>
        <w:t>删除</w:t>
      </w:r>
      <w:r>
        <w:rPr>
          <w:rFonts w:ascii="Times New Roman" w:eastAsia="黑体" w:hAnsi="Times New Roman" w:cs="Times New Roman" w:hint="eastAsia"/>
          <w:i w:val="0"/>
          <w:iCs w:val="0"/>
          <w:color w:val="auto"/>
          <w:sz w:val="28"/>
          <w:szCs w:val="28"/>
        </w:rPr>
        <w:t>账号</w:t>
      </w:r>
      <w:bookmarkEnd w:id="78"/>
    </w:p>
    <w:p w:rsidR="004029F6" w:rsidRDefault="004029F6" w:rsidP="004029F6">
      <w:pPr>
        <w:rPr>
          <w:rFonts w:ascii="Times New Roman" w:hAnsi="Times New Roman" w:cs="Times New Roman"/>
          <w:sz w:val="24"/>
          <w:szCs w:val="24"/>
        </w:rPr>
      </w:pPr>
      <w:r w:rsidRPr="004029F6">
        <w:rPr>
          <w:rFonts w:ascii="Times New Roman" w:hAnsi="Times New Roman" w:cs="Times New Roman" w:hint="eastAsia"/>
          <w:sz w:val="24"/>
          <w:szCs w:val="24"/>
        </w:rPr>
        <w:t>删除</w:t>
      </w:r>
      <w:r w:rsidR="00640389">
        <w:rPr>
          <w:rFonts w:ascii="Times New Roman" w:hAnsi="Times New Roman" w:cs="Times New Roman" w:hint="eastAsia"/>
          <w:sz w:val="24"/>
          <w:szCs w:val="24"/>
        </w:rPr>
        <w:t>教师</w:t>
      </w:r>
      <w:r w:rsidR="00640389">
        <w:rPr>
          <w:rFonts w:ascii="Times New Roman" w:hAnsi="Times New Roman" w:cs="Times New Roman"/>
          <w:sz w:val="24"/>
          <w:szCs w:val="24"/>
        </w:rPr>
        <w:t>账号</w:t>
      </w:r>
      <w:r w:rsidRPr="008A59C5">
        <w:rPr>
          <w:rFonts w:ascii="Times New Roman" w:hAnsi="Times New Roman" w:cs="Times New Roman" w:hint="eastAsia"/>
          <w:sz w:val="24"/>
          <w:szCs w:val="24"/>
        </w:rPr>
        <w:t>操作流程如图</w:t>
      </w:r>
    </w:p>
    <w:p w:rsidR="00640389" w:rsidRPr="004029F6" w:rsidRDefault="000B615E" w:rsidP="004029F6">
      <w:pPr>
        <w:rPr>
          <w:rFonts w:ascii="Times New Roman" w:hAnsi="Times New Roman" w:cs="Times New Roman"/>
          <w:sz w:val="24"/>
          <w:szCs w:val="24"/>
        </w:rPr>
      </w:pPr>
      <w:r w:rsidRPr="000B615E">
        <w:rPr>
          <w:rFonts w:ascii="Times New Roman" w:hAnsi="Times New Roman" w:cs="Times New Roman"/>
          <w:noProof/>
          <w:sz w:val="24"/>
          <w:szCs w:val="24"/>
        </w:rPr>
        <w:drawing>
          <wp:inline distT="0" distB="0" distL="0" distR="0">
            <wp:extent cx="5274310" cy="1464377"/>
            <wp:effectExtent l="0" t="0" r="2540" b="2540"/>
            <wp:docPr id="61" name="图片 61" descr="C:\Users\Administrator\Documents\Tencent Files\893087206\Image\Group\ERBVKT`@4MP0UZEXJ{KP7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Administrator\Documents\Tencent Files\893087206\Image\Group\ERBVKT`@4MP0UZEXJ{KP7LT.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1464377"/>
                    </a:xfrm>
                    <a:prstGeom prst="rect">
                      <a:avLst/>
                    </a:prstGeom>
                    <a:noFill/>
                    <a:ln>
                      <a:noFill/>
                    </a:ln>
                  </pic:spPr>
                </pic:pic>
              </a:graphicData>
            </a:graphic>
          </wp:inline>
        </w:drawing>
      </w:r>
    </w:p>
    <w:p w:rsidR="004029F6" w:rsidRDefault="00640389" w:rsidP="003124EA">
      <w:pPr>
        <w:rPr>
          <w:rFonts w:ascii="Times New Roman" w:hAnsi="Times New Roman" w:cs="Times New Roman"/>
          <w:sz w:val="24"/>
          <w:szCs w:val="24"/>
        </w:rPr>
      </w:pPr>
      <w:r w:rsidRPr="004029F6">
        <w:rPr>
          <w:rFonts w:ascii="Times New Roman" w:hAnsi="Times New Roman" w:cs="Times New Roman" w:hint="eastAsia"/>
          <w:sz w:val="24"/>
          <w:szCs w:val="24"/>
        </w:rPr>
        <w:t>删除</w:t>
      </w:r>
      <w:r>
        <w:rPr>
          <w:rFonts w:ascii="Times New Roman" w:hAnsi="Times New Roman" w:cs="Times New Roman" w:hint="eastAsia"/>
          <w:sz w:val="24"/>
          <w:szCs w:val="24"/>
        </w:rPr>
        <w:t>学生</w:t>
      </w:r>
      <w:r>
        <w:rPr>
          <w:rFonts w:ascii="Times New Roman" w:hAnsi="Times New Roman" w:cs="Times New Roman"/>
          <w:sz w:val="24"/>
          <w:szCs w:val="24"/>
        </w:rPr>
        <w:t>账号</w:t>
      </w:r>
      <w:r w:rsidRPr="008A59C5">
        <w:rPr>
          <w:rFonts w:ascii="Times New Roman" w:hAnsi="Times New Roman" w:cs="Times New Roman" w:hint="eastAsia"/>
          <w:sz w:val="24"/>
          <w:szCs w:val="24"/>
        </w:rPr>
        <w:t>操作流程如图</w:t>
      </w:r>
    </w:p>
    <w:p w:rsidR="00640389" w:rsidRPr="00640389" w:rsidRDefault="000B615E" w:rsidP="003124EA">
      <w:pPr>
        <w:rPr>
          <w:rFonts w:ascii="Times New Roman" w:hAnsi="Times New Roman" w:cs="Times New Roman"/>
          <w:sz w:val="24"/>
          <w:szCs w:val="24"/>
        </w:rPr>
      </w:pPr>
      <w:r w:rsidRPr="000B615E">
        <w:rPr>
          <w:rFonts w:ascii="Times New Roman" w:hAnsi="Times New Roman" w:cs="Times New Roman"/>
          <w:noProof/>
          <w:sz w:val="24"/>
          <w:szCs w:val="24"/>
        </w:rPr>
        <w:drawing>
          <wp:inline distT="0" distB="0" distL="0" distR="0">
            <wp:extent cx="5274310" cy="1499516"/>
            <wp:effectExtent l="0" t="0" r="2540" b="5715"/>
            <wp:docPr id="65" name="图片 65" descr="C:\Users\Administrator\Documents\Tencent Files\893087206\Image\Group\MR1SXWWP]G83MI4VQ{NE[Z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Administrator\Documents\Tencent Files\893087206\Image\Group\MR1SXWWP]G83MI4VQ{NE[ZX.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4310" cy="1499516"/>
                    </a:xfrm>
                    <a:prstGeom prst="rect">
                      <a:avLst/>
                    </a:prstGeom>
                    <a:noFill/>
                    <a:ln>
                      <a:noFill/>
                    </a:ln>
                  </pic:spPr>
                </pic:pic>
              </a:graphicData>
            </a:graphic>
          </wp:inline>
        </w:drawing>
      </w:r>
    </w:p>
    <w:p w:rsidR="003124EA" w:rsidRDefault="003124EA" w:rsidP="003124EA">
      <w:pPr>
        <w:pStyle w:val="41"/>
        <w:rPr>
          <w:rFonts w:ascii="Times New Roman" w:eastAsia="黑体" w:hAnsi="Times New Roman" w:cs="Times New Roman"/>
          <w:i w:val="0"/>
          <w:iCs w:val="0"/>
          <w:color w:val="auto"/>
          <w:sz w:val="28"/>
          <w:szCs w:val="28"/>
        </w:rPr>
      </w:pPr>
      <w:bookmarkStart w:id="79" w:name="_Toc12462157"/>
      <w:r>
        <w:rPr>
          <w:rFonts w:ascii="Times New Roman" w:eastAsia="黑体" w:hAnsi="Times New Roman" w:cs="Times New Roman" w:hint="eastAsia"/>
          <w:i w:val="0"/>
          <w:iCs w:val="0"/>
          <w:color w:val="auto"/>
          <w:sz w:val="28"/>
          <w:szCs w:val="28"/>
        </w:rPr>
        <w:t>4.2.3</w:t>
      </w:r>
      <w:r w:rsidRPr="003124EA">
        <w:rPr>
          <w:rFonts w:ascii="Times New Roman" w:eastAsia="黑体" w:hAnsi="Times New Roman" w:cs="Times New Roman" w:hint="eastAsia"/>
          <w:i w:val="0"/>
          <w:iCs w:val="0"/>
          <w:color w:val="auto"/>
          <w:sz w:val="28"/>
          <w:szCs w:val="28"/>
        </w:rPr>
        <w:t>.3</w:t>
      </w:r>
      <w:r w:rsidRPr="003124EA">
        <w:rPr>
          <w:rFonts w:ascii="Times New Roman" w:eastAsia="黑体" w:hAnsi="Times New Roman" w:cs="Times New Roman" w:hint="eastAsia"/>
          <w:i w:val="0"/>
          <w:iCs w:val="0"/>
          <w:color w:val="auto"/>
          <w:sz w:val="28"/>
          <w:szCs w:val="28"/>
        </w:rPr>
        <w:t>查询</w:t>
      </w:r>
      <w:r>
        <w:rPr>
          <w:rFonts w:ascii="Times New Roman" w:eastAsia="黑体" w:hAnsi="Times New Roman" w:cs="Times New Roman" w:hint="eastAsia"/>
          <w:i w:val="0"/>
          <w:iCs w:val="0"/>
          <w:color w:val="auto"/>
          <w:sz w:val="28"/>
          <w:szCs w:val="28"/>
        </w:rPr>
        <w:t>账号</w:t>
      </w:r>
      <w:bookmarkEnd w:id="79"/>
    </w:p>
    <w:p w:rsidR="003124EA" w:rsidRPr="00640389" w:rsidRDefault="004029F6" w:rsidP="003124EA">
      <w:pPr>
        <w:rPr>
          <w:rFonts w:ascii="Times New Roman" w:hAnsi="Times New Roman" w:cs="Times New Roman"/>
          <w:sz w:val="24"/>
          <w:szCs w:val="24"/>
        </w:rPr>
      </w:pPr>
      <w:r w:rsidRPr="004029F6">
        <w:rPr>
          <w:rFonts w:ascii="Times New Roman" w:hAnsi="Times New Roman" w:cs="Times New Roman" w:hint="eastAsia"/>
          <w:sz w:val="24"/>
          <w:szCs w:val="24"/>
        </w:rPr>
        <w:t>查询</w:t>
      </w:r>
      <w:r w:rsidR="00640389">
        <w:rPr>
          <w:rFonts w:ascii="Times New Roman" w:hAnsi="Times New Roman" w:cs="Times New Roman" w:hint="eastAsia"/>
          <w:sz w:val="24"/>
          <w:szCs w:val="24"/>
        </w:rPr>
        <w:t>教师账号</w:t>
      </w:r>
      <w:r w:rsidRPr="008A59C5">
        <w:rPr>
          <w:rFonts w:ascii="Times New Roman" w:hAnsi="Times New Roman" w:cs="Times New Roman" w:hint="eastAsia"/>
          <w:sz w:val="24"/>
          <w:szCs w:val="24"/>
        </w:rPr>
        <w:t>操作流程如图</w:t>
      </w:r>
    </w:p>
    <w:p w:rsidR="00640389" w:rsidRDefault="000B615E" w:rsidP="003124EA">
      <w:pPr>
        <w:rPr>
          <w:rFonts w:ascii="Times New Roman" w:hAnsi="Times New Roman" w:cs="Times New Roman"/>
          <w:sz w:val="24"/>
          <w:szCs w:val="24"/>
        </w:rPr>
      </w:pPr>
      <w:r w:rsidRPr="000B615E">
        <w:rPr>
          <w:rFonts w:ascii="Times New Roman" w:hAnsi="Times New Roman" w:cs="Times New Roman"/>
          <w:noProof/>
          <w:sz w:val="24"/>
          <w:szCs w:val="24"/>
        </w:rPr>
        <w:drawing>
          <wp:inline distT="0" distB="0" distL="0" distR="0">
            <wp:extent cx="5274310" cy="1463441"/>
            <wp:effectExtent l="0" t="0" r="2540" b="3810"/>
            <wp:docPr id="62" name="图片 62" descr="C:\Users\Administrator\Documents\Tencent Files\893087206\Image\Group\856(]0D%_M54MA8@[]K]E@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Administrator\Documents\Tencent Files\893087206\Image\Group\856(]0D%_M54MA8@[]K]E@P.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4310" cy="1463441"/>
                    </a:xfrm>
                    <a:prstGeom prst="rect">
                      <a:avLst/>
                    </a:prstGeom>
                    <a:noFill/>
                    <a:ln>
                      <a:noFill/>
                    </a:ln>
                  </pic:spPr>
                </pic:pic>
              </a:graphicData>
            </a:graphic>
          </wp:inline>
        </w:drawing>
      </w:r>
    </w:p>
    <w:p w:rsidR="004029F6" w:rsidRDefault="00640389" w:rsidP="003124EA">
      <w:pPr>
        <w:rPr>
          <w:rFonts w:ascii="Times New Roman" w:hAnsi="Times New Roman" w:cs="Times New Roman"/>
          <w:sz w:val="24"/>
          <w:szCs w:val="24"/>
        </w:rPr>
      </w:pPr>
      <w:r w:rsidRPr="004029F6">
        <w:rPr>
          <w:rFonts w:ascii="Times New Roman" w:hAnsi="Times New Roman" w:cs="Times New Roman" w:hint="eastAsia"/>
          <w:sz w:val="24"/>
          <w:szCs w:val="24"/>
        </w:rPr>
        <w:lastRenderedPageBreak/>
        <w:t>查询</w:t>
      </w:r>
      <w:r>
        <w:rPr>
          <w:rFonts w:ascii="Times New Roman" w:hAnsi="Times New Roman" w:cs="Times New Roman" w:hint="eastAsia"/>
          <w:sz w:val="24"/>
          <w:szCs w:val="24"/>
        </w:rPr>
        <w:t>学生账号</w:t>
      </w:r>
      <w:r w:rsidRPr="008A59C5">
        <w:rPr>
          <w:rFonts w:ascii="Times New Roman" w:hAnsi="Times New Roman" w:cs="Times New Roman" w:hint="eastAsia"/>
          <w:sz w:val="24"/>
          <w:szCs w:val="24"/>
        </w:rPr>
        <w:t>操作流程如图</w:t>
      </w:r>
    </w:p>
    <w:p w:rsidR="00640389" w:rsidRPr="00640389" w:rsidRDefault="000B615E" w:rsidP="003124EA">
      <w:pPr>
        <w:rPr>
          <w:rFonts w:ascii="Times New Roman" w:hAnsi="Times New Roman" w:cs="Times New Roman"/>
          <w:sz w:val="24"/>
          <w:szCs w:val="24"/>
        </w:rPr>
      </w:pPr>
      <w:r w:rsidRPr="000B615E">
        <w:rPr>
          <w:rFonts w:ascii="Times New Roman" w:hAnsi="Times New Roman" w:cs="Times New Roman"/>
          <w:noProof/>
          <w:sz w:val="24"/>
          <w:szCs w:val="24"/>
        </w:rPr>
        <w:drawing>
          <wp:inline distT="0" distB="0" distL="0" distR="0">
            <wp:extent cx="5274310" cy="1481548"/>
            <wp:effectExtent l="0" t="0" r="2540" b="4445"/>
            <wp:docPr id="66" name="图片 66" descr="C:\Users\Administrator\Documents\Tencent Files\893087206\Image\Group\FG_YC%[7{A6%}CXJU0$883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Administrator\Documents\Tencent Files\893087206\Image\Group\FG_YC%[7{A6%}CXJU0$883I.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4310" cy="1481548"/>
                    </a:xfrm>
                    <a:prstGeom prst="rect">
                      <a:avLst/>
                    </a:prstGeom>
                    <a:noFill/>
                    <a:ln>
                      <a:noFill/>
                    </a:ln>
                  </pic:spPr>
                </pic:pic>
              </a:graphicData>
            </a:graphic>
          </wp:inline>
        </w:drawing>
      </w:r>
    </w:p>
    <w:p w:rsidR="003124EA" w:rsidRDefault="003124EA" w:rsidP="003124EA">
      <w:pPr>
        <w:pStyle w:val="41"/>
        <w:rPr>
          <w:rFonts w:ascii="Times New Roman" w:eastAsia="黑体" w:hAnsi="Times New Roman" w:cs="Times New Roman"/>
          <w:i w:val="0"/>
          <w:iCs w:val="0"/>
          <w:color w:val="auto"/>
          <w:sz w:val="28"/>
          <w:szCs w:val="28"/>
        </w:rPr>
      </w:pPr>
      <w:bookmarkStart w:id="80" w:name="_Toc12462158"/>
      <w:r>
        <w:rPr>
          <w:rFonts w:ascii="Times New Roman" w:eastAsia="黑体" w:hAnsi="Times New Roman" w:cs="Times New Roman"/>
          <w:i w:val="0"/>
          <w:iCs w:val="0"/>
          <w:color w:val="auto"/>
          <w:sz w:val="28"/>
          <w:szCs w:val="28"/>
        </w:rPr>
        <w:t>4.2.3</w:t>
      </w:r>
      <w:r w:rsidRPr="003124EA">
        <w:rPr>
          <w:rFonts w:ascii="Times New Roman" w:eastAsia="黑体" w:hAnsi="Times New Roman" w:cs="Times New Roman"/>
          <w:i w:val="0"/>
          <w:iCs w:val="0"/>
          <w:color w:val="auto"/>
          <w:sz w:val="28"/>
          <w:szCs w:val="28"/>
        </w:rPr>
        <w:t>.4</w:t>
      </w:r>
      <w:r w:rsidRPr="003124EA">
        <w:rPr>
          <w:rFonts w:ascii="Times New Roman" w:eastAsia="黑体" w:hAnsi="Times New Roman" w:cs="Times New Roman" w:hint="eastAsia"/>
          <w:i w:val="0"/>
          <w:iCs w:val="0"/>
          <w:color w:val="auto"/>
          <w:sz w:val="28"/>
          <w:szCs w:val="28"/>
        </w:rPr>
        <w:t>修改</w:t>
      </w:r>
      <w:r>
        <w:rPr>
          <w:rFonts w:ascii="Times New Roman" w:eastAsia="黑体" w:hAnsi="Times New Roman" w:cs="Times New Roman" w:hint="eastAsia"/>
          <w:i w:val="0"/>
          <w:iCs w:val="0"/>
          <w:color w:val="auto"/>
          <w:sz w:val="28"/>
          <w:szCs w:val="28"/>
        </w:rPr>
        <w:t>账号</w:t>
      </w:r>
      <w:bookmarkEnd w:id="80"/>
    </w:p>
    <w:p w:rsidR="003124EA" w:rsidRDefault="004029F6" w:rsidP="003124EA">
      <w:pPr>
        <w:rPr>
          <w:rFonts w:ascii="Times New Roman" w:hAnsi="Times New Roman" w:cs="Times New Roman"/>
          <w:sz w:val="24"/>
          <w:szCs w:val="24"/>
        </w:rPr>
      </w:pPr>
      <w:r w:rsidRPr="004029F6">
        <w:rPr>
          <w:rFonts w:ascii="Times New Roman" w:hAnsi="Times New Roman" w:cs="Times New Roman" w:hint="eastAsia"/>
          <w:sz w:val="24"/>
          <w:szCs w:val="24"/>
        </w:rPr>
        <w:t>修改</w:t>
      </w:r>
      <w:r w:rsidR="00640389">
        <w:rPr>
          <w:rFonts w:ascii="Times New Roman" w:hAnsi="Times New Roman" w:cs="Times New Roman" w:hint="eastAsia"/>
          <w:sz w:val="24"/>
          <w:szCs w:val="24"/>
        </w:rPr>
        <w:t>教师账号</w:t>
      </w:r>
      <w:r w:rsidRPr="008A59C5">
        <w:rPr>
          <w:rFonts w:ascii="Times New Roman" w:hAnsi="Times New Roman" w:cs="Times New Roman" w:hint="eastAsia"/>
          <w:sz w:val="24"/>
          <w:szCs w:val="24"/>
        </w:rPr>
        <w:t>操作流程如图</w:t>
      </w:r>
    </w:p>
    <w:p w:rsidR="00640389" w:rsidRPr="00640389" w:rsidRDefault="000B615E" w:rsidP="003124EA">
      <w:pPr>
        <w:rPr>
          <w:rFonts w:ascii="Times New Roman" w:hAnsi="Times New Roman" w:cs="Times New Roman"/>
          <w:sz w:val="24"/>
          <w:szCs w:val="24"/>
        </w:rPr>
      </w:pPr>
      <w:r w:rsidRPr="000B615E">
        <w:rPr>
          <w:rFonts w:ascii="Times New Roman" w:hAnsi="Times New Roman" w:cs="Times New Roman"/>
          <w:noProof/>
          <w:sz w:val="24"/>
          <w:szCs w:val="24"/>
        </w:rPr>
        <w:drawing>
          <wp:inline distT="0" distB="0" distL="0" distR="0">
            <wp:extent cx="5274310" cy="1463465"/>
            <wp:effectExtent l="0" t="0" r="2540" b="3810"/>
            <wp:docPr id="63" name="图片 63" descr="C:\Users\Administrator\Documents\Tencent Files\893087206\Image\Group\%`KTTGX_M{9C1L@$L4UVSO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Administrator\Documents\Tencent Files\893087206\Image\Group\%`KTTGX_M{9C1L@$L4UVSOV.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4310" cy="1463465"/>
                    </a:xfrm>
                    <a:prstGeom prst="rect">
                      <a:avLst/>
                    </a:prstGeom>
                    <a:noFill/>
                    <a:ln>
                      <a:noFill/>
                    </a:ln>
                  </pic:spPr>
                </pic:pic>
              </a:graphicData>
            </a:graphic>
          </wp:inline>
        </w:drawing>
      </w:r>
    </w:p>
    <w:p w:rsidR="004029F6" w:rsidRDefault="004029F6" w:rsidP="003124EA">
      <w:pPr>
        <w:rPr>
          <w:rFonts w:ascii="Times New Roman" w:hAnsi="Times New Roman" w:cs="Times New Roman"/>
          <w:sz w:val="24"/>
          <w:szCs w:val="24"/>
        </w:rPr>
      </w:pPr>
      <w:r w:rsidRPr="004029F6">
        <w:rPr>
          <w:rFonts w:ascii="Times New Roman" w:hAnsi="Times New Roman" w:cs="Times New Roman" w:hint="eastAsia"/>
          <w:sz w:val="24"/>
          <w:szCs w:val="24"/>
        </w:rPr>
        <w:t>修改</w:t>
      </w:r>
      <w:r w:rsidR="00640389">
        <w:rPr>
          <w:rFonts w:ascii="Times New Roman" w:hAnsi="Times New Roman" w:cs="Times New Roman" w:hint="eastAsia"/>
          <w:sz w:val="24"/>
          <w:szCs w:val="24"/>
        </w:rPr>
        <w:t>学生账号</w:t>
      </w:r>
      <w:r w:rsidRPr="008A59C5">
        <w:rPr>
          <w:rFonts w:ascii="Times New Roman" w:hAnsi="Times New Roman" w:cs="Times New Roman" w:hint="eastAsia"/>
          <w:sz w:val="24"/>
          <w:szCs w:val="24"/>
        </w:rPr>
        <w:t>操作流程如图</w:t>
      </w:r>
    </w:p>
    <w:p w:rsidR="00640389" w:rsidRPr="00640389" w:rsidRDefault="000B615E" w:rsidP="003124EA">
      <w:pPr>
        <w:rPr>
          <w:rFonts w:ascii="Times New Roman" w:hAnsi="Times New Roman" w:cs="Times New Roman"/>
          <w:sz w:val="24"/>
          <w:szCs w:val="24"/>
        </w:rPr>
      </w:pPr>
      <w:r w:rsidRPr="000B615E">
        <w:rPr>
          <w:rFonts w:ascii="Times New Roman" w:hAnsi="Times New Roman" w:cs="Times New Roman"/>
          <w:noProof/>
          <w:sz w:val="24"/>
          <w:szCs w:val="24"/>
        </w:rPr>
        <w:drawing>
          <wp:inline distT="0" distB="0" distL="0" distR="0">
            <wp:extent cx="5274310" cy="1513608"/>
            <wp:effectExtent l="0" t="0" r="2540" b="0"/>
            <wp:docPr id="67" name="图片 67" descr="C:\Users\Administrator\Documents\Tencent Files\893087206\Image\Group\}G~L%NTWC$5AP{T]WX)TG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Administrator\Documents\Tencent Files\893087206\Image\Group\}G~L%NTWC$5AP{T]WX)TG01.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4310" cy="1513608"/>
                    </a:xfrm>
                    <a:prstGeom prst="rect">
                      <a:avLst/>
                    </a:prstGeom>
                    <a:noFill/>
                    <a:ln>
                      <a:noFill/>
                    </a:ln>
                  </pic:spPr>
                </pic:pic>
              </a:graphicData>
            </a:graphic>
          </wp:inline>
        </w:drawing>
      </w:r>
    </w:p>
    <w:p w:rsidR="00F639ED" w:rsidRDefault="00A5224D">
      <w:pPr>
        <w:pStyle w:val="32"/>
        <w:spacing w:line="360" w:lineRule="auto"/>
        <w:rPr>
          <w:rFonts w:ascii="Times New Roman" w:eastAsia="黑体" w:hAnsi="Times New Roman" w:cs="Times New Roman"/>
          <w:color w:val="auto"/>
          <w:sz w:val="28"/>
          <w:szCs w:val="28"/>
        </w:rPr>
      </w:pPr>
      <w:bookmarkStart w:id="81" w:name="_Toc12462159"/>
      <w:r>
        <w:rPr>
          <w:rFonts w:ascii="Times New Roman" w:eastAsia="黑体" w:hAnsi="Times New Roman" w:cs="Times New Roman"/>
          <w:color w:val="auto"/>
          <w:sz w:val="28"/>
          <w:szCs w:val="28"/>
        </w:rPr>
        <w:t>4.</w:t>
      </w:r>
      <w:r>
        <w:rPr>
          <w:rFonts w:ascii="Times New Roman" w:eastAsia="黑体" w:hAnsi="Times New Roman" w:cs="Times New Roman" w:hint="eastAsia"/>
          <w:color w:val="auto"/>
          <w:sz w:val="28"/>
          <w:szCs w:val="28"/>
        </w:rPr>
        <w:t>2</w:t>
      </w:r>
      <w:r>
        <w:rPr>
          <w:rFonts w:ascii="Times New Roman" w:eastAsia="黑体" w:hAnsi="Times New Roman" w:cs="Times New Roman"/>
          <w:color w:val="auto"/>
          <w:sz w:val="28"/>
          <w:szCs w:val="28"/>
        </w:rPr>
        <w:t>.</w:t>
      </w:r>
      <w:r w:rsidR="005A71D2">
        <w:rPr>
          <w:rFonts w:ascii="Times New Roman" w:eastAsia="黑体" w:hAnsi="Times New Roman" w:cs="Times New Roman"/>
          <w:color w:val="auto"/>
          <w:sz w:val="28"/>
          <w:szCs w:val="28"/>
        </w:rPr>
        <w:t>4</w:t>
      </w:r>
      <w:r>
        <w:rPr>
          <w:rFonts w:ascii="Times New Roman" w:eastAsia="黑体" w:hAnsi="Times New Roman" w:cs="Times New Roman" w:hint="eastAsia"/>
          <w:color w:val="auto"/>
          <w:sz w:val="28"/>
          <w:szCs w:val="28"/>
        </w:rPr>
        <w:t xml:space="preserve"> </w:t>
      </w:r>
      <w:r w:rsidR="00B1382D">
        <w:rPr>
          <w:rFonts w:ascii="Times New Roman" w:eastAsia="黑体" w:hAnsi="Times New Roman" w:cs="Times New Roman" w:hint="eastAsia"/>
          <w:color w:val="auto"/>
          <w:sz w:val="28"/>
          <w:szCs w:val="28"/>
        </w:rPr>
        <w:t>用户信息管理</w:t>
      </w:r>
      <w:bookmarkEnd w:id="81"/>
    </w:p>
    <w:p w:rsidR="003124EA" w:rsidRDefault="003124EA" w:rsidP="003124EA">
      <w:pPr>
        <w:pStyle w:val="41"/>
        <w:rPr>
          <w:rFonts w:ascii="Times New Roman" w:eastAsia="黑体" w:hAnsi="Times New Roman" w:cs="Times New Roman"/>
          <w:i w:val="0"/>
          <w:iCs w:val="0"/>
          <w:color w:val="auto"/>
          <w:sz w:val="28"/>
          <w:szCs w:val="28"/>
        </w:rPr>
      </w:pPr>
      <w:bookmarkStart w:id="82" w:name="_Toc12462160"/>
      <w:r w:rsidRPr="003124EA">
        <w:rPr>
          <w:rFonts w:ascii="Times New Roman" w:eastAsia="黑体" w:hAnsi="Times New Roman" w:cs="Times New Roman" w:hint="eastAsia"/>
          <w:i w:val="0"/>
          <w:iCs w:val="0"/>
          <w:color w:val="auto"/>
          <w:sz w:val="28"/>
          <w:szCs w:val="28"/>
        </w:rPr>
        <w:t>4.2.</w:t>
      </w:r>
      <w:r>
        <w:rPr>
          <w:rFonts w:ascii="Times New Roman" w:eastAsia="黑体" w:hAnsi="Times New Roman" w:cs="Times New Roman"/>
          <w:i w:val="0"/>
          <w:iCs w:val="0"/>
          <w:color w:val="auto"/>
          <w:sz w:val="28"/>
          <w:szCs w:val="28"/>
        </w:rPr>
        <w:t>4</w:t>
      </w:r>
      <w:r w:rsidRPr="003124EA">
        <w:rPr>
          <w:rFonts w:ascii="Times New Roman" w:eastAsia="黑体" w:hAnsi="Times New Roman" w:cs="Times New Roman" w:hint="eastAsia"/>
          <w:i w:val="0"/>
          <w:iCs w:val="0"/>
          <w:color w:val="auto"/>
          <w:sz w:val="28"/>
          <w:szCs w:val="28"/>
        </w:rPr>
        <w:t>.1</w:t>
      </w:r>
      <w:r w:rsidR="00D420A6">
        <w:rPr>
          <w:rFonts w:ascii="Times New Roman" w:eastAsia="黑体" w:hAnsi="Times New Roman" w:cs="Times New Roman" w:hint="eastAsia"/>
          <w:i w:val="0"/>
          <w:iCs w:val="0"/>
          <w:color w:val="auto"/>
          <w:sz w:val="28"/>
          <w:szCs w:val="28"/>
        </w:rPr>
        <w:t>查看</w:t>
      </w:r>
      <w:r w:rsidR="00D420A6">
        <w:rPr>
          <w:rFonts w:ascii="Times New Roman" w:eastAsia="黑体" w:hAnsi="Times New Roman" w:cs="Times New Roman"/>
          <w:i w:val="0"/>
          <w:iCs w:val="0"/>
          <w:color w:val="auto"/>
          <w:sz w:val="28"/>
          <w:szCs w:val="28"/>
        </w:rPr>
        <w:t>个人信息</w:t>
      </w:r>
      <w:bookmarkEnd w:id="82"/>
    </w:p>
    <w:p w:rsidR="004029F6" w:rsidRPr="004029F6" w:rsidRDefault="00640389" w:rsidP="004029F6">
      <w:pPr>
        <w:rPr>
          <w:rFonts w:ascii="Times New Roman" w:hAnsi="Times New Roman" w:cs="Times New Roman"/>
          <w:sz w:val="24"/>
          <w:szCs w:val="24"/>
        </w:rPr>
      </w:pPr>
      <w:r>
        <w:rPr>
          <w:rFonts w:ascii="Times New Roman" w:hAnsi="Times New Roman" w:cs="Times New Roman" w:hint="eastAsia"/>
          <w:sz w:val="24"/>
          <w:szCs w:val="24"/>
        </w:rPr>
        <w:t>学生</w:t>
      </w:r>
      <w:r w:rsidR="004029F6" w:rsidRPr="004029F6">
        <w:rPr>
          <w:rFonts w:ascii="Times New Roman" w:hAnsi="Times New Roman" w:cs="Times New Roman" w:hint="eastAsia"/>
          <w:sz w:val="24"/>
          <w:szCs w:val="24"/>
        </w:rPr>
        <w:t>查</w:t>
      </w:r>
      <w:r>
        <w:rPr>
          <w:rFonts w:ascii="Times New Roman" w:hAnsi="Times New Roman" w:cs="Times New Roman" w:hint="eastAsia"/>
          <w:sz w:val="24"/>
          <w:szCs w:val="24"/>
        </w:rPr>
        <w:t>看个人信息</w:t>
      </w:r>
      <w:r w:rsidR="004029F6" w:rsidRPr="008A59C5">
        <w:rPr>
          <w:rFonts w:ascii="Times New Roman" w:hAnsi="Times New Roman" w:cs="Times New Roman" w:hint="eastAsia"/>
          <w:sz w:val="24"/>
          <w:szCs w:val="24"/>
        </w:rPr>
        <w:t>操作流程如图</w:t>
      </w:r>
    </w:p>
    <w:p w:rsidR="003124EA" w:rsidRDefault="004029F6" w:rsidP="003124EA">
      <w:pPr>
        <w:rPr>
          <w:rFonts w:ascii="Times New Roman" w:eastAsia="黑体" w:hAnsi="Times New Roman" w:cs="Times New Roman"/>
          <w:iCs/>
          <w:sz w:val="28"/>
          <w:szCs w:val="28"/>
        </w:rPr>
      </w:pPr>
      <w:r w:rsidRPr="004029F6">
        <w:rPr>
          <w:rFonts w:ascii="Times New Roman" w:eastAsia="黑体" w:hAnsi="Times New Roman" w:cs="Times New Roman"/>
          <w:iCs/>
          <w:noProof/>
          <w:sz w:val="28"/>
          <w:szCs w:val="28"/>
        </w:rPr>
        <w:lastRenderedPageBreak/>
        <w:drawing>
          <wp:inline distT="0" distB="0" distL="0" distR="0">
            <wp:extent cx="5274310" cy="1685018"/>
            <wp:effectExtent l="0" t="0" r="2540" b="0"/>
            <wp:docPr id="56" name="图片 56" descr="C:\Users\Administrator\Documents\Tencent Files\893087206\Image\Group\IX08KN}N}EGFK3BE83`F$G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Administrator\Documents\Tencent Files\893087206\Image\Group\IX08KN}N}EGFK3BE83`F$G8.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274310" cy="1685018"/>
                    </a:xfrm>
                    <a:prstGeom prst="rect">
                      <a:avLst/>
                    </a:prstGeom>
                    <a:noFill/>
                    <a:ln>
                      <a:noFill/>
                    </a:ln>
                  </pic:spPr>
                </pic:pic>
              </a:graphicData>
            </a:graphic>
          </wp:inline>
        </w:drawing>
      </w:r>
    </w:p>
    <w:p w:rsidR="004029F6" w:rsidRPr="004029F6" w:rsidRDefault="00640389" w:rsidP="003124EA">
      <w:pPr>
        <w:rPr>
          <w:rFonts w:ascii="Times New Roman" w:hAnsi="Times New Roman" w:cs="Times New Roman"/>
          <w:sz w:val="24"/>
          <w:szCs w:val="24"/>
        </w:rPr>
      </w:pPr>
      <w:r>
        <w:rPr>
          <w:rFonts w:ascii="Times New Roman" w:hAnsi="Times New Roman" w:cs="Times New Roman" w:hint="eastAsia"/>
          <w:sz w:val="24"/>
          <w:szCs w:val="24"/>
        </w:rPr>
        <w:t>教师查看</w:t>
      </w:r>
      <w:r>
        <w:rPr>
          <w:rFonts w:ascii="Times New Roman" w:hAnsi="Times New Roman" w:cs="Times New Roman"/>
          <w:sz w:val="24"/>
          <w:szCs w:val="24"/>
        </w:rPr>
        <w:t>个人信息</w:t>
      </w:r>
      <w:r w:rsidR="004029F6" w:rsidRPr="008A59C5">
        <w:rPr>
          <w:rFonts w:ascii="Times New Roman" w:hAnsi="Times New Roman" w:cs="Times New Roman" w:hint="eastAsia"/>
          <w:sz w:val="24"/>
          <w:szCs w:val="24"/>
        </w:rPr>
        <w:t>操作流程如图</w:t>
      </w:r>
    </w:p>
    <w:p w:rsidR="004029F6" w:rsidRDefault="004029F6" w:rsidP="003124EA">
      <w:pPr>
        <w:rPr>
          <w:rFonts w:ascii="Times New Roman" w:eastAsia="黑体" w:hAnsi="Times New Roman" w:cs="Times New Roman"/>
          <w:iCs/>
          <w:sz w:val="28"/>
          <w:szCs w:val="28"/>
        </w:rPr>
      </w:pPr>
      <w:r w:rsidRPr="004029F6">
        <w:rPr>
          <w:rFonts w:ascii="Times New Roman" w:eastAsia="黑体" w:hAnsi="Times New Roman" w:cs="Times New Roman"/>
          <w:iCs/>
          <w:noProof/>
          <w:sz w:val="28"/>
          <w:szCs w:val="28"/>
        </w:rPr>
        <w:drawing>
          <wp:inline distT="0" distB="0" distL="0" distR="0">
            <wp:extent cx="5274310" cy="1671857"/>
            <wp:effectExtent l="0" t="0" r="2540" b="5080"/>
            <wp:docPr id="57" name="图片 57" descr="C:\Users\Administrator\Documents\Tencent Files\893087206\Image\Group\NBSMY$I4[]3)8ZU_0R0]}G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Administrator\Documents\Tencent Files\893087206\Image\Group\NBSMY$I4[]3)8ZU_0R0]}G4.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274310" cy="1671857"/>
                    </a:xfrm>
                    <a:prstGeom prst="rect">
                      <a:avLst/>
                    </a:prstGeom>
                    <a:noFill/>
                    <a:ln>
                      <a:noFill/>
                    </a:ln>
                  </pic:spPr>
                </pic:pic>
              </a:graphicData>
            </a:graphic>
          </wp:inline>
        </w:drawing>
      </w:r>
    </w:p>
    <w:p w:rsidR="004029F6" w:rsidRPr="004029F6" w:rsidRDefault="00640389" w:rsidP="003124EA">
      <w:pPr>
        <w:rPr>
          <w:rFonts w:ascii="Times New Roman" w:hAnsi="Times New Roman" w:cs="Times New Roman"/>
          <w:sz w:val="24"/>
          <w:szCs w:val="24"/>
        </w:rPr>
      </w:pPr>
      <w:r>
        <w:rPr>
          <w:rFonts w:ascii="Times New Roman" w:hAnsi="Times New Roman" w:cs="Times New Roman" w:hint="eastAsia"/>
          <w:sz w:val="24"/>
          <w:szCs w:val="24"/>
        </w:rPr>
        <w:t>管理员查看</w:t>
      </w:r>
      <w:r>
        <w:rPr>
          <w:rFonts w:ascii="Times New Roman" w:hAnsi="Times New Roman" w:cs="Times New Roman"/>
          <w:sz w:val="24"/>
          <w:szCs w:val="24"/>
        </w:rPr>
        <w:t>个人信息</w:t>
      </w:r>
      <w:r w:rsidR="004029F6" w:rsidRPr="008A59C5">
        <w:rPr>
          <w:rFonts w:ascii="Times New Roman" w:hAnsi="Times New Roman" w:cs="Times New Roman" w:hint="eastAsia"/>
          <w:sz w:val="24"/>
          <w:szCs w:val="24"/>
        </w:rPr>
        <w:t>操作流程如图</w:t>
      </w:r>
    </w:p>
    <w:p w:rsidR="004029F6" w:rsidRPr="00D420A6" w:rsidRDefault="004029F6" w:rsidP="003124EA">
      <w:pPr>
        <w:rPr>
          <w:rFonts w:ascii="Times New Roman" w:eastAsia="黑体" w:hAnsi="Times New Roman" w:cs="Times New Roman"/>
          <w:iCs/>
          <w:sz w:val="28"/>
          <w:szCs w:val="28"/>
        </w:rPr>
      </w:pPr>
      <w:r w:rsidRPr="004029F6">
        <w:rPr>
          <w:rFonts w:ascii="Times New Roman" w:eastAsia="黑体" w:hAnsi="Times New Roman" w:cs="Times New Roman"/>
          <w:iCs/>
          <w:noProof/>
          <w:sz w:val="28"/>
          <w:szCs w:val="28"/>
        </w:rPr>
        <w:drawing>
          <wp:inline distT="0" distB="0" distL="0" distR="0">
            <wp:extent cx="5274310" cy="1692442"/>
            <wp:effectExtent l="0" t="0" r="2540" b="3175"/>
            <wp:docPr id="58" name="图片 58" descr="C:\Users\Administrator\Documents\Tencent Files\893087206\Image\Group\4M9@{K[HD)BBKKA(GQUV$H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Administrator\Documents\Tencent Files\893087206\Image\Group\4M9@{K[HD)BBKKA(GQUV$HE.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274310" cy="1692442"/>
                    </a:xfrm>
                    <a:prstGeom prst="rect">
                      <a:avLst/>
                    </a:prstGeom>
                    <a:noFill/>
                    <a:ln>
                      <a:noFill/>
                    </a:ln>
                  </pic:spPr>
                </pic:pic>
              </a:graphicData>
            </a:graphic>
          </wp:inline>
        </w:drawing>
      </w:r>
    </w:p>
    <w:p w:rsidR="00F639ED" w:rsidRDefault="00A5224D">
      <w:pPr>
        <w:pStyle w:val="32"/>
        <w:spacing w:line="360" w:lineRule="auto"/>
        <w:rPr>
          <w:rFonts w:ascii="Times New Roman" w:eastAsia="黑体" w:hAnsi="Times New Roman" w:cs="Times New Roman"/>
          <w:sz w:val="28"/>
          <w:szCs w:val="28"/>
        </w:rPr>
      </w:pPr>
      <w:bookmarkStart w:id="83" w:name="_Toc12462161"/>
      <w:r>
        <w:rPr>
          <w:rFonts w:ascii="Times New Roman" w:eastAsia="黑体" w:hAnsi="Times New Roman" w:cs="Times New Roman"/>
          <w:color w:val="auto"/>
          <w:sz w:val="28"/>
          <w:szCs w:val="28"/>
        </w:rPr>
        <w:t>4.</w:t>
      </w:r>
      <w:r>
        <w:rPr>
          <w:rFonts w:ascii="Times New Roman" w:eastAsia="黑体" w:hAnsi="Times New Roman" w:cs="Times New Roman" w:hint="eastAsia"/>
          <w:color w:val="auto"/>
          <w:sz w:val="28"/>
          <w:szCs w:val="28"/>
        </w:rPr>
        <w:t>2</w:t>
      </w:r>
      <w:r>
        <w:rPr>
          <w:rFonts w:ascii="Times New Roman" w:eastAsia="黑体" w:hAnsi="Times New Roman" w:cs="Times New Roman"/>
          <w:color w:val="auto"/>
          <w:sz w:val="28"/>
          <w:szCs w:val="28"/>
        </w:rPr>
        <w:t>.</w:t>
      </w:r>
      <w:r w:rsidR="005A71D2">
        <w:rPr>
          <w:rFonts w:ascii="Times New Roman" w:eastAsia="黑体" w:hAnsi="Times New Roman" w:cs="Times New Roman"/>
          <w:color w:val="auto"/>
          <w:sz w:val="28"/>
          <w:szCs w:val="28"/>
        </w:rPr>
        <w:t>5</w:t>
      </w:r>
      <w:r>
        <w:rPr>
          <w:rFonts w:ascii="Times New Roman" w:eastAsia="黑体" w:hAnsi="Times New Roman" w:cs="Times New Roman"/>
          <w:color w:val="auto"/>
          <w:sz w:val="28"/>
          <w:szCs w:val="28"/>
        </w:rPr>
        <w:t xml:space="preserve"> </w:t>
      </w:r>
      <w:r w:rsidR="00B1382D">
        <w:rPr>
          <w:rFonts w:ascii="Times New Roman" w:eastAsia="黑体" w:hAnsi="Times New Roman" w:cs="Times New Roman" w:hint="eastAsia"/>
          <w:color w:val="auto"/>
          <w:sz w:val="28"/>
          <w:szCs w:val="28"/>
        </w:rPr>
        <w:t>题库管理</w:t>
      </w:r>
      <w:bookmarkEnd w:id="83"/>
    </w:p>
    <w:p w:rsidR="00D420A6" w:rsidRDefault="00D420A6" w:rsidP="00D420A6">
      <w:pPr>
        <w:pStyle w:val="41"/>
        <w:rPr>
          <w:rFonts w:ascii="Times New Roman" w:eastAsia="黑体" w:hAnsi="Times New Roman" w:cs="Times New Roman"/>
          <w:i w:val="0"/>
          <w:iCs w:val="0"/>
          <w:color w:val="auto"/>
          <w:sz w:val="28"/>
          <w:szCs w:val="28"/>
        </w:rPr>
      </w:pPr>
      <w:bookmarkStart w:id="84" w:name="_Toc12462162"/>
      <w:r w:rsidRPr="003124EA">
        <w:rPr>
          <w:rFonts w:ascii="Times New Roman" w:eastAsia="黑体" w:hAnsi="Times New Roman" w:cs="Times New Roman" w:hint="eastAsia"/>
          <w:i w:val="0"/>
          <w:iCs w:val="0"/>
          <w:color w:val="auto"/>
          <w:sz w:val="28"/>
          <w:szCs w:val="28"/>
        </w:rPr>
        <w:t>4.2.</w:t>
      </w:r>
      <w:r>
        <w:rPr>
          <w:rFonts w:ascii="Times New Roman" w:eastAsia="黑体" w:hAnsi="Times New Roman" w:cs="Times New Roman"/>
          <w:i w:val="0"/>
          <w:iCs w:val="0"/>
          <w:color w:val="auto"/>
          <w:sz w:val="28"/>
          <w:szCs w:val="28"/>
        </w:rPr>
        <w:t>5</w:t>
      </w:r>
      <w:r w:rsidRPr="003124EA">
        <w:rPr>
          <w:rFonts w:ascii="Times New Roman" w:eastAsia="黑体" w:hAnsi="Times New Roman" w:cs="Times New Roman" w:hint="eastAsia"/>
          <w:i w:val="0"/>
          <w:iCs w:val="0"/>
          <w:color w:val="auto"/>
          <w:sz w:val="28"/>
          <w:szCs w:val="28"/>
        </w:rPr>
        <w:t>.1</w:t>
      </w:r>
      <w:r w:rsidRPr="003124EA">
        <w:rPr>
          <w:rFonts w:ascii="Times New Roman" w:eastAsia="黑体" w:hAnsi="Times New Roman" w:cs="Times New Roman" w:hint="eastAsia"/>
          <w:i w:val="0"/>
          <w:iCs w:val="0"/>
          <w:color w:val="auto"/>
          <w:sz w:val="28"/>
          <w:szCs w:val="28"/>
        </w:rPr>
        <w:t>添加</w:t>
      </w:r>
      <w:r>
        <w:rPr>
          <w:rFonts w:ascii="Times New Roman" w:eastAsia="黑体" w:hAnsi="Times New Roman" w:cs="Times New Roman" w:hint="eastAsia"/>
          <w:i w:val="0"/>
          <w:iCs w:val="0"/>
          <w:color w:val="auto"/>
          <w:sz w:val="28"/>
          <w:szCs w:val="28"/>
        </w:rPr>
        <w:t>题目</w:t>
      </w:r>
      <w:bookmarkEnd w:id="84"/>
    </w:p>
    <w:p w:rsidR="004029F6" w:rsidRPr="004029F6" w:rsidRDefault="004029F6" w:rsidP="004029F6">
      <w:pPr>
        <w:rPr>
          <w:rFonts w:ascii="Times New Roman" w:hAnsi="Times New Roman" w:cs="Times New Roman"/>
          <w:sz w:val="24"/>
          <w:szCs w:val="24"/>
        </w:rPr>
      </w:pPr>
      <w:r w:rsidRPr="004029F6">
        <w:rPr>
          <w:rFonts w:ascii="Times New Roman" w:hAnsi="Times New Roman" w:cs="Times New Roman" w:hint="eastAsia"/>
          <w:sz w:val="24"/>
          <w:szCs w:val="24"/>
        </w:rPr>
        <w:t>添加</w:t>
      </w:r>
      <w:r>
        <w:rPr>
          <w:rFonts w:ascii="Times New Roman" w:hAnsi="Times New Roman" w:cs="Times New Roman" w:hint="eastAsia"/>
          <w:sz w:val="24"/>
          <w:szCs w:val="24"/>
        </w:rPr>
        <w:t>题目</w:t>
      </w:r>
      <w:r w:rsidRPr="008A59C5">
        <w:rPr>
          <w:rFonts w:ascii="Times New Roman" w:hAnsi="Times New Roman" w:cs="Times New Roman" w:hint="eastAsia"/>
          <w:sz w:val="24"/>
          <w:szCs w:val="24"/>
        </w:rPr>
        <w:t>操作流程如图</w:t>
      </w:r>
    </w:p>
    <w:p w:rsidR="00D420A6" w:rsidRPr="00D420A6" w:rsidRDefault="004029F6" w:rsidP="00D420A6">
      <w:pPr>
        <w:rPr>
          <w:rFonts w:ascii="Times New Roman" w:eastAsia="黑体" w:hAnsi="Times New Roman" w:cs="Times New Roman"/>
          <w:iCs/>
          <w:sz w:val="28"/>
          <w:szCs w:val="28"/>
        </w:rPr>
      </w:pPr>
      <w:r w:rsidRPr="004029F6">
        <w:rPr>
          <w:rFonts w:ascii="Times New Roman" w:eastAsia="黑体" w:hAnsi="Times New Roman" w:cs="Times New Roman"/>
          <w:iCs/>
          <w:noProof/>
          <w:sz w:val="28"/>
          <w:szCs w:val="28"/>
        </w:rPr>
        <w:lastRenderedPageBreak/>
        <w:drawing>
          <wp:inline distT="0" distB="0" distL="0" distR="0">
            <wp:extent cx="5274310" cy="1363296"/>
            <wp:effectExtent l="0" t="0" r="2540" b="8890"/>
            <wp:docPr id="40" name="图片 40" descr="C:\Users\Administrator\AppData\Roaming\Tencent\Users\893087206\QQ\WinTemp\RichOle\DO_TC0@L5T_A~)LEHE3M_A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istrator\AppData\Roaming\Tencent\Users\893087206\QQ\WinTemp\RichOle\DO_TC0@L5T_A~)LEHE3M_A4.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4310" cy="1363296"/>
                    </a:xfrm>
                    <a:prstGeom prst="rect">
                      <a:avLst/>
                    </a:prstGeom>
                    <a:noFill/>
                    <a:ln>
                      <a:noFill/>
                    </a:ln>
                  </pic:spPr>
                </pic:pic>
              </a:graphicData>
            </a:graphic>
          </wp:inline>
        </w:drawing>
      </w:r>
    </w:p>
    <w:p w:rsidR="00D420A6" w:rsidRDefault="00D420A6" w:rsidP="00D420A6">
      <w:pPr>
        <w:pStyle w:val="41"/>
        <w:rPr>
          <w:rFonts w:ascii="Times New Roman" w:eastAsia="黑体" w:hAnsi="Times New Roman" w:cs="Times New Roman"/>
          <w:i w:val="0"/>
          <w:iCs w:val="0"/>
          <w:color w:val="auto"/>
          <w:sz w:val="28"/>
          <w:szCs w:val="28"/>
        </w:rPr>
      </w:pPr>
      <w:bookmarkStart w:id="85" w:name="_Toc12462163"/>
      <w:r>
        <w:rPr>
          <w:rFonts w:ascii="Times New Roman" w:eastAsia="黑体" w:hAnsi="Times New Roman" w:cs="Times New Roman" w:hint="eastAsia"/>
          <w:i w:val="0"/>
          <w:iCs w:val="0"/>
          <w:color w:val="auto"/>
          <w:sz w:val="28"/>
          <w:szCs w:val="28"/>
        </w:rPr>
        <w:t>4.2.5</w:t>
      </w:r>
      <w:r w:rsidRPr="003124EA">
        <w:rPr>
          <w:rFonts w:ascii="Times New Roman" w:eastAsia="黑体" w:hAnsi="Times New Roman" w:cs="Times New Roman" w:hint="eastAsia"/>
          <w:i w:val="0"/>
          <w:iCs w:val="0"/>
          <w:color w:val="auto"/>
          <w:sz w:val="28"/>
          <w:szCs w:val="28"/>
        </w:rPr>
        <w:t>.2</w:t>
      </w:r>
      <w:r w:rsidRPr="003124EA">
        <w:rPr>
          <w:rFonts w:ascii="Times New Roman" w:eastAsia="黑体" w:hAnsi="Times New Roman" w:cs="Times New Roman" w:hint="eastAsia"/>
          <w:i w:val="0"/>
          <w:iCs w:val="0"/>
          <w:color w:val="auto"/>
          <w:sz w:val="28"/>
          <w:szCs w:val="28"/>
        </w:rPr>
        <w:t>删除</w:t>
      </w:r>
      <w:r>
        <w:rPr>
          <w:rFonts w:ascii="Times New Roman" w:eastAsia="黑体" w:hAnsi="Times New Roman" w:cs="Times New Roman" w:hint="eastAsia"/>
          <w:i w:val="0"/>
          <w:iCs w:val="0"/>
          <w:color w:val="auto"/>
          <w:sz w:val="28"/>
          <w:szCs w:val="28"/>
        </w:rPr>
        <w:t>题目</w:t>
      </w:r>
      <w:bookmarkEnd w:id="85"/>
    </w:p>
    <w:p w:rsidR="004029F6" w:rsidRPr="004029F6" w:rsidRDefault="004029F6" w:rsidP="004029F6">
      <w:pPr>
        <w:rPr>
          <w:rFonts w:ascii="Times New Roman" w:hAnsi="Times New Roman" w:cs="Times New Roman"/>
          <w:sz w:val="24"/>
          <w:szCs w:val="24"/>
        </w:rPr>
      </w:pPr>
      <w:r w:rsidRPr="004029F6">
        <w:rPr>
          <w:rFonts w:ascii="Times New Roman" w:hAnsi="Times New Roman" w:cs="Times New Roman" w:hint="eastAsia"/>
          <w:sz w:val="24"/>
          <w:szCs w:val="24"/>
        </w:rPr>
        <w:t>删除</w:t>
      </w:r>
      <w:r>
        <w:rPr>
          <w:rFonts w:ascii="Times New Roman" w:hAnsi="Times New Roman" w:cs="Times New Roman" w:hint="eastAsia"/>
          <w:sz w:val="24"/>
          <w:szCs w:val="24"/>
        </w:rPr>
        <w:t>题目</w:t>
      </w:r>
      <w:r w:rsidRPr="008A59C5">
        <w:rPr>
          <w:rFonts w:ascii="Times New Roman" w:hAnsi="Times New Roman" w:cs="Times New Roman" w:hint="eastAsia"/>
          <w:sz w:val="24"/>
          <w:szCs w:val="24"/>
        </w:rPr>
        <w:t>操作流程如图</w:t>
      </w:r>
    </w:p>
    <w:p w:rsidR="00D420A6" w:rsidRPr="00D420A6" w:rsidRDefault="004029F6" w:rsidP="00D420A6">
      <w:pPr>
        <w:rPr>
          <w:rFonts w:ascii="Times New Roman" w:eastAsia="黑体" w:hAnsi="Times New Roman" w:cs="Times New Roman"/>
          <w:iCs/>
          <w:sz w:val="28"/>
          <w:szCs w:val="28"/>
        </w:rPr>
      </w:pPr>
      <w:r w:rsidRPr="004029F6">
        <w:rPr>
          <w:rFonts w:ascii="Times New Roman" w:eastAsia="黑体" w:hAnsi="Times New Roman" w:cs="Times New Roman"/>
          <w:iCs/>
          <w:noProof/>
          <w:sz w:val="28"/>
          <w:szCs w:val="28"/>
        </w:rPr>
        <w:drawing>
          <wp:inline distT="0" distB="0" distL="0" distR="0">
            <wp:extent cx="5274310" cy="1422995"/>
            <wp:effectExtent l="0" t="0" r="2540" b="6350"/>
            <wp:docPr id="41" name="图片 41" descr="C:\Users\Administrator\AppData\Roaming\Tencent\Users\893087206\QQ\WinTemp\RichOle\8O)5KB0Z2%[3~7~J~))8O`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ministrator\AppData\Roaming\Tencent\Users\893087206\QQ\WinTemp\RichOle\8O)5KB0Z2%[3~7~J~))8O`V.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4310" cy="1422995"/>
                    </a:xfrm>
                    <a:prstGeom prst="rect">
                      <a:avLst/>
                    </a:prstGeom>
                    <a:noFill/>
                    <a:ln>
                      <a:noFill/>
                    </a:ln>
                  </pic:spPr>
                </pic:pic>
              </a:graphicData>
            </a:graphic>
          </wp:inline>
        </w:drawing>
      </w:r>
    </w:p>
    <w:p w:rsidR="00D420A6" w:rsidRDefault="00D420A6" w:rsidP="00D420A6">
      <w:pPr>
        <w:pStyle w:val="41"/>
        <w:rPr>
          <w:rFonts w:ascii="Times New Roman" w:eastAsia="黑体" w:hAnsi="Times New Roman" w:cs="Times New Roman"/>
          <w:i w:val="0"/>
          <w:iCs w:val="0"/>
          <w:color w:val="auto"/>
          <w:sz w:val="28"/>
          <w:szCs w:val="28"/>
        </w:rPr>
      </w:pPr>
      <w:bookmarkStart w:id="86" w:name="_Toc12462164"/>
      <w:r>
        <w:rPr>
          <w:rFonts w:ascii="Times New Roman" w:eastAsia="黑体" w:hAnsi="Times New Roman" w:cs="Times New Roman" w:hint="eastAsia"/>
          <w:i w:val="0"/>
          <w:iCs w:val="0"/>
          <w:color w:val="auto"/>
          <w:sz w:val="28"/>
          <w:szCs w:val="28"/>
        </w:rPr>
        <w:t>4.2.5</w:t>
      </w:r>
      <w:r w:rsidRPr="003124EA">
        <w:rPr>
          <w:rFonts w:ascii="Times New Roman" w:eastAsia="黑体" w:hAnsi="Times New Roman" w:cs="Times New Roman" w:hint="eastAsia"/>
          <w:i w:val="0"/>
          <w:iCs w:val="0"/>
          <w:color w:val="auto"/>
          <w:sz w:val="28"/>
          <w:szCs w:val="28"/>
        </w:rPr>
        <w:t>.3</w:t>
      </w:r>
      <w:r w:rsidRPr="003124EA">
        <w:rPr>
          <w:rFonts w:ascii="Times New Roman" w:eastAsia="黑体" w:hAnsi="Times New Roman" w:cs="Times New Roman" w:hint="eastAsia"/>
          <w:i w:val="0"/>
          <w:iCs w:val="0"/>
          <w:color w:val="auto"/>
          <w:sz w:val="28"/>
          <w:szCs w:val="28"/>
        </w:rPr>
        <w:t>查询</w:t>
      </w:r>
      <w:r>
        <w:rPr>
          <w:rFonts w:ascii="Times New Roman" w:eastAsia="黑体" w:hAnsi="Times New Roman" w:cs="Times New Roman" w:hint="eastAsia"/>
          <w:i w:val="0"/>
          <w:iCs w:val="0"/>
          <w:color w:val="auto"/>
          <w:sz w:val="28"/>
          <w:szCs w:val="28"/>
        </w:rPr>
        <w:t>题目</w:t>
      </w:r>
      <w:bookmarkEnd w:id="86"/>
    </w:p>
    <w:p w:rsidR="004029F6" w:rsidRPr="004029F6" w:rsidRDefault="004029F6" w:rsidP="004029F6">
      <w:pPr>
        <w:rPr>
          <w:rFonts w:ascii="Times New Roman" w:hAnsi="Times New Roman" w:cs="Times New Roman"/>
          <w:sz w:val="24"/>
          <w:szCs w:val="24"/>
        </w:rPr>
      </w:pPr>
      <w:r w:rsidRPr="004029F6">
        <w:rPr>
          <w:rFonts w:ascii="Times New Roman" w:hAnsi="Times New Roman" w:cs="Times New Roman" w:hint="eastAsia"/>
          <w:sz w:val="24"/>
          <w:szCs w:val="24"/>
        </w:rPr>
        <w:t>查询</w:t>
      </w:r>
      <w:r>
        <w:rPr>
          <w:rFonts w:ascii="Times New Roman" w:hAnsi="Times New Roman" w:cs="Times New Roman" w:hint="eastAsia"/>
          <w:sz w:val="24"/>
          <w:szCs w:val="24"/>
        </w:rPr>
        <w:t>题目</w:t>
      </w:r>
      <w:r w:rsidRPr="008A59C5">
        <w:rPr>
          <w:rFonts w:ascii="Times New Roman" w:hAnsi="Times New Roman" w:cs="Times New Roman" w:hint="eastAsia"/>
          <w:sz w:val="24"/>
          <w:szCs w:val="24"/>
        </w:rPr>
        <w:t>操作流程如图</w:t>
      </w:r>
    </w:p>
    <w:p w:rsidR="00D420A6" w:rsidRPr="00D420A6" w:rsidRDefault="004029F6" w:rsidP="00D420A6">
      <w:pPr>
        <w:rPr>
          <w:rFonts w:ascii="Times New Roman" w:eastAsia="黑体" w:hAnsi="Times New Roman" w:cs="Times New Roman"/>
          <w:iCs/>
          <w:sz w:val="28"/>
          <w:szCs w:val="28"/>
        </w:rPr>
      </w:pPr>
      <w:r w:rsidRPr="004029F6">
        <w:rPr>
          <w:rFonts w:ascii="Times New Roman" w:eastAsia="黑体" w:hAnsi="Times New Roman" w:cs="Times New Roman"/>
          <w:iCs/>
          <w:noProof/>
          <w:sz w:val="28"/>
          <w:szCs w:val="28"/>
        </w:rPr>
        <w:drawing>
          <wp:inline distT="0" distB="0" distL="0" distR="0">
            <wp:extent cx="5274310" cy="1453473"/>
            <wp:effectExtent l="0" t="0" r="2540" b="0"/>
            <wp:docPr id="42" name="图片 42" descr="C:\Users\Administrator\AppData\Roaming\Tencent\Users\893087206\QQ\WinTemp\RichOle\C%7Y`GZW`MIHW~P)EE4X6O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dministrator\AppData\Roaming\Tencent\Users\893087206\QQ\WinTemp\RichOle\C%7Y`GZW`MIHW~P)EE4X6OV.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74310" cy="1453473"/>
                    </a:xfrm>
                    <a:prstGeom prst="rect">
                      <a:avLst/>
                    </a:prstGeom>
                    <a:noFill/>
                    <a:ln>
                      <a:noFill/>
                    </a:ln>
                  </pic:spPr>
                </pic:pic>
              </a:graphicData>
            </a:graphic>
          </wp:inline>
        </w:drawing>
      </w:r>
    </w:p>
    <w:p w:rsidR="00D420A6" w:rsidRDefault="00D420A6" w:rsidP="00D420A6">
      <w:pPr>
        <w:pStyle w:val="41"/>
        <w:rPr>
          <w:rFonts w:ascii="Times New Roman" w:eastAsia="黑体" w:hAnsi="Times New Roman" w:cs="Times New Roman"/>
          <w:i w:val="0"/>
          <w:iCs w:val="0"/>
          <w:color w:val="auto"/>
          <w:sz w:val="28"/>
          <w:szCs w:val="28"/>
        </w:rPr>
      </w:pPr>
      <w:bookmarkStart w:id="87" w:name="_Toc12462165"/>
      <w:r>
        <w:rPr>
          <w:rFonts w:ascii="Times New Roman" w:eastAsia="黑体" w:hAnsi="Times New Roman" w:cs="Times New Roman"/>
          <w:i w:val="0"/>
          <w:iCs w:val="0"/>
          <w:color w:val="auto"/>
          <w:sz w:val="28"/>
          <w:szCs w:val="28"/>
        </w:rPr>
        <w:t>4.2.5</w:t>
      </w:r>
      <w:r w:rsidRPr="003124EA">
        <w:rPr>
          <w:rFonts w:ascii="Times New Roman" w:eastAsia="黑体" w:hAnsi="Times New Roman" w:cs="Times New Roman"/>
          <w:i w:val="0"/>
          <w:iCs w:val="0"/>
          <w:color w:val="auto"/>
          <w:sz w:val="28"/>
          <w:szCs w:val="28"/>
        </w:rPr>
        <w:t>.4</w:t>
      </w:r>
      <w:r w:rsidRPr="003124EA">
        <w:rPr>
          <w:rFonts w:ascii="Times New Roman" w:eastAsia="黑体" w:hAnsi="Times New Roman" w:cs="Times New Roman" w:hint="eastAsia"/>
          <w:i w:val="0"/>
          <w:iCs w:val="0"/>
          <w:color w:val="auto"/>
          <w:sz w:val="28"/>
          <w:szCs w:val="28"/>
        </w:rPr>
        <w:t>修改</w:t>
      </w:r>
      <w:r>
        <w:rPr>
          <w:rFonts w:ascii="Times New Roman" w:eastAsia="黑体" w:hAnsi="Times New Roman" w:cs="Times New Roman" w:hint="eastAsia"/>
          <w:i w:val="0"/>
          <w:iCs w:val="0"/>
          <w:color w:val="auto"/>
          <w:sz w:val="28"/>
          <w:szCs w:val="28"/>
        </w:rPr>
        <w:t>题目</w:t>
      </w:r>
      <w:bookmarkEnd w:id="87"/>
    </w:p>
    <w:p w:rsidR="004029F6" w:rsidRPr="004029F6" w:rsidRDefault="004029F6" w:rsidP="004029F6">
      <w:pPr>
        <w:rPr>
          <w:rFonts w:ascii="Times New Roman" w:hAnsi="Times New Roman" w:cs="Times New Roman"/>
          <w:sz w:val="24"/>
          <w:szCs w:val="24"/>
        </w:rPr>
      </w:pPr>
      <w:r w:rsidRPr="004029F6">
        <w:rPr>
          <w:rFonts w:ascii="Times New Roman" w:hAnsi="Times New Roman" w:cs="Times New Roman" w:hint="eastAsia"/>
          <w:sz w:val="24"/>
          <w:szCs w:val="24"/>
        </w:rPr>
        <w:t>修改</w:t>
      </w:r>
      <w:r>
        <w:rPr>
          <w:rFonts w:ascii="Times New Roman" w:hAnsi="Times New Roman" w:cs="Times New Roman" w:hint="eastAsia"/>
          <w:sz w:val="24"/>
          <w:szCs w:val="24"/>
        </w:rPr>
        <w:t>题目</w:t>
      </w:r>
      <w:r w:rsidRPr="008A59C5">
        <w:rPr>
          <w:rFonts w:ascii="Times New Roman" w:hAnsi="Times New Roman" w:cs="Times New Roman" w:hint="eastAsia"/>
          <w:sz w:val="24"/>
          <w:szCs w:val="24"/>
        </w:rPr>
        <w:t>操作流程如图</w:t>
      </w:r>
    </w:p>
    <w:p w:rsidR="00D420A6" w:rsidRPr="00D420A6" w:rsidRDefault="004029F6" w:rsidP="00D420A6">
      <w:pPr>
        <w:rPr>
          <w:rFonts w:ascii="Times New Roman" w:eastAsia="黑体" w:hAnsi="Times New Roman" w:cs="Times New Roman"/>
          <w:iCs/>
          <w:sz w:val="28"/>
          <w:szCs w:val="28"/>
        </w:rPr>
      </w:pPr>
      <w:r w:rsidRPr="004029F6">
        <w:rPr>
          <w:rFonts w:ascii="Times New Roman" w:eastAsia="黑体" w:hAnsi="Times New Roman" w:cs="Times New Roman"/>
          <w:iCs/>
          <w:noProof/>
          <w:sz w:val="28"/>
          <w:szCs w:val="28"/>
        </w:rPr>
        <w:drawing>
          <wp:inline distT="0" distB="0" distL="0" distR="0">
            <wp:extent cx="5274310" cy="1536917"/>
            <wp:effectExtent l="0" t="0" r="2540" b="6350"/>
            <wp:docPr id="43" name="图片 43" descr="C:\Users\Administrator\AppData\Roaming\Tencent\Users\893087206\QQ\WinTemp\RichOle\7F_LLT334HT9T94SD]`T$L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ministrator\AppData\Roaming\Tencent\Users\893087206\QQ\WinTemp\RichOle\7F_LLT334HT9T94SD]`T$L6.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74310" cy="1536917"/>
                    </a:xfrm>
                    <a:prstGeom prst="rect">
                      <a:avLst/>
                    </a:prstGeom>
                    <a:noFill/>
                    <a:ln>
                      <a:noFill/>
                    </a:ln>
                  </pic:spPr>
                </pic:pic>
              </a:graphicData>
            </a:graphic>
          </wp:inline>
        </w:drawing>
      </w:r>
    </w:p>
    <w:p w:rsidR="00F639ED" w:rsidRDefault="00A5224D">
      <w:pPr>
        <w:pStyle w:val="32"/>
        <w:spacing w:line="360" w:lineRule="auto"/>
        <w:rPr>
          <w:rFonts w:ascii="Times New Roman" w:eastAsia="黑体" w:hAnsi="Times New Roman" w:cs="Times New Roman"/>
          <w:sz w:val="28"/>
          <w:szCs w:val="28"/>
        </w:rPr>
      </w:pPr>
      <w:bookmarkStart w:id="88" w:name="_Toc12462166"/>
      <w:r>
        <w:rPr>
          <w:rFonts w:ascii="Times New Roman" w:eastAsia="黑体" w:hAnsi="Times New Roman" w:cs="Times New Roman"/>
          <w:color w:val="auto"/>
          <w:sz w:val="28"/>
          <w:szCs w:val="28"/>
        </w:rPr>
        <w:lastRenderedPageBreak/>
        <w:t>4.</w:t>
      </w:r>
      <w:r>
        <w:rPr>
          <w:rFonts w:ascii="Times New Roman" w:eastAsia="黑体" w:hAnsi="Times New Roman" w:cs="Times New Roman" w:hint="eastAsia"/>
          <w:color w:val="auto"/>
          <w:sz w:val="28"/>
          <w:szCs w:val="28"/>
        </w:rPr>
        <w:t>2</w:t>
      </w:r>
      <w:r>
        <w:rPr>
          <w:rFonts w:ascii="Times New Roman" w:eastAsia="黑体" w:hAnsi="Times New Roman" w:cs="Times New Roman"/>
          <w:color w:val="auto"/>
          <w:sz w:val="28"/>
          <w:szCs w:val="28"/>
        </w:rPr>
        <w:t>.</w:t>
      </w:r>
      <w:r w:rsidR="005A71D2">
        <w:rPr>
          <w:rFonts w:ascii="Times New Roman" w:eastAsia="黑体" w:hAnsi="Times New Roman" w:cs="Times New Roman"/>
          <w:color w:val="auto"/>
          <w:sz w:val="28"/>
          <w:szCs w:val="28"/>
        </w:rPr>
        <w:t>6</w:t>
      </w:r>
      <w:r>
        <w:rPr>
          <w:rFonts w:ascii="Times New Roman" w:eastAsia="黑体" w:hAnsi="Times New Roman" w:cs="Times New Roman"/>
          <w:color w:val="auto"/>
          <w:sz w:val="28"/>
          <w:szCs w:val="28"/>
        </w:rPr>
        <w:t xml:space="preserve"> </w:t>
      </w:r>
      <w:r w:rsidR="00B1382D">
        <w:rPr>
          <w:rFonts w:ascii="Times New Roman" w:eastAsia="黑体" w:hAnsi="Times New Roman" w:cs="Times New Roman" w:hint="eastAsia"/>
          <w:color w:val="auto"/>
          <w:sz w:val="28"/>
          <w:szCs w:val="28"/>
        </w:rPr>
        <w:t>学院管理</w:t>
      </w:r>
      <w:bookmarkEnd w:id="88"/>
    </w:p>
    <w:p w:rsidR="00D420A6" w:rsidRDefault="00D420A6" w:rsidP="00D420A6">
      <w:pPr>
        <w:pStyle w:val="41"/>
        <w:rPr>
          <w:rFonts w:ascii="Times New Roman" w:eastAsia="黑体" w:hAnsi="Times New Roman" w:cs="Times New Roman"/>
          <w:i w:val="0"/>
          <w:iCs w:val="0"/>
          <w:color w:val="auto"/>
          <w:sz w:val="28"/>
          <w:szCs w:val="28"/>
        </w:rPr>
      </w:pPr>
      <w:bookmarkStart w:id="89" w:name="_Toc12462167"/>
      <w:r w:rsidRPr="003124EA">
        <w:rPr>
          <w:rFonts w:ascii="Times New Roman" w:eastAsia="黑体" w:hAnsi="Times New Roman" w:cs="Times New Roman" w:hint="eastAsia"/>
          <w:i w:val="0"/>
          <w:iCs w:val="0"/>
          <w:color w:val="auto"/>
          <w:sz w:val="28"/>
          <w:szCs w:val="28"/>
        </w:rPr>
        <w:t>4.2.</w:t>
      </w:r>
      <w:r>
        <w:rPr>
          <w:rFonts w:ascii="Times New Roman" w:eastAsia="黑体" w:hAnsi="Times New Roman" w:cs="Times New Roman"/>
          <w:i w:val="0"/>
          <w:iCs w:val="0"/>
          <w:color w:val="auto"/>
          <w:sz w:val="28"/>
          <w:szCs w:val="28"/>
        </w:rPr>
        <w:t>6</w:t>
      </w:r>
      <w:r w:rsidRPr="003124EA">
        <w:rPr>
          <w:rFonts w:ascii="Times New Roman" w:eastAsia="黑体" w:hAnsi="Times New Roman" w:cs="Times New Roman" w:hint="eastAsia"/>
          <w:i w:val="0"/>
          <w:iCs w:val="0"/>
          <w:color w:val="auto"/>
          <w:sz w:val="28"/>
          <w:szCs w:val="28"/>
        </w:rPr>
        <w:t>.1</w:t>
      </w:r>
      <w:r w:rsidRPr="003124EA">
        <w:rPr>
          <w:rFonts w:ascii="Times New Roman" w:eastAsia="黑体" w:hAnsi="Times New Roman" w:cs="Times New Roman" w:hint="eastAsia"/>
          <w:i w:val="0"/>
          <w:iCs w:val="0"/>
          <w:color w:val="auto"/>
          <w:sz w:val="28"/>
          <w:szCs w:val="28"/>
        </w:rPr>
        <w:t>添加</w:t>
      </w:r>
      <w:r>
        <w:rPr>
          <w:rFonts w:ascii="Times New Roman" w:eastAsia="黑体" w:hAnsi="Times New Roman" w:cs="Times New Roman" w:hint="eastAsia"/>
          <w:i w:val="0"/>
          <w:iCs w:val="0"/>
          <w:color w:val="auto"/>
          <w:sz w:val="28"/>
          <w:szCs w:val="28"/>
        </w:rPr>
        <w:t>学院</w:t>
      </w:r>
      <w:bookmarkEnd w:id="89"/>
    </w:p>
    <w:p w:rsidR="004029F6" w:rsidRPr="004029F6" w:rsidRDefault="004029F6" w:rsidP="004029F6">
      <w:pPr>
        <w:rPr>
          <w:rFonts w:ascii="Times New Roman" w:hAnsi="Times New Roman" w:cs="Times New Roman"/>
          <w:sz w:val="24"/>
          <w:szCs w:val="24"/>
        </w:rPr>
      </w:pPr>
      <w:r w:rsidRPr="004029F6">
        <w:rPr>
          <w:rFonts w:ascii="Times New Roman" w:hAnsi="Times New Roman" w:cs="Times New Roman" w:hint="eastAsia"/>
          <w:sz w:val="24"/>
          <w:szCs w:val="24"/>
        </w:rPr>
        <w:t>添加</w:t>
      </w:r>
      <w:r>
        <w:rPr>
          <w:rFonts w:ascii="Times New Roman" w:hAnsi="Times New Roman" w:cs="Times New Roman" w:hint="eastAsia"/>
          <w:sz w:val="24"/>
          <w:szCs w:val="24"/>
        </w:rPr>
        <w:t>学院</w:t>
      </w:r>
      <w:r w:rsidRPr="008A59C5">
        <w:rPr>
          <w:rFonts w:ascii="Times New Roman" w:hAnsi="Times New Roman" w:cs="Times New Roman" w:hint="eastAsia"/>
          <w:sz w:val="24"/>
          <w:szCs w:val="24"/>
        </w:rPr>
        <w:t>操作流程如图</w:t>
      </w:r>
    </w:p>
    <w:p w:rsidR="00D420A6" w:rsidRPr="00D420A6" w:rsidRDefault="004029F6" w:rsidP="00D420A6">
      <w:pPr>
        <w:rPr>
          <w:rFonts w:ascii="Times New Roman" w:eastAsia="黑体" w:hAnsi="Times New Roman" w:cs="Times New Roman"/>
          <w:iCs/>
          <w:sz w:val="28"/>
          <w:szCs w:val="28"/>
        </w:rPr>
      </w:pPr>
      <w:r w:rsidRPr="004029F6">
        <w:rPr>
          <w:rFonts w:ascii="Times New Roman" w:eastAsia="黑体" w:hAnsi="Times New Roman" w:cs="Times New Roman"/>
          <w:iCs/>
          <w:noProof/>
          <w:sz w:val="28"/>
          <w:szCs w:val="28"/>
        </w:rPr>
        <w:drawing>
          <wp:inline distT="0" distB="0" distL="0" distR="0">
            <wp:extent cx="5274310" cy="1698362"/>
            <wp:effectExtent l="0" t="0" r="2540" b="0"/>
            <wp:docPr id="44" name="图片 44" descr="C:\Users\Administrator\Documents\Tencent Files\893087206\Image\Group\0~(B_IL`_VGB%LCPOB45J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dministrator\Documents\Tencent Files\893087206\Image\Group\0~(B_IL`_VGB%LCPOB45J78.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74310" cy="1698362"/>
                    </a:xfrm>
                    <a:prstGeom prst="rect">
                      <a:avLst/>
                    </a:prstGeom>
                    <a:noFill/>
                    <a:ln>
                      <a:noFill/>
                    </a:ln>
                  </pic:spPr>
                </pic:pic>
              </a:graphicData>
            </a:graphic>
          </wp:inline>
        </w:drawing>
      </w:r>
    </w:p>
    <w:p w:rsidR="00D420A6" w:rsidRDefault="00D420A6" w:rsidP="00D420A6">
      <w:pPr>
        <w:pStyle w:val="41"/>
        <w:rPr>
          <w:rFonts w:ascii="Times New Roman" w:eastAsia="黑体" w:hAnsi="Times New Roman" w:cs="Times New Roman"/>
          <w:i w:val="0"/>
          <w:iCs w:val="0"/>
          <w:color w:val="auto"/>
          <w:sz w:val="28"/>
          <w:szCs w:val="28"/>
        </w:rPr>
      </w:pPr>
      <w:bookmarkStart w:id="90" w:name="_Toc12462168"/>
      <w:r>
        <w:rPr>
          <w:rFonts w:ascii="Times New Roman" w:eastAsia="黑体" w:hAnsi="Times New Roman" w:cs="Times New Roman" w:hint="eastAsia"/>
          <w:i w:val="0"/>
          <w:iCs w:val="0"/>
          <w:color w:val="auto"/>
          <w:sz w:val="28"/>
          <w:szCs w:val="28"/>
        </w:rPr>
        <w:t>4.2.6</w:t>
      </w:r>
      <w:r w:rsidRPr="003124EA">
        <w:rPr>
          <w:rFonts w:ascii="Times New Roman" w:eastAsia="黑体" w:hAnsi="Times New Roman" w:cs="Times New Roman" w:hint="eastAsia"/>
          <w:i w:val="0"/>
          <w:iCs w:val="0"/>
          <w:color w:val="auto"/>
          <w:sz w:val="28"/>
          <w:szCs w:val="28"/>
        </w:rPr>
        <w:t>.2</w:t>
      </w:r>
      <w:r w:rsidRPr="003124EA">
        <w:rPr>
          <w:rFonts w:ascii="Times New Roman" w:eastAsia="黑体" w:hAnsi="Times New Roman" w:cs="Times New Roman" w:hint="eastAsia"/>
          <w:i w:val="0"/>
          <w:iCs w:val="0"/>
          <w:color w:val="auto"/>
          <w:sz w:val="28"/>
          <w:szCs w:val="28"/>
        </w:rPr>
        <w:t>删除</w:t>
      </w:r>
      <w:r>
        <w:rPr>
          <w:rFonts w:ascii="Times New Roman" w:eastAsia="黑体" w:hAnsi="Times New Roman" w:cs="Times New Roman" w:hint="eastAsia"/>
          <w:i w:val="0"/>
          <w:iCs w:val="0"/>
          <w:color w:val="auto"/>
          <w:sz w:val="28"/>
          <w:szCs w:val="28"/>
        </w:rPr>
        <w:t>学院</w:t>
      </w:r>
      <w:bookmarkEnd w:id="90"/>
    </w:p>
    <w:p w:rsidR="004029F6" w:rsidRPr="004029F6" w:rsidRDefault="004029F6" w:rsidP="004029F6">
      <w:pPr>
        <w:rPr>
          <w:rFonts w:ascii="Times New Roman" w:hAnsi="Times New Roman" w:cs="Times New Roman"/>
          <w:sz w:val="24"/>
          <w:szCs w:val="24"/>
        </w:rPr>
      </w:pPr>
      <w:r w:rsidRPr="004029F6">
        <w:rPr>
          <w:rFonts w:ascii="Times New Roman" w:hAnsi="Times New Roman" w:cs="Times New Roman" w:hint="eastAsia"/>
          <w:sz w:val="24"/>
          <w:szCs w:val="24"/>
        </w:rPr>
        <w:t>删除</w:t>
      </w:r>
      <w:r>
        <w:rPr>
          <w:rFonts w:ascii="Times New Roman" w:hAnsi="Times New Roman" w:cs="Times New Roman" w:hint="eastAsia"/>
          <w:sz w:val="24"/>
          <w:szCs w:val="24"/>
        </w:rPr>
        <w:t>学院</w:t>
      </w:r>
      <w:r w:rsidRPr="008A59C5">
        <w:rPr>
          <w:rFonts w:ascii="Times New Roman" w:hAnsi="Times New Roman" w:cs="Times New Roman" w:hint="eastAsia"/>
          <w:sz w:val="24"/>
          <w:szCs w:val="24"/>
        </w:rPr>
        <w:t>操作流程如图</w:t>
      </w:r>
    </w:p>
    <w:p w:rsidR="00D420A6" w:rsidRPr="00D420A6" w:rsidRDefault="004029F6" w:rsidP="00D420A6">
      <w:pPr>
        <w:rPr>
          <w:rFonts w:ascii="Times New Roman" w:eastAsia="黑体" w:hAnsi="Times New Roman" w:cs="Times New Roman"/>
          <w:iCs/>
          <w:sz w:val="28"/>
          <w:szCs w:val="28"/>
        </w:rPr>
      </w:pPr>
      <w:r w:rsidRPr="004029F6">
        <w:rPr>
          <w:rFonts w:ascii="Times New Roman" w:eastAsia="黑体" w:hAnsi="Times New Roman" w:cs="Times New Roman"/>
          <w:iCs/>
          <w:noProof/>
          <w:sz w:val="28"/>
          <w:szCs w:val="28"/>
        </w:rPr>
        <w:drawing>
          <wp:inline distT="0" distB="0" distL="0" distR="0">
            <wp:extent cx="5274310" cy="1739491"/>
            <wp:effectExtent l="0" t="0" r="2540" b="0"/>
            <wp:docPr id="45" name="图片 45" descr="C:\Users\Administrator\Documents\Tencent Files\893087206\Image\Group\WR2615R]($9OX}U(O_%X5%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dministrator\Documents\Tencent Files\893087206\Image\Group\WR2615R]($9OX}U(O_%X5%A.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74310" cy="1739491"/>
                    </a:xfrm>
                    <a:prstGeom prst="rect">
                      <a:avLst/>
                    </a:prstGeom>
                    <a:noFill/>
                    <a:ln>
                      <a:noFill/>
                    </a:ln>
                  </pic:spPr>
                </pic:pic>
              </a:graphicData>
            </a:graphic>
          </wp:inline>
        </w:drawing>
      </w:r>
    </w:p>
    <w:p w:rsidR="00D420A6" w:rsidRDefault="00D420A6" w:rsidP="00D420A6">
      <w:pPr>
        <w:pStyle w:val="41"/>
        <w:rPr>
          <w:rFonts w:ascii="Times New Roman" w:eastAsia="黑体" w:hAnsi="Times New Roman" w:cs="Times New Roman"/>
          <w:i w:val="0"/>
          <w:iCs w:val="0"/>
          <w:color w:val="auto"/>
          <w:sz w:val="28"/>
          <w:szCs w:val="28"/>
        </w:rPr>
      </w:pPr>
      <w:bookmarkStart w:id="91" w:name="_Toc12462169"/>
      <w:r>
        <w:rPr>
          <w:rFonts w:ascii="Times New Roman" w:eastAsia="黑体" w:hAnsi="Times New Roman" w:cs="Times New Roman" w:hint="eastAsia"/>
          <w:i w:val="0"/>
          <w:iCs w:val="0"/>
          <w:color w:val="auto"/>
          <w:sz w:val="28"/>
          <w:szCs w:val="28"/>
        </w:rPr>
        <w:t>4.2.6</w:t>
      </w:r>
      <w:r w:rsidRPr="003124EA">
        <w:rPr>
          <w:rFonts w:ascii="Times New Roman" w:eastAsia="黑体" w:hAnsi="Times New Roman" w:cs="Times New Roman" w:hint="eastAsia"/>
          <w:i w:val="0"/>
          <w:iCs w:val="0"/>
          <w:color w:val="auto"/>
          <w:sz w:val="28"/>
          <w:szCs w:val="28"/>
        </w:rPr>
        <w:t>.3</w:t>
      </w:r>
      <w:r w:rsidRPr="003124EA">
        <w:rPr>
          <w:rFonts w:ascii="Times New Roman" w:eastAsia="黑体" w:hAnsi="Times New Roman" w:cs="Times New Roman" w:hint="eastAsia"/>
          <w:i w:val="0"/>
          <w:iCs w:val="0"/>
          <w:color w:val="auto"/>
          <w:sz w:val="28"/>
          <w:szCs w:val="28"/>
        </w:rPr>
        <w:t>查询</w:t>
      </w:r>
      <w:r>
        <w:rPr>
          <w:rFonts w:ascii="Times New Roman" w:eastAsia="黑体" w:hAnsi="Times New Roman" w:cs="Times New Roman" w:hint="eastAsia"/>
          <w:i w:val="0"/>
          <w:iCs w:val="0"/>
          <w:color w:val="auto"/>
          <w:sz w:val="28"/>
          <w:szCs w:val="28"/>
        </w:rPr>
        <w:t>学院</w:t>
      </w:r>
      <w:bookmarkEnd w:id="91"/>
    </w:p>
    <w:p w:rsidR="004029F6" w:rsidRPr="004029F6" w:rsidRDefault="004029F6" w:rsidP="004029F6">
      <w:pPr>
        <w:rPr>
          <w:rFonts w:ascii="Times New Roman" w:hAnsi="Times New Roman" w:cs="Times New Roman"/>
          <w:sz w:val="24"/>
          <w:szCs w:val="24"/>
        </w:rPr>
      </w:pPr>
      <w:r w:rsidRPr="004029F6">
        <w:rPr>
          <w:rFonts w:ascii="Times New Roman" w:hAnsi="Times New Roman" w:cs="Times New Roman" w:hint="eastAsia"/>
          <w:sz w:val="24"/>
          <w:szCs w:val="24"/>
        </w:rPr>
        <w:t>查询</w:t>
      </w:r>
      <w:r>
        <w:rPr>
          <w:rFonts w:ascii="Times New Roman" w:hAnsi="Times New Roman" w:cs="Times New Roman" w:hint="eastAsia"/>
          <w:sz w:val="24"/>
          <w:szCs w:val="24"/>
        </w:rPr>
        <w:t>学院</w:t>
      </w:r>
      <w:r w:rsidRPr="008A59C5">
        <w:rPr>
          <w:rFonts w:ascii="Times New Roman" w:hAnsi="Times New Roman" w:cs="Times New Roman" w:hint="eastAsia"/>
          <w:sz w:val="24"/>
          <w:szCs w:val="24"/>
        </w:rPr>
        <w:t>操作流程如图</w:t>
      </w:r>
    </w:p>
    <w:p w:rsidR="00D420A6" w:rsidRPr="00D420A6" w:rsidRDefault="004029F6" w:rsidP="00D420A6">
      <w:pPr>
        <w:rPr>
          <w:rFonts w:ascii="Times New Roman" w:eastAsia="黑体" w:hAnsi="Times New Roman" w:cs="Times New Roman"/>
          <w:iCs/>
          <w:sz w:val="28"/>
          <w:szCs w:val="28"/>
        </w:rPr>
      </w:pPr>
      <w:r w:rsidRPr="004029F6">
        <w:rPr>
          <w:rFonts w:ascii="Times New Roman" w:eastAsia="黑体" w:hAnsi="Times New Roman" w:cs="Times New Roman"/>
          <w:iCs/>
          <w:noProof/>
          <w:sz w:val="28"/>
          <w:szCs w:val="28"/>
        </w:rPr>
        <w:drawing>
          <wp:inline distT="0" distB="0" distL="0" distR="0">
            <wp:extent cx="5274310" cy="1657519"/>
            <wp:effectExtent l="0" t="0" r="2540" b="0"/>
            <wp:docPr id="46" name="图片 46" descr="C:\Users\Administrator\Documents\Tencent Files\893087206\Image\Group\81197P}8)GLB46C)3[BC_Y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dministrator\Documents\Tencent Files\893087206\Image\Group\81197P}8)GLB46C)3[BC_YU.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74310" cy="1657519"/>
                    </a:xfrm>
                    <a:prstGeom prst="rect">
                      <a:avLst/>
                    </a:prstGeom>
                    <a:noFill/>
                    <a:ln>
                      <a:noFill/>
                    </a:ln>
                  </pic:spPr>
                </pic:pic>
              </a:graphicData>
            </a:graphic>
          </wp:inline>
        </w:drawing>
      </w:r>
    </w:p>
    <w:p w:rsidR="00D420A6" w:rsidRDefault="00D420A6" w:rsidP="00D420A6">
      <w:pPr>
        <w:pStyle w:val="41"/>
        <w:rPr>
          <w:rFonts w:ascii="Times New Roman" w:eastAsia="黑体" w:hAnsi="Times New Roman" w:cs="Times New Roman"/>
          <w:i w:val="0"/>
          <w:iCs w:val="0"/>
          <w:color w:val="auto"/>
          <w:sz w:val="28"/>
          <w:szCs w:val="28"/>
        </w:rPr>
      </w:pPr>
      <w:bookmarkStart w:id="92" w:name="_Toc12462170"/>
      <w:r>
        <w:rPr>
          <w:rFonts w:ascii="Times New Roman" w:eastAsia="黑体" w:hAnsi="Times New Roman" w:cs="Times New Roman"/>
          <w:i w:val="0"/>
          <w:iCs w:val="0"/>
          <w:color w:val="auto"/>
          <w:sz w:val="28"/>
          <w:szCs w:val="28"/>
        </w:rPr>
        <w:lastRenderedPageBreak/>
        <w:t>4.2.6</w:t>
      </w:r>
      <w:r w:rsidRPr="003124EA">
        <w:rPr>
          <w:rFonts w:ascii="Times New Roman" w:eastAsia="黑体" w:hAnsi="Times New Roman" w:cs="Times New Roman"/>
          <w:i w:val="0"/>
          <w:iCs w:val="0"/>
          <w:color w:val="auto"/>
          <w:sz w:val="28"/>
          <w:szCs w:val="28"/>
        </w:rPr>
        <w:t>.4</w:t>
      </w:r>
      <w:r w:rsidRPr="003124EA">
        <w:rPr>
          <w:rFonts w:ascii="Times New Roman" w:eastAsia="黑体" w:hAnsi="Times New Roman" w:cs="Times New Roman" w:hint="eastAsia"/>
          <w:i w:val="0"/>
          <w:iCs w:val="0"/>
          <w:color w:val="auto"/>
          <w:sz w:val="28"/>
          <w:szCs w:val="28"/>
        </w:rPr>
        <w:t>修改</w:t>
      </w:r>
      <w:r>
        <w:rPr>
          <w:rFonts w:ascii="Times New Roman" w:eastAsia="黑体" w:hAnsi="Times New Roman" w:cs="Times New Roman" w:hint="eastAsia"/>
          <w:i w:val="0"/>
          <w:iCs w:val="0"/>
          <w:color w:val="auto"/>
          <w:sz w:val="28"/>
          <w:szCs w:val="28"/>
        </w:rPr>
        <w:t>学院</w:t>
      </w:r>
      <w:bookmarkEnd w:id="92"/>
    </w:p>
    <w:p w:rsidR="004029F6" w:rsidRPr="004029F6" w:rsidRDefault="004029F6" w:rsidP="004029F6">
      <w:pPr>
        <w:rPr>
          <w:rFonts w:ascii="Times New Roman" w:hAnsi="Times New Roman" w:cs="Times New Roman"/>
          <w:sz w:val="24"/>
          <w:szCs w:val="24"/>
        </w:rPr>
      </w:pPr>
      <w:r w:rsidRPr="004029F6">
        <w:rPr>
          <w:rFonts w:ascii="Times New Roman" w:hAnsi="Times New Roman" w:cs="Times New Roman" w:hint="eastAsia"/>
          <w:sz w:val="24"/>
          <w:szCs w:val="24"/>
        </w:rPr>
        <w:t>修改</w:t>
      </w:r>
      <w:r>
        <w:rPr>
          <w:rFonts w:ascii="Times New Roman" w:hAnsi="Times New Roman" w:cs="Times New Roman" w:hint="eastAsia"/>
          <w:sz w:val="24"/>
          <w:szCs w:val="24"/>
        </w:rPr>
        <w:t>学院</w:t>
      </w:r>
      <w:r w:rsidRPr="008A59C5">
        <w:rPr>
          <w:rFonts w:ascii="Times New Roman" w:hAnsi="Times New Roman" w:cs="Times New Roman" w:hint="eastAsia"/>
          <w:sz w:val="24"/>
          <w:szCs w:val="24"/>
        </w:rPr>
        <w:t>操作流程如图</w:t>
      </w:r>
    </w:p>
    <w:p w:rsidR="00D420A6" w:rsidRPr="00D420A6" w:rsidRDefault="004029F6" w:rsidP="00D420A6">
      <w:pPr>
        <w:rPr>
          <w:rFonts w:ascii="Times New Roman" w:eastAsia="黑体" w:hAnsi="Times New Roman" w:cs="Times New Roman"/>
          <w:iCs/>
          <w:sz w:val="28"/>
          <w:szCs w:val="28"/>
        </w:rPr>
      </w:pPr>
      <w:r w:rsidRPr="004029F6">
        <w:rPr>
          <w:rFonts w:ascii="Times New Roman" w:eastAsia="黑体" w:hAnsi="Times New Roman" w:cs="Times New Roman"/>
          <w:iCs/>
          <w:noProof/>
          <w:sz w:val="28"/>
          <w:szCs w:val="28"/>
        </w:rPr>
        <w:drawing>
          <wp:inline distT="0" distB="0" distL="0" distR="0">
            <wp:extent cx="5274310" cy="1672342"/>
            <wp:effectExtent l="0" t="0" r="2540" b="4445"/>
            <wp:docPr id="47" name="图片 47" descr="C:\Users\Administrator\Documents\Tencent Files\893087206\Image\Group\GDVQO9INI]N9[V82D3B_MX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dministrator\Documents\Tencent Files\893087206\Image\Group\GDVQO9INI]N9[V82D3B_MXV.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74310" cy="1672342"/>
                    </a:xfrm>
                    <a:prstGeom prst="rect">
                      <a:avLst/>
                    </a:prstGeom>
                    <a:noFill/>
                    <a:ln>
                      <a:noFill/>
                    </a:ln>
                  </pic:spPr>
                </pic:pic>
              </a:graphicData>
            </a:graphic>
          </wp:inline>
        </w:drawing>
      </w:r>
    </w:p>
    <w:p w:rsidR="00F639ED" w:rsidRDefault="00A5224D">
      <w:pPr>
        <w:pStyle w:val="32"/>
        <w:spacing w:line="360" w:lineRule="auto"/>
        <w:rPr>
          <w:rFonts w:ascii="Times New Roman" w:eastAsia="黑体" w:hAnsi="Times New Roman" w:cs="Times New Roman"/>
          <w:sz w:val="28"/>
          <w:szCs w:val="28"/>
        </w:rPr>
      </w:pPr>
      <w:bookmarkStart w:id="93" w:name="_Toc12462171"/>
      <w:r>
        <w:rPr>
          <w:rFonts w:ascii="Times New Roman" w:eastAsia="黑体" w:hAnsi="Times New Roman" w:cs="Times New Roman"/>
          <w:color w:val="auto"/>
          <w:sz w:val="28"/>
          <w:szCs w:val="28"/>
        </w:rPr>
        <w:t>4.</w:t>
      </w:r>
      <w:r>
        <w:rPr>
          <w:rFonts w:ascii="Times New Roman" w:eastAsia="黑体" w:hAnsi="Times New Roman" w:cs="Times New Roman" w:hint="eastAsia"/>
          <w:color w:val="auto"/>
          <w:sz w:val="28"/>
          <w:szCs w:val="28"/>
        </w:rPr>
        <w:t>2</w:t>
      </w:r>
      <w:r>
        <w:rPr>
          <w:rFonts w:ascii="Times New Roman" w:eastAsia="黑体" w:hAnsi="Times New Roman" w:cs="Times New Roman"/>
          <w:color w:val="auto"/>
          <w:sz w:val="28"/>
          <w:szCs w:val="28"/>
        </w:rPr>
        <w:t>.</w:t>
      </w:r>
      <w:r w:rsidR="005A71D2">
        <w:rPr>
          <w:rFonts w:ascii="Times New Roman" w:eastAsia="黑体" w:hAnsi="Times New Roman" w:cs="Times New Roman"/>
          <w:color w:val="auto"/>
          <w:sz w:val="28"/>
          <w:szCs w:val="28"/>
        </w:rPr>
        <w:t>7</w:t>
      </w:r>
      <w:r>
        <w:rPr>
          <w:rFonts w:ascii="Times New Roman" w:eastAsia="黑体" w:hAnsi="Times New Roman" w:cs="Times New Roman"/>
          <w:color w:val="auto"/>
          <w:sz w:val="28"/>
          <w:szCs w:val="28"/>
        </w:rPr>
        <w:t xml:space="preserve"> </w:t>
      </w:r>
      <w:r w:rsidR="00B1382D">
        <w:rPr>
          <w:rFonts w:ascii="Times New Roman" w:eastAsia="黑体" w:hAnsi="Times New Roman" w:cs="Times New Roman" w:hint="eastAsia"/>
          <w:color w:val="auto"/>
          <w:sz w:val="28"/>
          <w:szCs w:val="28"/>
        </w:rPr>
        <w:t>课程管理</w:t>
      </w:r>
      <w:bookmarkEnd w:id="93"/>
    </w:p>
    <w:p w:rsidR="00D420A6" w:rsidRDefault="00D420A6" w:rsidP="00D420A6">
      <w:pPr>
        <w:pStyle w:val="41"/>
        <w:rPr>
          <w:rFonts w:ascii="Times New Roman" w:eastAsia="黑体" w:hAnsi="Times New Roman" w:cs="Times New Roman"/>
          <w:i w:val="0"/>
          <w:iCs w:val="0"/>
          <w:color w:val="auto"/>
          <w:sz w:val="28"/>
          <w:szCs w:val="28"/>
        </w:rPr>
      </w:pPr>
      <w:bookmarkStart w:id="94" w:name="_Toc12462172"/>
      <w:r w:rsidRPr="003124EA">
        <w:rPr>
          <w:rFonts w:ascii="Times New Roman" w:eastAsia="黑体" w:hAnsi="Times New Roman" w:cs="Times New Roman" w:hint="eastAsia"/>
          <w:i w:val="0"/>
          <w:iCs w:val="0"/>
          <w:color w:val="auto"/>
          <w:sz w:val="28"/>
          <w:szCs w:val="28"/>
        </w:rPr>
        <w:t>4.2.</w:t>
      </w:r>
      <w:r>
        <w:rPr>
          <w:rFonts w:ascii="Times New Roman" w:eastAsia="黑体" w:hAnsi="Times New Roman" w:cs="Times New Roman"/>
          <w:i w:val="0"/>
          <w:iCs w:val="0"/>
          <w:color w:val="auto"/>
          <w:sz w:val="28"/>
          <w:szCs w:val="28"/>
        </w:rPr>
        <w:t>7</w:t>
      </w:r>
      <w:r w:rsidRPr="003124EA">
        <w:rPr>
          <w:rFonts w:ascii="Times New Roman" w:eastAsia="黑体" w:hAnsi="Times New Roman" w:cs="Times New Roman" w:hint="eastAsia"/>
          <w:i w:val="0"/>
          <w:iCs w:val="0"/>
          <w:color w:val="auto"/>
          <w:sz w:val="28"/>
          <w:szCs w:val="28"/>
        </w:rPr>
        <w:t>.1</w:t>
      </w:r>
      <w:r w:rsidRPr="003124EA">
        <w:rPr>
          <w:rFonts w:ascii="Times New Roman" w:eastAsia="黑体" w:hAnsi="Times New Roman" w:cs="Times New Roman" w:hint="eastAsia"/>
          <w:i w:val="0"/>
          <w:iCs w:val="0"/>
          <w:color w:val="auto"/>
          <w:sz w:val="28"/>
          <w:szCs w:val="28"/>
        </w:rPr>
        <w:t>添加</w:t>
      </w:r>
      <w:r>
        <w:rPr>
          <w:rFonts w:ascii="Times New Roman" w:eastAsia="黑体" w:hAnsi="Times New Roman" w:cs="Times New Roman" w:hint="eastAsia"/>
          <w:i w:val="0"/>
          <w:iCs w:val="0"/>
          <w:color w:val="auto"/>
          <w:sz w:val="28"/>
          <w:szCs w:val="28"/>
        </w:rPr>
        <w:t>课程</w:t>
      </w:r>
      <w:bookmarkEnd w:id="94"/>
    </w:p>
    <w:p w:rsidR="004029F6" w:rsidRPr="004029F6" w:rsidRDefault="004029F6" w:rsidP="004029F6">
      <w:pPr>
        <w:rPr>
          <w:rFonts w:ascii="Times New Roman" w:hAnsi="Times New Roman" w:cs="Times New Roman"/>
          <w:sz w:val="24"/>
          <w:szCs w:val="24"/>
        </w:rPr>
      </w:pPr>
      <w:r w:rsidRPr="004029F6">
        <w:rPr>
          <w:rFonts w:ascii="Times New Roman" w:hAnsi="Times New Roman" w:cs="Times New Roman" w:hint="eastAsia"/>
          <w:sz w:val="24"/>
          <w:szCs w:val="24"/>
        </w:rPr>
        <w:t>添加</w:t>
      </w:r>
      <w:r>
        <w:rPr>
          <w:rFonts w:ascii="Times New Roman" w:hAnsi="Times New Roman" w:cs="Times New Roman" w:hint="eastAsia"/>
          <w:sz w:val="24"/>
          <w:szCs w:val="24"/>
        </w:rPr>
        <w:t>课程</w:t>
      </w:r>
      <w:r w:rsidRPr="008A59C5">
        <w:rPr>
          <w:rFonts w:ascii="Times New Roman" w:hAnsi="Times New Roman" w:cs="Times New Roman" w:hint="eastAsia"/>
          <w:sz w:val="24"/>
          <w:szCs w:val="24"/>
        </w:rPr>
        <w:t>操作流程如图</w:t>
      </w:r>
    </w:p>
    <w:p w:rsidR="00D420A6" w:rsidRPr="00D420A6" w:rsidRDefault="00346B59" w:rsidP="00D420A6">
      <w:pPr>
        <w:rPr>
          <w:rFonts w:ascii="Times New Roman" w:eastAsia="黑体" w:hAnsi="Times New Roman" w:cs="Times New Roman"/>
          <w:iCs/>
          <w:sz w:val="28"/>
          <w:szCs w:val="28"/>
        </w:rPr>
      </w:pPr>
      <w:r w:rsidRPr="00346B59">
        <w:rPr>
          <w:rFonts w:ascii="Times New Roman" w:eastAsia="黑体" w:hAnsi="Times New Roman" w:cs="Times New Roman"/>
          <w:iCs/>
          <w:noProof/>
          <w:sz w:val="28"/>
          <w:szCs w:val="28"/>
        </w:rPr>
        <w:drawing>
          <wp:inline distT="0" distB="0" distL="0" distR="0">
            <wp:extent cx="5274310" cy="1665572"/>
            <wp:effectExtent l="0" t="0" r="2540" b="0"/>
            <wp:docPr id="35" name="图片 35" descr="C:\Users\Administrator\Documents\Tencent Files\893087206\Image\Group\(R4YIR23Q0L$H9)C0BFM3N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istrator\Documents\Tencent Files\893087206\Image\Group\(R4YIR23Q0L$H9)C0BFM3N8.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74310" cy="1665572"/>
                    </a:xfrm>
                    <a:prstGeom prst="rect">
                      <a:avLst/>
                    </a:prstGeom>
                    <a:noFill/>
                    <a:ln>
                      <a:noFill/>
                    </a:ln>
                  </pic:spPr>
                </pic:pic>
              </a:graphicData>
            </a:graphic>
          </wp:inline>
        </w:drawing>
      </w:r>
    </w:p>
    <w:p w:rsidR="00D420A6" w:rsidRDefault="00D420A6" w:rsidP="00D420A6">
      <w:pPr>
        <w:pStyle w:val="41"/>
        <w:rPr>
          <w:rFonts w:ascii="Times New Roman" w:eastAsia="黑体" w:hAnsi="Times New Roman" w:cs="Times New Roman"/>
          <w:i w:val="0"/>
          <w:iCs w:val="0"/>
          <w:color w:val="auto"/>
          <w:sz w:val="28"/>
          <w:szCs w:val="28"/>
        </w:rPr>
      </w:pPr>
      <w:bookmarkStart w:id="95" w:name="_Toc12462173"/>
      <w:r>
        <w:rPr>
          <w:rFonts w:ascii="Times New Roman" w:eastAsia="黑体" w:hAnsi="Times New Roman" w:cs="Times New Roman" w:hint="eastAsia"/>
          <w:i w:val="0"/>
          <w:iCs w:val="0"/>
          <w:color w:val="auto"/>
          <w:sz w:val="28"/>
          <w:szCs w:val="28"/>
        </w:rPr>
        <w:t>4.2.7</w:t>
      </w:r>
      <w:r w:rsidRPr="003124EA">
        <w:rPr>
          <w:rFonts w:ascii="Times New Roman" w:eastAsia="黑体" w:hAnsi="Times New Roman" w:cs="Times New Roman" w:hint="eastAsia"/>
          <w:i w:val="0"/>
          <w:iCs w:val="0"/>
          <w:color w:val="auto"/>
          <w:sz w:val="28"/>
          <w:szCs w:val="28"/>
        </w:rPr>
        <w:t>.2</w:t>
      </w:r>
      <w:r w:rsidRPr="003124EA">
        <w:rPr>
          <w:rFonts w:ascii="Times New Roman" w:eastAsia="黑体" w:hAnsi="Times New Roman" w:cs="Times New Roman" w:hint="eastAsia"/>
          <w:i w:val="0"/>
          <w:iCs w:val="0"/>
          <w:color w:val="auto"/>
          <w:sz w:val="28"/>
          <w:szCs w:val="28"/>
        </w:rPr>
        <w:t>删除</w:t>
      </w:r>
      <w:r>
        <w:rPr>
          <w:rFonts w:ascii="Times New Roman" w:eastAsia="黑体" w:hAnsi="Times New Roman" w:cs="Times New Roman" w:hint="eastAsia"/>
          <w:i w:val="0"/>
          <w:iCs w:val="0"/>
          <w:color w:val="auto"/>
          <w:sz w:val="28"/>
          <w:szCs w:val="28"/>
        </w:rPr>
        <w:t>课程</w:t>
      </w:r>
      <w:bookmarkEnd w:id="95"/>
    </w:p>
    <w:p w:rsidR="004029F6" w:rsidRPr="004029F6" w:rsidRDefault="004029F6" w:rsidP="004029F6">
      <w:pPr>
        <w:rPr>
          <w:rFonts w:ascii="Times New Roman" w:hAnsi="Times New Roman" w:cs="Times New Roman"/>
          <w:sz w:val="24"/>
          <w:szCs w:val="24"/>
        </w:rPr>
      </w:pPr>
      <w:r w:rsidRPr="004029F6">
        <w:rPr>
          <w:rFonts w:ascii="Times New Roman" w:hAnsi="Times New Roman" w:cs="Times New Roman" w:hint="eastAsia"/>
          <w:sz w:val="24"/>
          <w:szCs w:val="24"/>
        </w:rPr>
        <w:t>删除</w:t>
      </w:r>
      <w:r>
        <w:rPr>
          <w:rFonts w:ascii="Times New Roman" w:hAnsi="Times New Roman" w:cs="Times New Roman" w:hint="eastAsia"/>
          <w:sz w:val="24"/>
          <w:szCs w:val="24"/>
        </w:rPr>
        <w:t>课程</w:t>
      </w:r>
      <w:r w:rsidRPr="008A59C5">
        <w:rPr>
          <w:rFonts w:ascii="Times New Roman" w:hAnsi="Times New Roman" w:cs="Times New Roman" w:hint="eastAsia"/>
          <w:sz w:val="24"/>
          <w:szCs w:val="24"/>
        </w:rPr>
        <w:t>操作流程如图</w:t>
      </w:r>
    </w:p>
    <w:p w:rsidR="00D420A6" w:rsidRPr="00D420A6" w:rsidRDefault="00346B59" w:rsidP="00D420A6">
      <w:pPr>
        <w:rPr>
          <w:rFonts w:ascii="Times New Roman" w:eastAsia="黑体" w:hAnsi="Times New Roman" w:cs="Times New Roman"/>
          <w:iCs/>
          <w:sz w:val="28"/>
          <w:szCs w:val="28"/>
        </w:rPr>
      </w:pPr>
      <w:r w:rsidRPr="00346B59">
        <w:rPr>
          <w:rFonts w:ascii="Times New Roman" w:eastAsia="黑体" w:hAnsi="Times New Roman" w:cs="Times New Roman"/>
          <w:iCs/>
          <w:noProof/>
          <w:sz w:val="28"/>
          <w:szCs w:val="28"/>
        </w:rPr>
        <w:drawing>
          <wp:inline distT="0" distB="0" distL="0" distR="0">
            <wp:extent cx="5274310" cy="1674921"/>
            <wp:effectExtent l="0" t="0" r="2540" b="1905"/>
            <wp:docPr id="36" name="图片 36" descr="C:\Users\Administrator\Documents\Tencent Files\893087206\Image\Group\6R74X6MNIZMM``ERNJH5S_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istrator\Documents\Tencent Files\893087206\Image\Group\6R74X6MNIZMM``ERNJH5S_T.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74310" cy="1674921"/>
                    </a:xfrm>
                    <a:prstGeom prst="rect">
                      <a:avLst/>
                    </a:prstGeom>
                    <a:noFill/>
                    <a:ln>
                      <a:noFill/>
                    </a:ln>
                  </pic:spPr>
                </pic:pic>
              </a:graphicData>
            </a:graphic>
          </wp:inline>
        </w:drawing>
      </w:r>
    </w:p>
    <w:p w:rsidR="00D420A6" w:rsidRDefault="00D420A6" w:rsidP="00D420A6">
      <w:pPr>
        <w:pStyle w:val="41"/>
        <w:rPr>
          <w:rFonts w:ascii="Times New Roman" w:eastAsia="黑体" w:hAnsi="Times New Roman" w:cs="Times New Roman"/>
          <w:i w:val="0"/>
          <w:iCs w:val="0"/>
          <w:color w:val="auto"/>
          <w:sz w:val="28"/>
          <w:szCs w:val="28"/>
        </w:rPr>
      </w:pPr>
      <w:bookmarkStart w:id="96" w:name="_Toc12462174"/>
      <w:r>
        <w:rPr>
          <w:rFonts w:ascii="Times New Roman" w:eastAsia="黑体" w:hAnsi="Times New Roman" w:cs="Times New Roman" w:hint="eastAsia"/>
          <w:i w:val="0"/>
          <w:iCs w:val="0"/>
          <w:color w:val="auto"/>
          <w:sz w:val="28"/>
          <w:szCs w:val="28"/>
        </w:rPr>
        <w:lastRenderedPageBreak/>
        <w:t>4.2.7</w:t>
      </w:r>
      <w:r w:rsidRPr="003124EA">
        <w:rPr>
          <w:rFonts w:ascii="Times New Roman" w:eastAsia="黑体" w:hAnsi="Times New Roman" w:cs="Times New Roman" w:hint="eastAsia"/>
          <w:i w:val="0"/>
          <w:iCs w:val="0"/>
          <w:color w:val="auto"/>
          <w:sz w:val="28"/>
          <w:szCs w:val="28"/>
        </w:rPr>
        <w:t>.3</w:t>
      </w:r>
      <w:r w:rsidRPr="003124EA">
        <w:rPr>
          <w:rFonts w:ascii="Times New Roman" w:eastAsia="黑体" w:hAnsi="Times New Roman" w:cs="Times New Roman" w:hint="eastAsia"/>
          <w:i w:val="0"/>
          <w:iCs w:val="0"/>
          <w:color w:val="auto"/>
          <w:sz w:val="28"/>
          <w:szCs w:val="28"/>
        </w:rPr>
        <w:t>查询</w:t>
      </w:r>
      <w:r>
        <w:rPr>
          <w:rFonts w:ascii="Times New Roman" w:eastAsia="黑体" w:hAnsi="Times New Roman" w:cs="Times New Roman" w:hint="eastAsia"/>
          <w:i w:val="0"/>
          <w:iCs w:val="0"/>
          <w:color w:val="auto"/>
          <w:sz w:val="28"/>
          <w:szCs w:val="28"/>
        </w:rPr>
        <w:t>课程</w:t>
      </w:r>
      <w:bookmarkEnd w:id="96"/>
    </w:p>
    <w:p w:rsidR="004029F6" w:rsidRPr="004029F6" w:rsidRDefault="004029F6" w:rsidP="004029F6">
      <w:pPr>
        <w:rPr>
          <w:rFonts w:ascii="Times New Roman" w:hAnsi="Times New Roman" w:cs="Times New Roman"/>
          <w:sz w:val="24"/>
          <w:szCs w:val="24"/>
        </w:rPr>
      </w:pPr>
      <w:r w:rsidRPr="004029F6">
        <w:rPr>
          <w:rFonts w:ascii="Times New Roman" w:hAnsi="Times New Roman" w:cs="Times New Roman" w:hint="eastAsia"/>
          <w:sz w:val="24"/>
          <w:szCs w:val="24"/>
        </w:rPr>
        <w:t>查询</w:t>
      </w:r>
      <w:r>
        <w:rPr>
          <w:rFonts w:ascii="Times New Roman" w:hAnsi="Times New Roman" w:cs="Times New Roman" w:hint="eastAsia"/>
          <w:sz w:val="24"/>
          <w:szCs w:val="24"/>
        </w:rPr>
        <w:t>课程</w:t>
      </w:r>
      <w:r w:rsidRPr="008A59C5">
        <w:rPr>
          <w:rFonts w:ascii="Times New Roman" w:hAnsi="Times New Roman" w:cs="Times New Roman" w:hint="eastAsia"/>
          <w:sz w:val="24"/>
          <w:szCs w:val="24"/>
        </w:rPr>
        <w:t>操作流程如图</w:t>
      </w:r>
    </w:p>
    <w:p w:rsidR="00D420A6" w:rsidRPr="00D420A6" w:rsidRDefault="00346B59" w:rsidP="00D420A6">
      <w:pPr>
        <w:rPr>
          <w:rFonts w:ascii="Times New Roman" w:eastAsia="黑体" w:hAnsi="Times New Roman" w:cs="Times New Roman"/>
          <w:iCs/>
          <w:sz w:val="28"/>
          <w:szCs w:val="28"/>
        </w:rPr>
      </w:pPr>
      <w:r w:rsidRPr="00346B59">
        <w:rPr>
          <w:rFonts w:ascii="Times New Roman" w:eastAsia="黑体" w:hAnsi="Times New Roman" w:cs="Times New Roman"/>
          <w:iCs/>
          <w:noProof/>
          <w:sz w:val="28"/>
          <w:szCs w:val="28"/>
        </w:rPr>
        <w:drawing>
          <wp:inline distT="0" distB="0" distL="0" distR="0">
            <wp:extent cx="5274310" cy="1652193"/>
            <wp:effectExtent l="0" t="0" r="2540" b="5715"/>
            <wp:docPr id="37" name="图片 37" descr="C:\Users\Administrator\Documents\Tencent Files\893087206\Image\Group\L]LSFFZ3HBIZ9`VEB7QHN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istrator\Documents\Tencent Files\893087206\Image\Group\L]LSFFZ3HBIZ9`VEB7QHNNT.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74310" cy="1652193"/>
                    </a:xfrm>
                    <a:prstGeom prst="rect">
                      <a:avLst/>
                    </a:prstGeom>
                    <a:noFill/>
                    <a:ln>
                      <a:noFill/>
                    </a:ln>
                  </pic:spPr>
                </pic:pic>
              </a:graphicData>
            </a:graphic>
          </wp:inline>
        </w:drawing>
      </w:r>
    </w:p>
    <w:p w:rsidR="00D420A6" w:rsidRDefault="00D420A6" w:rsidP="00D420A6">
      <w:pPr>
        <w:pStyle w:val="41"/>
        <w:rPr>
          <w:rFonts w:ascii="Times New Roman" w:eastAsia="黑体" w:hAnsi="Times New Roman" w:cs="Times New Roman"/>
          <w:i w:val="0"/>
          <w:iCs w:val="0"/>
          <w:color w:val="auto"/>
          <w:sz w:val="28"/>
          <w:szCs w:val="28"/>
        </w:rPr>
      </w:pPr>
      <w:bookmarkStart w:id="97" w:name="_Toc12462175"/>
      <w:r>
        <w:rPr>
          <w:rFonts w:ascii="Times New Roman" w:eastAsia="黑体" w:hAnsi="Times New Roman" w:cs="Times New Roman"/>
          <w:i w:val="0"/>
          <w:iCs w:val="0"/>
          <w:color w:val="auto"/>
          <w:sz w:val="28"/>
          <w:szCs w:val="28"/>
        </w:rPr>
        <w:t>4.2.7</w:t>
      </w:r>
      <w:r w:rsidRPr="003124EA">
        <w:rPr>
          <w:rFonts w:ascii="Times New Roman" w:eastAsia="黑体" w:hAnsi="Times New Roman" w:cs="Times New Roman"/>
          <w:i w:val="0"/>
          <w:iCs w:val="0"/>
          <w:color w:val="auto"/>
          <w:sz w:val="28"/>
          <w:szCs w:val="28"/>
        </w:rPr>
        <w:t>.4</w:t>
      </w:r>
      <w:r w:rsidRPr="003124EA">
        <w:rPr>
          <w:rFonts w:ascii="Times New Roman" w:eastAsia="黑体" w:hAnsi="Times New Roman" w:cs="Times New Roman" w:hint="eastAsia"/>
          <w:i w:val="0"/>
          <w:iCs w:val="0"/>
          <w:color w:val="auto"/>
          <w:sz w:val="28"/>
          <w:szCs w:val="28"/>
        </w:rPr>
        <w:t>修改</w:t>
      </w:r>
      <w:r>
        <w:rPr>
          <w:rFonts w:ascii="Times New Roman" w:eastAsia="黑体" w:hAnsi="Times New Roman" w:cs="Times New Roman" w:hint="eastAsia"/>
          <w:i w:val="0"/>
          <w:iCs w:val="0"/>
          <w:color w:val="auto"/>
          <w:sz w:val="28"/>
          <w:szCs w:val="28"/>
        </w:rPr>
        <w:t>课程</w:t>
      </w:r>
      <w:bookmarkEnd w:id="97"/>
    </w:p>
    <w:p w:rsidR="004029F6" w:rsidRPr="004029F6" w:rsidRDefault="004029F6" w:rsidP="004029F6">
      <w:pPr>
        <w:rPr>
          <w:rFonts w:ascii="Times New Roman" w:hAnsi="Times New Roman" w:cs="Times New Roman"/>
          <w:sz w:val="24"/>
          <w:szCs w:val="24"/>
        </w:rPr>
      </w:pPr>
      <w:r>
        <w:rPr>
          <w:rFonts w:ascii="Times New Roman" w:hAnsi="Times New Roman" w:cs="Times New Roman" w:hint="eastAsia"/>
          <w:sz w:val="24"/>
          <w:szCs w:val="24"/>
        </w:rPr>
        <w:t>修改</w:t>
      </w:r>
      <w:r>
        <w:rPr>
          <w:rFonts w:ascii="Times New Roman" w:hAnsi="Times New Roman" w:cs="Times New Roman"/>
          <w:sz w:val="24"/>
          <w:szCs w:val="24"/>
        </w:rPr>
        <w:t>课程</w:t>
      </w:r>
      <w:r w:rsidRPr="008A59C5">
        <w:rPr>
          <w:rFonts w:ascii="Times New Roman" w:hAnsi="Times New Roman" w:cs="Times New Roman" w:hint="eastAsia"/>
          <w:sz w:val="24"/>
          <w:szCs w:val="24"/>
        </w:rPr>
        <w:t>操作流程如图</w:t>
      </w:r>
    </w:p>
    <w:p w:rsidR="00D420A6" w:rsidRPr="00D420A6" w:rsidRDefault="00346B59" w:rsidP="00D420A6">
      <w:pPr>
        <w:rPr>
          <w:rFonts w:ascii="Times New Roman" w:eastAsia="黑体" w:hAnsi="Times New Roman" w:cs="Times New Roman"/>
          <w:iCs/>
          <w:sz w:val="28"/>
          <w:szCs w:val="28"/>
        </w:rPr>
      </w:pPr>
      <w:r w:rsidRPr="00346B59">
        <w:rPr>
          <w:rFonts w:ascii="Times New Roman" w:eastAsia="黑体" w:hAnsi="Times New Roman" w:cs="Times New Roman"/>
          <w:iCs/>
          <w:noProof/>
          <w:sz w:val="28"/>
          <w:szCs w:val="28"/>
        </w:rPr>
        <w:drawing>
          <wp:inline distT="0" distB="0" distL="0" distR="0">
            <wp:extent cx="5274310" cy="1651938"/>
            <wp:effectExtent l="0" t="0" r="2540" b="5715"/>
            <wp:docPr id="39" name="图片 39" descr="C:\Users\Administrator\Documents\Tencent Files\893087206\Image\Group\VEFS_7~${7COWH)IX69B~I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istrator\Documents\Tencent Files\893087206\Image\Group\VEFS_7~${7COWH)IX69B~IB.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74310" cy="1651938"/>
                    </a:xfrm>
                    <a:prstGeom prst="rect">
                      <a:avLst/>
                    </a:prstGeom>
                    <a:noFill/>
                    <a:ln>
                      <a:noFill/>
                    </a:ln>
                  </pic:spPr>
                </pic:pic>
              </a:graphicData>
            </a:graphic>
          </wp:inline>
        </w:drawing>
      </w:r>
    </w:p>
    <w:p w:rsidR="00F639ED" w:rsidRDefault="00A5224D">
      <w:pPr>
        <w:pStyle w:val="10"/>
        <w:spacing w:after="240" w:line="360" w:lineRule="auto"/>
        <w:rPr>
          <w:rFonts w:ascii="Times New Roman" w:eastAsia="黑体" w:hAnsi="Times New Roman" w:cs="Times New Roman"/>
          <w:color w:val="auto"/>
          <w:sz w:val="44"/>
          <w:szCs w:val="44"/>
        </w:rPr>
      </w:pPr>
      <w:bookmarkStart w:id="98" w:name="_Toc12462176"/>
      <w:r>
        <w:rPr>
          <w:rFonts w:ascii="Times New Roman" w:eastAsia="黑体" w:hAnsi="Times New Roman" w:cs="Times New Roman"/>
          <w:color w:val="auto"/>
          <w:sz w:val="44"/>
          <w:szCs w:val="44"/>
        </w:rPr>
        <w:t>5</w:t>
      </w:r>
      <w:r>
        <w:rPr>
          <w:rFonts w:ascii="Times New Roman" w:eastAsia="黑体" w:hAnsi="Times New Roman" w:cs="Times New Roman"/>
          <w:color w:val="auto"/>
          <w:sz w:val="44"/>
          <w:szCs w:val="44"/>
        </w:rPr>
        <w:t>．数据库设计</w:t>
      </w:r>
      <w:bookmarkEnd w:id="98"/>
    </w:p>
    <w:p w:rsidR="00F639ED" w:rsidRDefault="00A5224D">
      <w:pPr>
        <w:pStyle w:val="21"/>
        <w:spacing w:after="240" w:line="360" w:lineRule="auto"/>
        <w:rPr>
          <w:rFonts w:ascii="Times New Roman" w:eastAsia="黑体" w:hAnsi="Times New Roman" w:cs="Times New Roman"/>
          <w:color w:val="auto"/>
          <w:sz w:val="30"/>
          <w:szCs w:val="30"/>
        </w:rPr>
      </w:pPr>
      <w:bookmarkStart w:id="99" w:name="_Toc416640910"/>
      <w:bookmarkStart w:id="100" w:name="_Toc416086871"/>
      <w:bookmarkStart w:id="101" w:name="_Toc12462177"/>
      <w:r>
        <w:rPr>
          <w:rFonts w:ascii="Times New Roman" w:eastAsia="黑体" w:hAnsi="Times New Roman" w:cs="Times New Roman"/>
          <w:color w:val="auto"/>
          <w:sz w:val="30"/>
          <w:szCs w:val="30"/>
        </w:rPr>
        <w:t>5.1</w:t>
      </w:r>
      <w:r>
        <w:rPr>
          <w:rFonts w:ascii="Times New Roman" w:eastAsia="黑体" w:hAnsi="Times New Roman" w:cs="Times New Roman" w:hint="eastAsia"/>
          <w:color w:val="auto"/>
          <w:sz w:val="30"/>
          <w:szCs w:val="30"/>
        </w:rPr>
        <w:t xml:space="preserve"> </w:t>
      </w:r>
      <w:r>
        <w:rPr>
          <w:rFonts w:ascii="Times New Roman" w:eastAsia="黑体" w:hAnsi="Times New Roman" w:cs="Times New Roman"/>
          <w:color w:val="auto"/>
          <w:sz w:val="30"/>
          <w:szCs w:val="30"/>
        </w:rPr>
        <w:t>数据库</w:t>
      </w:r>
      <w:bookmarkEnd w:id="99"/>
      <w:r>
        <w:rPr>
          <w:rFonts w:ascii="Times New Roman" w:eastAsia="黑体" w:hAnsi="Times New Roman" w:cs="Times New Roman" w:hint="eastAsia"/>
          <w:color w:val="auto"/>
          <w:sz w:val="30"/>
          <w:szCs w:val="30"/>
        </w:rPr>
        <w:t>选择</w:t>
      </w:r>
      <w:bookmarkEnd w:id="101"/>
    </w:p>
    <w:p w:rsidR="00F639ED" w:rsidRDefault="00A5224D">
      <w:pPr>
        <w:widowControl w:val="0"/>
        <w:tabs>
          <w:tab w:val="left" w:pos="165"/>
        </w:tabs>
        <w:autoSpaceDE w:val="0"/>
        <w:autoSpaceDN w:val="0"/>
        <w:adjustRightInd w:val="0"/>
        <w:spacing w:after="0" w:line="360" w:lineRule="auto"/>
        <w:ind w:left="567"/>
        <w:jc w:val="both"/>
        <w:rPr>
          <w:rFonts w:ascii="Times New Roman" w:eastAsia="宋体" w:hAnsi="Times New Roman" w:cs="Times New Roman"/>
          <w:color w:val="FF0000"/>
          <w:sz w:val="24"/>
          <w:szCs w:val="24"/>
        </w:rPr>
      </w:pPr>
      <w:r>
        <w:rPr>
          <w:rFonts w:ascii="宋体" w:eastAsia="宋体" w:hAnsi="宋体" w:hint="eastAsia"/>
          <w:bCs/>
          <w:sz w:val="24"/>
          <w:szCs w:val="24"/>
        </w:rPr>
        <w:t>MySQL（MySQL 是最流行的关系型数据库管理系统，在 WEB 应用方面 MySQL 是最好的 RDBMS应用软件之一）</w:t>
      </w:r>
    </w:p>
    <w:p w:rsidR="00F639ED" w:rsidRDefault="00A5224D">
      <w:pPr>
        <w:pStyle w:val="21"/>
        <w:spacing w:after="240" w:line="360" w:lineRule="auto"/>
        <w:rPr>
          <w:rFonts w:ascii="Times New Roman" w:eastAsia="黑体" w:hAnsi="Times New Roman" w:cs="Times New Roman"/>
          <w:color w:val="auto"/>
          <w:sz w:val="30"/>
          <w:szCs w:val="30"/>
        </w:rPr>
      </w:pPr>
      <w:bookmarkStart w:id="102" w:name="_Toc416640911"/>
      <w:bookmarkStart w:id="103" w:name="_Toc12462178"/>
      <w:r>
        <w:rPr>
          <w:rFonts w:ascii="Times New Roman" w:eastAsia="黑体" w:hAnsi="Times New Roman" w:cs="Times New Roman"/>
          <w:color w:val="auto"/>
          <w:sz w:val="30"/>
          <w:szCs w:val="30"/>
        </w:rPr>
        <w:t>5.2</w:t>
      </w:r>
      <w:r>
        <w:rPr>
          <w:rFonts w:ascii="Times New Roman" w:eastAsia="黑体" w:hAnsi="Times New Roman" w:cs="Times New Roman" w:hint="eastAsia"/>
          <w:color w:val="auto"/>
          <w:sz w:val="30"/>
          <w:szCs w:val="30"/>
        </w:rPr>
        <w:t xml:space="preserve"> </w:t>
      </w:r>
      <w:r>
        <w:rPr>
          <w:rFonts w:ascii="Times New Roman" w:eastAsia="黑体" w:hAnsi="Times New Roman" w:cs="Times New Roman"/>
          <w:color w:val="auto"/>
          <w:sz w:val="30"/>
          <w:szCs w:val="30"/>
        </w:rPr>
        <w:t>数据库逻辑结构</w:t>
      </w:r>
      <w:bookmarkEnd w:id="102"/>
      <w:bookmarkEnd w:id="103"/>
    </w:p>
    <w:p w:rsidR="00F639ED" w:rsidRDefault="00A5224D">
      <w:pPr>
        <w:widowControl w:val="0"/>
        <w:autoSpaceDE w:val="0"/>
        <w:autoSpaceDN w:val="0"/>
        <w:adjustRightInd w:val="0"/>
        <w:spacing w:after="0" w:line="360" w:lineRule="auto"/>
        <w:ind w:leftChars="200" w:left="440" w:firstLineChars="200" w:firstLine="480"/>
        <w:jc w:val="both"/>
        <w:rPr>
          <w:rFonts w:ascii="Times New Roman" w:hAnsi="Times New Roman" w:cs="Times New Roman"/>
          <w:sz w:val="24"/>
          <w:szCs w:val="24"/>
        </w:rPr>
      </w:pPr>
      <w:r>
        <w:rPr>
          <w:rFonts w:ascii="Times New Roman" w:hAnsi="Times New Roman" w:cs="Times New Roman" w:hint="eastAsia"/>
          <w:sz w:val="24"/>
          <w:szCs w:val="24"/>
        </w:rPr>
        <w:t>逻辑结构是独立于任何一种数据模型的，在实际应用中，一般所用的数据库环境已经给定</w:t>
      </w:r>
      <w:r>
        <w:rPr>
          <w:rFonts w:ascii="Times New Roman" w:hAnsi="Times New Roman" w:cs="Times New Roman" w:hint="eastAsia"/>
          <w:sz w:val="24"/>
          <w:szCs w:val="24"/>
        </w:rPr>
        <w:t>(</w:t>
      </w:r>
      <w:r>
        <w:rPr>
          <w:rFonts w:ascii="Times New Roman" w:hAnsi="Times New Roman" w:cs="Times New Roman" w:hint="eastAsia"/>
          <w:sz w:val="24"/>
          <w:szCs w:val="24"/>
        </w:rPr>
        <w:t>如</w:t>
      </w:r>
      <w:r>
        <w:rPr>
          <w:rFonts w:ascii="Times New Roman" w:hAnsi="Times New Roman" w:cs="Times New Roman" w:hint="eastAsia"/>
          <w:sz w:val="24"/>
          <w:szCs w:val="24"/>
        </w:rPr>
        <w:t>SQL Server</w:t>
      </w:r>
      <w:r>
        <w:rPr>
          <w:rFonts w:ascii="Times New Roman" w:hAnsi="Times New Roman" w:cs="Times New Roman" w:hint="eastAsia"/>
          <w:sz w:val="24"/>
          <w:szCs w:val="24"/>
        </w:rPr>
        <w:t>或</w:t>
      </w:r>
      <w:r>
        <w:rPr>
          <w:rFonts w:ascii="Times New Roman" w:hAnsi="Times New Roman" w:cs="Times New Roman" w:hint="eastAsia"/>
          <w:sz w:val="24"/>
          <w:szCs w:val="24"/>
        </w:rPr>
        <w:t>Oracle</w:t>
      </w:r>
      <w:r>
        <w:rPr>
          <w:rFonts w:ascii="Times New Roman" w:hAnsi="Times New Roman" w:cs="Times New Roman" w:hint="eastAsia"/>
          <w:sz w:val="24"/>
          <w:szCs w:val="24"/>
        </w:rPr>
        <w:t>或</w:t>
      </w:r>
      <w:r>
        <w:rPr>
          <w:rFonts w:ascii="Times New Roman" w:hAnsi="Times New Roman" w:cs="Times New Roman" w:hint="eastAsia"/>
          <w:sz w:val="24"/>
          <w:szCs w:val="24"/>
        </w:rPr>
        <w:t>MySql)</w:t>
      </w:r>
      <w:r>
        <w:rPr>
          <w:rFonts w:ascii="Times New Roman" w:hAnsi="Times New Roman" w:cs="Times New Roman" w:hint="eastAsia"/>
          <w:sz w:val="24"/>
          <w:szCs w:val="24"/>
        </w:rPr>
        <w:t>。由于目前使用的数据库基本上都是关系数据库，因此首先需要将实体</w:t>
      </w:r>
      <w:r>
        <w:rPr>
          <w:rFonts w:ascii="Times New Roman" w:hAnsi="Times New Roman" w:cs="Times New Roman" w:hint="eastAsia"/>
          <w:sz w:val="24"/>
          <w:szCs w:val="24"/>
        </w:rPr>
        <w:t>-</w:t>
      </w:r>
      <w:r>
        <w:rPr>
          <w:rFonts w:ascii="Times New Roman" w:hAnsi="Times New Roman" w:cs="Times New Roman" w:hint="eastAsia"/>
          <w:sz w:val="24"/>
          <w:szCs w:val="24"/>
        </w:rPr>
        <w:t>关系图转换为关系模型，然</w:t>
      </w:r>
      <w:r>
        <w:rPr>
          <w:rFonts w:ascii="Times New Roman" w:hAnsi="Times New Roman" w:cs="Times New Roman" w:hint="eastAsia"/>
          <w:sz w:val="24"/>
          <w:szCs w:val="24"/>
        </w:rPr>
        <w:lastRenderedPageBreak/>
        <w:t>后根据具体数据库管理系统的特点和限制转换为指定数据库管理系统支持下数据模型，最后进行优化。</w:t>
      </w:r>
    </w:p>
    <w:p w:rsidR="00F639ED" w:rsidRDefault="00A5224D">
      <w:pPr>
        <w:numPr>
          <w:ilvl w:val="12"/>
          <w:numId w:val="0"/>
        </w:numPr>
        <w:tabs>
          <w:tab w:val="left" w:pos="45"/>
        </w:tabs>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综上分析，</w:t>
      </w:r>
      <w:r>
        <w:rPr>
          <w:rFonts w:ascii="Times New Roman" w:hAnsi="Times New Roman" w:cs="Times New Roman" w:hint="eastAsia"/>
          <w:sz w:val="24"/>
          <w:szCs w:val="24"/>
        </w:rPr>
        <w:t>作业管理系统</w:t>
      </w:r>
      <w:r>
        <w:rPr>
          <w:rFonts w:ascii="Times New Roman" w:hAnsi="Times New Roman" w:cs="Times New Roman"/>
          <w:sz w:val="24"/>
          <w:szCs w:val="24"/>
        </w:rPr>
        <w:t>的实体关系图（概念数据模型）如下图所示。</w:t>
      </w:r>
      <w:r w:rsidR="00D420A6" w:rsidRPr="007326AE">
        <w:rPr>
          <w:rFonts w:ascii="宋体" w:hAnsi="宋体" w:cs="宋体"/>
          <w:b/>
          <w:bCs/>
          <w:noProof/>
          <w:color w:val="FF0000"/>
          <w:sz w:val="36"/>
          <w:szCs w:val="32"/>
        </w:rPr>
        <w:drawing>
          <wp:inline distT="0" distB="0" distL="0" distR="0" wp14:anchorId="273DD79E" wp14:editId="0A859A00">
            <wp:extent cx="5274310" cy="4491355"/>
            <wp:effectExtent l="0" t="0" r="2540" b="4445"/>
            <wp:docPr id="9" name="图片 9" descr="C:\Users\Administrator\Documents\Tencent Files\893087206\FileRecv\作业管理系统ER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ocuments\Tencent Files\893087206\FileRecv\作业管理系统ER图.jp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274310" cy="4491355"/>
                    </a:xfrm>
                    <a:prstGeom prst="rect">
                      <a:avLst/>
                    </a:prstGeom>
                    <a:noFill/>
                    <a:ln>
                      <a:noFill/>
                    </a:ln>
                  </pic:spPr>
                </pic:pic>
              </a:graphicData>
            </a:graphic>
          </wp:inline>
        </w:drawing>
      </w:r>
    </w:p>
    <w:p w:rsidR="00F639ED" w:rsidRDefault="00A5224D">
      <w:pPr>
        <w:pStyle w:val="21"/>
        <w:spacing w:after="240" w:line="360" w:lineRule="auto"/>
        <w:rPr>
          <w:rFonts w:ascii="Times New Roman" w:eastAsia="黑体" w:hAnsi="Times New Roman" w:cs="Times New Roman"/>
          <w:color w:val="auto"/>
          <w:sz w:val="30"/>
          <w:szCs w:val="30"/>
        </w:rPr>
      </w:pPr>
      <w:bookmarkStart w:id="104" w:name="_Toc416640912"/>
      <w:bookmarkStart w:id="105" w:name="_Toc12462179"/>
      <w:r>
        <w:rPr>
          <w:rFonts w:ascii="Times New Roman" w:eastAsia="黑体" w:hAnsi="Times New Roman" w:cs="Times New Roman"/>
          <w:color w:val="auto"/>
          <w:sz w:val="30"/>
          <w:szCs w:val="30"/>
        </w:rPr>
        <w:t>5.3</w:t>
      </w:r>
      <w:r>
        <w:rPr>
          <w:rFonts w:ascii="Times New Roman" w:eastAsia="黑体" w:hAnsi="Times New Roman" w:cs="Times New Roman" w:hint="eastAsia"/>
          <w:color w:val="auto"/>
          <w:sz w:val="30"/>
          <w:szCs w:val="30"/>
        </w:rPr>
        <w:t xml:space="preserve"> </w:t>
      </w:r>
      <w:r>
        <w:rPr>
          <w:rFonts w:ascii="Times New Roman" w:eastAsia="黑体" w:hAnsi="Times New Roman" w:cs="Times New Roman"/>
          <w:color w:val="auto"/>
          <w:sz w:val="30"/>
          <w:szCs w:val="30"/>
        </w:rPr>
        <w:t>物理结构设计</w:t>
      </w:r>
      <w:bookmarkEnd w:id="104"/>
      <w:bookmarkEnd w:id="105"/>
      <w:r>
        <w:rPr>
          <w:rFonts w:ascii="Times New Roman" w:eastAsia="黑体" w:hAnsi="Times New Roman" w:cs="Times New Roman"/>
          <w:color w:val="auto"/>
          <w:sz w:val="30"/>
          <w:szCs w:val="30"/>
        </w:rPr>
        <w:t xml:space="preserve"> </w:t>
      </w:r>
    </w:p>
    <w:p w:rsidR="00F639ED" w:rsidRPr="004527A0" w:rsidRDefault="00A5224D">
      <w:pPr>
        <w:numPr>
          <w:ilvl w:val="12"/>
          <w:numId w:val="0"/>
        </w:numPr>
        <w:tabs>
          <w:tab w:val="left" w:pos="45"/>
        </w:tabs>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hint="eastAsia"/>
          <w:sz w:val="24"/>
          <w:szCs w:val="24"/>
        </w:rPr>
        <w:tab/>
      </w:r>
      <w:r>
        <w:rPr>
          <w:rFonts w:ascii="Times New Roman" w:hAnsi="Times New Roman" w:cs="Times New Roman" w:hint="eastAsia"/>
          <w:sz w:val="24"/>
          <w:szCs w:val="24"/>
        </w:rPr>
        <w:tab/>
      </w:r>
      <w:r>
        <w:rPr>
          <w:rFonts w:ascii="Times New Roman" w:hAnsi="Times New Roman" w:cs="Times New Roman" w:hint="eastAsia"/>
          <w:sz w:val="24"/>
          <w:szCs w:val="24"/>
        </w:rPr>
        <w:t>数据库物理结构设计清楚的显示类学生作业管理系统的各个类以及其属性，使得读者（用户，开发人员，项目经理）明确项目需求，使得开发计划更加的顺利，</w:t>
      </w:r>
      <w:r>
        <w:rPr>
          <w:rFonts w:ascii="Times New Roman" w:hAnsi="Times New Roman" w:cs="Times New Roman"/>
          <w:sz w:val="24"/>
          <w:szCs w:val="24"/>
        </w:rPr>
        <w:t>根据物理数据模型可知</w:t>
      </w:r>
      <w:r>
        <w:rPr>
          <w:rFonts w:ascii="Times New Roman" w:hAnsi="Times New Roman" w:cs="Times New Roman" w:hint="eastAsia"/>
          <w:sz w:val="24"/>
          <w:szCs w:val="24"/>
        </w:rPr>
        <w:t>，</w:t>
      </w:r>
      <w:r>
        <w:rPr>
          <w:rFonts w:ascii="Times New Roman" w:hAnsi="Times New Roman" w:cs="Times New Roman"/>
          <w:sz w:val="24"/>
          <w:szCs w:val="24"/>
        </w:rPr>
        <w:t>共有</w:t>
      </w:r>
      <w:r>
        <w:rPr>
          <w:rFonts w:ascii="Times New Roman" w:hAnsi="Times New Roman" w:cs="Times New Roman" w:hint="eastAsia"/>
          <w:sz w:val="24"/>
          <w:szCs w:val="24"/>
        </w:rPr>
        <w:t>7</w:t>
      </w:r>
      <w:r>
        <w:rPr>
          <w:rFonts w:ascii="Times New Roman" w:hAnsi="Times New Roman" w:cs="Times New Roman" w:hint="eastAsia"/>
          <w:sz w:val="24"/>
          <w:szCs w:val="24"/>
        </w:rPr>
        <w:t>个数据库</w:t>
      </w:r>
      <w:r>
        <w:rPr>
          <w:rFonts w:ascii="Times New Roman" w:hAnsi="Times New Roman" w:cs="Times New Roman"/>
          <w:sz w:val="24"/>
          <w:szCs w:val="24"/>
        </w:rPr>
        <w:t>表。</w:t>
      </w:r>
      <w:r>
        <w:rPr>
          <w:rFonts w:ascii="Times New Roman" w:hAnsi="Times New Roman" w:cs="Times New Roman" w:hint="eastAsia"/>
          <w:sz w:val="24"/>
          <w:szCs w:val="24"/>
        </w:rPr>
        <w:t>下面是</w:t>
      </w:r>
      <w:r>
        <w:rPr>
          <w:rFonts w:ascii="Times New Roman" w:hAnsi="Times New Roman" w:cs="Times New Roman"/>
          <w:sz w:val="24"/>
          <w:szCs w:val="24"/>
        </w:rPr>
        <w:t>关于</w:t>
      </w:r>
      <w:r>
        <w:rPr>
          <w:rFonts w:ascii="Times New Roman" w:hAnsi="Times New Roman" w:cs="Times New Roman" w:hint="eastAsia"/>
          <w:sz w:val="24"/>
          <w:szCs w:val="24"/>
        </w:rPr>
        <w:t>数据库</w:t>
      </w:r>
      <w:r>
        <w:rPr>
          <w:rFonts w:ascii="Times New Roman" w:hAnsi="Times New Roman" w:cs="Times New Roman"/>
          <w:sz w:val="24"/>
          <w:szCs w:val="24"/>
        </w:rPr>
        <w:t>表的详细说</w:t>
      </w:r>
      <w:r>
        <w:rPr>
          <w:rFonts w:ascii="Times New Roman" w:hAnsi="Times New Roman" w:cs="Times New Roman"/>
          <w:sz w:val="24"/>
          <w:szCs w:val="24"/>
        </w:rPr>
        <w:lastRenderedPageBreak/>
        <w:t>明。</w:t>
      </w:r>
      <w:r w:rsidR="00950CAF">
        <w:rPr>
          <w:rFonts w:hint="eastAsia"/>
          <w:noProof/>
          <w:color w:val="FF0000"/>
          <w:sz w:val="36"/>
          <w:szCs w:val="32"/>
        </w:rPr>
        <w:drawing>
          <wp:inline distT="0" distB="0" distL="0" distR="0" wp14:anchorId="717522B2" wp14:editId="35C0FA21">
            <wp:extent cx="5266055" cy="4910455"/>
            <wp:effectExtent l="0" t="0" r="0" b="444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66055" cy="4910455"/>
                    </a:xfrm>
                    <a:prstGeom prst="rect">
                      <a:avLst/>
                    </a:prstGeom>
                    <a:noFill/>
                    <a:ln>
                      <a:noFill/>
                    </a:ln>
                  </pic:spPr>
                </pic:pic>
              </a:graphicData>
            </a:graphic>
          </wp:inline>
        </w:drawing>
      </w:r>
    </w:p>
    <w:p w:rsidR="00F639ED" w:rsidRPr="00950CAF" w:rsidRDefault="00A5224D" w:rsidP="00950CAF">
      <w:pPr>
        <w:pStyle w:val="32"/>
        <w:rPr>
          <w:rFonts w:ascii="Times New Roman" w:eastAsia="黑体" w:hAnsi="Times New Roman" w:cs="Times New Roman"/>
          <w:color w:val="auto"/>
          <w:sz w:val="28"/>
          <w:szCs w:val="28"/>
        </w:rPr>
      </w:pPr>
      <w:bookmarkStart w:id="106" w:name="_Toc416640913"/>
      <w:bookmarkStart w:id="107" w:name="_Toc12462180"/>
      <w:r w:rsidRPr="00950CAF">
        <w:rPr>
          <w:rFonts w:ascii="Times New Roman" w:eastAsia="黑体" w:hAnsi="Times New Roman" w:cs="Times New Roman"/>
          <w:color w:val="auto"/>
          <w:sz w:val="28"/>
          <w:szCs w:val="28"/>
        </w:rPr>
        <w:t>5.3.1</w:t>
      </w:r>
      <w:r w:rsidRPr="00950CAF">
        <w:rPr>
          <w:rFonts w:ascii="Times New Roman" w:eastAsia="黑体" w:hAnsi="Times New Roman" w:cs="Times New Roman" w:hint="eastAsia"/>
          <w:color w:val="auto"/>
          <w:sz w:val="28"/>
          <w:szCs w:val="28"/>
        </w:rPr>
        <w:t xml:space="preserve"> </w:t>
      </w:r>
      <w:r w:rsidRPr="00950CAF">
        <w:rPr>
          <w:rFonts w:ascii="Times New Roman" w:eastAsia="黑体" w:hAnsi="Times New Roman" w:cs="Times New Roman"/>
          <w:color w:val="auto"/>
          <w:sz w:val="28"/>
          <w:szCs w:val="28"/>
        </w:rPr>
        <w:t>表</w:t>
      </w:r>
      <w:r w:rsidRPr="00950CAF">
        <w:rPr>
          <w:rFonts w:ascii="Times New Roman" w:eastAsia="黑体" w:hAnsi="Times New Roman" w:cs="Times New Roman"/>
          <w:color w:val="auto"/>
          <w:sz w:val="28"/>
          <w:szCs w:val="28"/>
        </w:rPr>
        <w:t>1</w:t>
      </w:r>
      <w:r w:rsidRPr="00950CAF">
        <w:rPr>
          <w:rFonts w:ascii="Times New Roman" w:eastAsia="黑体" w:hAnsi="Times New Roman" w:cs="Times New Roman"/>
          <w:color w:val="auto"/>
          <w:sz w:val="28"/>
          <w:szCs w:val="28"/>
        </w:rPr>
        <w:t>：</w:t>
      </w:r>
      <w:r w:rsidR="00EB3C71" w:rsidRPr="00950CAF">
        <w:rPr>
          <w:rFonts w:ascii="Times New Roman" w:eastAsia="黑体" w:hAnsi="Times New Roman" w:cs="Times New Roman" w:hint="eastAsia"/>
          <w:color w:val="auto"/>
          <w:sz w:val="28"/>
          <w:szCs w:val="28"/>
        </w:rPr>
        <w:t>sys_user</w:t>
      </w:r>
      <w:r w:rsidRPr="00950CAF">
        <w:rPr>
          <w:rFonts w:ascii="Times New Roman" w:eastAsia="黑体" w:hAnsi="Times New Roman" w:cs="Times New Roman"/>
          <w:color w:val="auto"/>
          <w:sz w:val="28"/>
          <w:szCs w:val="28"/>
        </w:rPr>
        <w:t>表</w:t>
      </w:r>
      <w:bookmarkEnd w:id="106"/>
      <w:bookmarkEnd w:id="107"/>
    </w:p>
    <w:p w:rsidR="00F639ED" w:rsidRDefault="00EB3C71">
      <w:pPr>
        <w:numPr>
          <w:ilvl w:val="12"/>
          <w:numId w:val="0"/>
        </w:numPr>
        <w:autoSpaceDE w:val="0"/>
        <w:autoSpaceDN w:val="0"/>
        <w:adjustRightInd w:val="0"/>
        <w:spacing w:after="0" w:line="360" w:lineRule="auto"/>
        <w:ind w:firstLine="420"/>
        <w:rPr>
          <w:rFonts w:ascii="Times New Roman" w:hAnsi="Times New Roman" w:cs="Times New Roman"/>
          <w:sz w:val="24"/>
          <w:szCs w:val="24"/>
        </w:rPr>
      </w:pPr>
      <w:r w:rsidRPr="00950CAF">
        <w:rPr>
          <w:rFonts w:ascii="Times New Roman" w:hAnsi="Times New Roman" w:cs="Times New Roman" w:hint="eastAsia"/>
          <w:sz w:val="24"/>
          <w:szCs w:val="24"/>
        </w:rPr>
        <w:t>账号信息表</w:t>
      </w:r>
      <w:r w:rsidR="00A5224D">
        <w:rPr>
          <w:rFonts w:ascii="Times New Roman" w:hAnsi="Times New Roman" w:cs="Times New Roman" w:hint="eastAsia"/>
          <w:sz w:val="24"/>
          <w:szCs w:val="24"/>
        </w:rPr>
        <w:t>的</w:t>
      </w:r>
      <w:r w:rsidR="00A5224D">
        <w:rPr>
          <w:rFonts w:ascii="Times New Roman" w:hAnsi="Times New Roman" w:cs="Times New Roman"/>
          <w:sz w:val="24"/>
          <w:szCs w:val="24"/>
        </w:rPr>
        <w:t>表结构如</w:t>
      </w:r>
      <w:r w:rsidR="00A5224D">
        <w:rPr>
          <w:rFonts w:ascii="Times New Roman" w:hAnsi="Times New Roman" w:cs="Times New Roman" w:hint="eastAsia"/>
          <w:sz w:val="24"/>
          <w:szCs w:val="24"/>
        </w:rPr>
        <w:t>表所示，这个表描述了</w:t>
      </w:r>
      <w:r w:rsidRPr="00950CAF">
        <w:rPr>
          <w:rFonts w:ascii="Times New Roman" w:hAnsi="Times New Roman" w:cs="Times New Roman" w:hint="eastAsia"/>
          <w:sz w:val="24"/>
          <w:szCs w:val="24"/>
        </w:rPr>
        <w:t>账号信息</w:t>
      </w:r>
    </w:p>
    <w:p w:rsidR="00F639ED" w:rsidRDefault="00A5224D">
      <w:pPr>
        <w:numPr>
          <w:ilvl w:val="12"/>
          <w:numId w:val="0"/>
        </w:numPr>
        <w:tabs>
          <w:tab w:val="left" w:pos="45"/>
        </w:tabs>
        <w:autoSpaceDE w:val="0"/>
        <w:autoSpaceDN w:val="0"/>
        <w:adjustRightInd w:val="0"/>
        <w:spacing w:after="0" w:line="360" w:lineRule="auto"/>
        <w:rPr>
          <w:rFonts w:ascii="宋体" w:eastAsia="宋体" w:hAnsi="宋体" w:cs="Times New Roman"/>
          <w:sz w:val="18"/>
          <w:szCs w:val="18"/>
        </w:rPr>
      </w:pPr>
      <w:r>
        <w:rPr>
          <w:rFonts w:ascii="Times New Roman" w:hAnsi="Times New Roman" w:cs="Times New Roman" w:hint="eastAsia"/>
          <w:sz w:val="24"/>
          <w:szCs w:val="24"/>
        </w:rPr>
        <w:t xml:space="preserve">        </w:t>
      </w:r>
      <w:r>
        <w:rPr>
          <w:rFonts w:ascii="宋体" w:eastAsia="宋体" w:hAnsi="宋体" w:cs="Times New Roman" w:hint="eastAsia"/>
          <w:sz w:val="18"/>
          <w:szCs w:val="18"/>
        </w:rPr>
        <w:t xml:space="preserve">    </w:t>
      </w:r>
      <w:r w:rsidR="00EB3C71" w:rsidRPr="00950CAF">
        <w:rPr>
          <w:rFonts w:ascii="宋体" w:eastAsia="宋体" w:hAnsi="宋体" w:hint="eastAsia"/>
          <w:sz w:val="18"/>
          <w:szCs w:val="18"/>
        </w:rPr>
        <w:t>sys_user</w:t>
      </w:r>
      <w:r>
        <w:rPr>
          <w:rFonts w:ascii="宋体" w:eastAsia="宋体" w:hAnsi="宋体" w:hint="eastAsia"/>
          <w:sz w:val="18"/>
          <w:szCs w:val="18"/>
        </w:rPr>
        <w:t>表</w:t>
      </w:r>
    </w:p>
    <w:tbl>
      <w:tblPr>
        <w:tblStyle w:val="af9"/>
        <w:tblW w:w="8046" w:type="dxa"/>
        <w:jc w:val="center"/>
        <w:tblBorders>
          <w:top w:val="single" w:sz="4" w:space="0" w:color="000066"/>
          <w:left w:val="single" w:sz="4" w:space="0" w:color="000066"/>
          <w:bottom w:val="single" w:sz="4" w:space="0" w:color="000066"/>
          <w:right w:val="single" w:sz="4" w:space="0" w:color="000066"/>
          <w:insideH w:val="single" w:sz="4" w:space="0" w:color="000066"/>
          <w:insideV w:val="single" w:sz="4" w:space="0" w:color="000066"/>
        </w:tblBorders>
        <w:tblLayout w:type="fixed"/>
        <w:tblLook w:val="04A0" w:firstRow="1" w:lastRow="0" w:firstColumn="1" w:lastColumn="0" w:noHBand="0" w:noVBand="1"/>
      </w:tblPr>
      <w:tblGrid>
        <w:gridCol w:w="1106"/>
        <w:gridCol w:w="1174"/>
        <w:gridCol w:w="1361"/>
        <w:gridCol w:w="1275"/>
        <w:gridCol w:w="3130"/>
      </w:tblGrid>
      <w:tr w:rsidR="00F639ED" w:rsidTr="00EB3C71">
        <w:trPr>
          <w:trHeight w:val="531"/>
          <w:jc w:val="center"/>
        </w:trPr>
        <w:tc>
          <w:tcPr>
            <w:tcW w:w="1106" w:type="dxa"/>
            <w:shd w:val="clear" w:color="auto" w:fill="000066"/>
          </w:tcPr>
          <w:p w:rsidR="00F639ED" w:rsidRDefault="00A5224D">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字段名</w:t>
            </w:r>
          </w:p>
        </w:tc>
        <w:tc>
          <w:tcPr>
            <w:tcW w:w="1174" w:type="dxa"/>
            <w:shd w:val="clear" w:color="auto" w:fill="000066"/>
          </w:tcPr>
          <w:p w:rsidR="00F639ED" w:rsidRDefault="00A5224D">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字段代码</w:t>
            </w:r>
          </w:p>
        </w:tc>
        <w:tc>
          <w:tcPr>
            <w:tcW w:w="1361" w:type="dxa"/>
            <w:shd w:val="clear" w:color="auto" w:fill="000066"/>
          </w:tcPr>
          <w:p w:rsidR="00F639ED" w:rsidRDefault="00A5224D">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字段类型</w:t>
            </w:r>
          </w:p>
        </w:tc>
        <w:tc>
          <w:tcPr>
            <w:tcW w:w="1275" w:type="dxa"/>
            <w:shd w:val="clear" w:color="auto" w:fill="000066"/>
          </w:tcPr>
          <w:p w:rsidR="00F639ED" w:rsidRDefault="00A5224D">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可否为空</w:t>
            </w:r>
          </w:p>
        </w:tc>
        <w:tc>
          <w:tcPr>
            <w:tcW w:w="3130" w:type="dxa"/>
            <w:shd w:val="clear" w:color="auto" w:fill="000066"/>
          </w:tcPr>
          <w:p w:rsidR="00F639ED" w:rsidRDefault="00A5224D">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备注</w:t>
            </w:r>
          </w:p>
        </w:tc>
      </w:tr>
      <w:tr w:rsidR="00F639ED" w:rsidTr="00EB3C71">
        <w:trPr>
          <w:trHeight w:val="90"/>
          <w:jc w:val="center"/>
        </w:trPr>
        <w:tc>
          <w:tcPr>
            <w:tcW w:w="1106" w:type="dxa"/>
            <w:vAlign w:val="center"/>
          </w:tcPr>
          <w:p w:rsidR="00F639ED" w:rsidRDefault="00A5224D">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自增主键</w:t>
            </w:r>
          </w:p>
        </w:tc>
        <w:tc>
          <w:tcPr>
            <w:tcW w:w="1174" w:type="dxa"/>
          </w:tcPr>
          <w:p w:rsidR="00F639ED" w:rsidRDefault="00A5224D">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id</w:t>
            </w:r>
          </w:p>
        </w:tc>
        <w:tc>
          <w:tcPr>
            <w:tcW w:w="1361" w:type="dxa"/>
          </w:tcPr>
          <w:p w:rsidR="00F639ED" w:rsidRDefault="00A5224D">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Bigint</w:t>
            </w:r>
            <w:r>
              <w:rPr>
                <w:rFonts w:asciiTheme="majorEastAsia" w:eastAsiaTheme="majorEastAsia" w:hAnsiTheme="majorEastAsia" w:cs="Times New Roman" w:hint="eastAsia"/>
                <w:sz w:val="18"/>
                <w:szCs w:val="18"/>
              </w:rPr>
              <w:t>（20）</w:t>
            </w:r>
          </w:p>
        </w:tc>
        <w:tc>
          <w:tcPr>
            <w:tcW w:w="1275" w:type="dxa"/>
          </w:tcPr>
          <w:p w:rsidR="00F639ED" w:rsidRDefault="00A5224D">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Y</w:t>
            </w:r>
          </w:p>
        </w:tc>
        <w:tc>
          <w:tcPr>
            <w:tcW w:w="3130" w:type="dxa"/>
          </w:tcPr>
          <w:p w:rsidR="00F639ED" w:rsidRDefault="00A5224D">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主键</w:t>
            </w:r>
          </w:p>
        </w:tc>
      </w:tr>
      <w:tr w:rsidR="00EB3C71" w:rsidTr="00EB3C71">
        <w:trPr>
          <w:jc w:val="center"/>
        </w:trPr>
        <w:tc>
          <w:tcPr>
            <w:tcW w:w="1106" w:type="dxa"/>
            <w:vAlign w:val="center"/>
          </w:tcPr>
          <w:p w:rsidR="00EB3C71" w:rsidRPr="00EB3C71" w:rsidRDefault="00EB3C71" w:rsidP="00EB3C71">
            <w:pPr>
              <w:spacing w:after="0" w:line="240" w:lineRule="auto"/>
              <w:rPr>
                <w:rFonts w:asciiTheme="majorEastAsia" w:eastAsiaTheme="majorEastAsia" w:hAnsiTheme="majorEastAsia" w:cs="Times New Roman"/>
                <w:sz w:val="18"/>
                <w:szCs w:val="18"/>
              </w:rPr>
            </w:pPr>
            <w:r w:rsidRPr="00EB3C71">
              <w:rPr>
                <w:rFonts w:asciiTheme="majorEastAsia" w:eastAsiaTheme="majorEastAsia" w:hAnsiTheme="majorEastAsia" w:cs="Times New Roman"/>
                <w:sz w:val="18"/>
                <w:szCs w:val="18"/>
              </w:rPr>
              <w:t>账号</w:t>
            </w:r>
          </w:p>
        </w:tc>
        <w:tc>
          <w:tcPr>
            <w:tcW w:w="1174" w:type="dxa"/>
            <w:vAlign w:val="center"/>
          </w:tcPr>
          <w:p w:rsidR="00EB3C71" w:rsidRPr="00EB3C71" w:rsidRDefault="00EB3C71" w:rsidP="00EB3C71">
            <w:pPr>
              <w:rPr>
                <w:rFonts w:asciiTheme="majorEastAsia" w:eastAsiaTheme="majorEastAsia" w:hAnsiTheme="majorEastAsia" w:cs="Times New Roman"/>
                <w:sz w:val="18"/>
                <w:szCs w:val="18"/>
              </w:rPr>
            </w:pPr>
            <w:r w:rsidRPr="00EB3C71">
              <w:rPr>
                <w:rFonts w:asciiTheme="majorEastAsia" w:eastAsiaTheme="majorEastAsia" w:hAnsiTheme="majorEastAsia" w:cs="Times New Roman" w:hint="eastAsia"/>
                <w:sz w:val="18"/>
                <w:szCs w:val="18"/>
              </w:rPr>
              <w:t>loginName</w:t>
            </w:r>
          </w:p>
        </w:tc>
        <w:tc>
          <w:tcPr>
            <w:tcW w:w="1361" w:type="dxa"/>
          </w:tcPr>
          <w:p w:rsidR="00EB3C71" w:rsidRDefault="00EB3C71" w:rsidP="00EB3C71">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varchar</w:t>
            </w:r>
            <w:r>
              <w:rPr>
                <w:rFonts w:asciiTheme="majorEastAsia" w:eastAsiaTheme="majorEastAsia" w:hAnsiTheme="majorEastAsia" w:cs="Times New Roman" w:hint="eastAsia"/>
                <w:sz w:val="18"/>
                <w:szCs w:val="18"/>
              </w:rPr>
              <w:t>（20）</w:t>
            </w:r>
          </w:p>
        </w:tc>
        <w:tc>
          <w:tcPr>
            <w:tcW w:w="1275" w:type="dxa"/>
          </w:tcPr>
          <w:p w:rsidR="00EB3C71" w:rsidRDefault="00EB3C71" w:rsidP="00EB3C71">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Y</w:t>
            </w:r>
          </w:p>
        </w:tc>
        <w:tc>
          <w:tcPr>
            <w:tcW w:w="3130" w:type="dxa"/>
            <w:vAlign w:val="center"/>
          </w:tcPr>
          <w:p w:rsidR="00EB3C71" w:rsidRPr="00EB3C71" w:rsidRDefault="00EB3C71" w:rsidP="00EB3C71">
            <w:pPr>
              <w:spacing w:after="0" w:line="240" w:lineRule="auto"/>
              <w:rPr>
                <w:rFonts w:asciiTheme="majorEastAsia" w:eastAsiaTheme="majorEastAsia" w:hAnsiTheme="majorEastAsia" w:cs="Times New Roman"/>
                <w:sz w:val="18"/>
                <w:szCs w:val="18"/>
              </w:rPr>
            </w:pPr>
            <w:r w:rsidRPr="00EB3C71">
              <w:rPr>
                <w:rFonts w:asciiTheme="majorEastAsia" w:eastAsiaTheme="majorEastAsia" w:hAnsiTheme="majorEastAsia" w:cs="Times New Roman" w:hint="eastAsia"/>
                <w:sz w:val="18"/>
                <w:szCs w:val="18"/>
              </w:rPr>
              <w:t>对应学生学号/教师工号</w:t>
            </w:r>
          </w:p>
        </w:tc>
      </w:tr>
      <w:tr w:rsidR="00EB3C71" w:rsidTr="00EB3C71">
        <w:trPr>
          <w:jc w:val="center"/>
        </w:trPr>
        <w:tc>
          <w:tcPr>
            <w:tcW w:w="1106" w:type="dxa"/>
            <w:vAlign w:val="center"/>
          </w:tcPr>
          <w:p w:rsidR="00EB3C71" w:rsidRPr="00EB3C71" w:rsidRDefault="00EB3C71" w:rsidP="00EB3C71">
            <w:pPr>
              <w:rPr>
                <w:rFonts w:asciiTheme="majorEastAsia" w:eastAsiaTheme="majorEastAsia" w:hAnsiTheme="majorEastAsia" w:cs="Times New Roman"/>
                <w:sz w:val="18"/>
                <w:szCs w:val="18"/>
              </w:rPr>
            </w:pPr>
            <w:r w:rsidRPr="00EB3C71">
              <w:rPr>
                <w:rFonts w:asciiTheme="majorEastAsia" w:eastAsiaTheme="majorEastAsia" w:hAnsiTheme="majorEastAsia" w:cs="Times New Roman"/>
                <w:sz w:val="18"/>
                <w:szCs w:val="18"/>
              </w:rPr>
              <w:t>密码</w:t>
            </w:r>
          </w:p>
        </w:tc>
        <w:tc>
          <w:tcPr>
            <w:tcW w:w="1174" w:type="dxa"/>
            <w:vAlign w:val="center"/>
          </w:tcPr>
          <w:p w:rsidR="00EB3C71" w:rsidRPr="00EB3C71" w:rsidRDefault="00EB3C71" w:rsidP="00EB3C71">
            <w:pPr>
              <w:rPr>
                <w:rFonts w:asciiTheme="majorEastAsia" w:eastAsiaTheme="majorEastAsia" w:hAnsiTheme="majorEastAsia" w:cs="Times New Roman"/>
                <w:sz w:val="18"/>
                <w:szCs w:val="18"/>
              </w:rPr>
            </w:pPr>
            <w:r w:rsidRPr="00EB3C71">
              <w:rPr>
                <w:rFonts w:asciiTheme="majorEastAsia" w:eastAsiaTheme="majorEastAsia" w:hAnsiTheme="majorEastAsia" w:cs="Times New Roman" w:hint="eastAsia"/>
                <w:sz w:val="18"/>
                <w:szCs w:val="18"/>
              </w:rPr>
              <w:t>password</w:t>
            </w:r>
          </w:p>
        </w:tc>
        <w:tc>
          <w:tcPr>
            <w:tcW w:w="1361" w:type="dxa"/>
          </w:tcPr>
          <w:p w:rsidR="00EB3C71" w:rsidRDefault="00EB3C71" w:rsidP="00EB3C71">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varchar</w:t>
            </w:r>
            <w:r>
              <w:rPr>
                <w:rFonts w:asciiTheme="majorEastAsia" w:eastAsiaTheme="majorEastAsia" w:hAnsiTheme="majorEastAsia" w:cs="Times New Roman" w:hint="eastAsia"/>
                <w:sz w:val="18"/>
                <w:szCs w:val="18"/>
              </w:rPr>
              <w:t>（20</w:t>
            </w:r>
            <w:r>
              <w:rPr>
                <w:rFonts w:asciiTheme="majorEastAsia" w:eastAsiaTheme="majorEastAsia" w:hAnsiTheme="majorEastAsia" w:cs="Times New Roman"/>
                <w:sz w:val="18"/>
                <w:szCs w:val="18"/>
              </w:rPr>
              <w:t>0</w:t>
            </w:r>
            <w:r>
              <w:rPr>
                <w:rFonts w:asciiTheme="majorEastAsia" w:eastAsiaTheme="majorEastAsia" w:hAnsiTheme="majorEastAsia" w:cs="Times New Roman" w:hint="eastAsia"/>
                <w:sz w:val="18"/>
                <w:szCs w:val="18"/>
              </w:rPr>
              <w:t>）</w:t>
            </w:r>
          </w:p>
        </w:tc>
        <w:tc>
          <w:tcPr>
            <w:tcW w:w="1275" w:type="dxa"/>
          </w:tcPr>
          <w:p w:rsidR="00EB3C71" w:rsidRDefault="00EB3C71" w:rsidP="00EB3C71">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Y</w:t>
            </w:r>
          </w:p>
        </w:tc>
        <w:tc>
          <w:tcPr>
            <w:tcW w:w="3130" w:type="dxa"/>
            <w:vAlign w:val="center"/>
          </w:tcPr>
          <w:p w:rsidR="00EB3C71" w:rsidRPr="00EB3C71" w:rsidRDefault="00EB3C71" w:rsidP="00EB3C71">
            <w:pPr>
              <w:rPr>
                <w:rFonts w:asciiTheme="majorEastAsia" w:eastAsiaTheme="majorEastAsia" w:hAnsiTheme="majorEastAsia" w:cs="Times New Roman"/>
                <w:sz w:val="18"/>
                <w:szCs w:val="18"/>
              </w:rPr>
            </w:pPr>
          </w:p>
        </w:tc>
      </w:tr>
      <w:tr w:rsidR="00EB3C71" w:rsidTr="00EB3C71">
        <w:trPr>
          <w:jc w:val="center"/>
        </w:trPr>
        <w:tc>
          <w:tcPr>
            <w:tcW w:w="1106" w:type="dxa"/>
            <w:vAlign w:val="center"/>
          </w:tcPr>
          <w:p w:rsidR="00EB3C71" w:rsidRPr="00EB3C71" w:rsidRDefault="00EB3C71" w:rsidP="00EB3C71">
            <w:pPr>
              <w:rPr>
                <w:rFonts w:asciiTheme="majorEastAsia" w:eastAsiaTheme="majorEastAsia" w:hAnsiTheme="majorEastAsia" w:cs="Times New Roman"/>
                <w:sz w:val="18"/>
                <w:szCs w:val="18"/>
              </w:rPr>
            </w:pPr>
            <w:r w:rsidRPr="00EB3C71">
              <w:rPr>
                <w:rFonts w:asciiTheme="majorEastAsia" w:eastAsiaTheme="majorEastAsia" w:hAnsiTheme="majorEastAsia" w:cs="Times New Roman"/>
                <w:sz w:val="18"/>
                <w:szCs w:val="18"/>
              </w:rPr>
              <w:t>密码混淆盐</w:t>
            </w:r>
          </w:p>
        </w:tc>
        <w:tc>
          <w:tcPr>
            <w:tcW w:w="1174" w:type="dxa"/>
            <w:vAlign w:val="center"/>
          </w:tcPr>
          <w:p w:rsidR="00EB3C71" w:rsidRPr="00EB3C71" w:rsidRDefault="00EB3C71" w:rsidP="00EB3C71">
            <w:pPr>
              <w:rPr>
                <w:rFonts w:asciiTheme="majorEastAsia" w:eastAsiaTheme="majorEastAsia" w:hAnsiTheme="majorEastAsia" w:cs="Times New Roman"/>
                <w:sz w:val="18"/>
                <w:szCs w:val="18"/>
              </w:rPr>
            </w:pPr>
            <w:r w:rsidRPr="00EB3C71">
              <w:rPr>
                <w:rFonts w:asciiTheme="majorEastAsia" w:eastAsiaTheme="majorEastAsia" w:hAnsiTheme="majorEastAsia" w:cs="Times New Roman" w:hint="eastAsia"/>
                <w:sz w:val="18"/>
                <w:szCs w:val="18"/>
              </w:rPr>
              <w:t>salt</w:t>
            </w:r>
          </w:p>
        </w:tc>
        <w:tc>
          <w:tcPr>
            <w:tcW w:w="1361" w:type="dxa"/>
          </w:tcPr>
          <w:p w:rsidR="00EB3C71" w:rsidRDefault="00EB3C71" w:rsidP="00EB3C71">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int</w:t>
            </w:r>
            <w:r>
              <w:rPr>
                <w:rFonts w:asciiTheme="majorEastAsia" w:eastAsiaTheme="majorEastAsia" w:hAnsiTheme="majorEastAsia" w:cs="Times New Roman" w:hint="eastAsia"/>
                <w:sz w:val="18"/>
                <w:szCs w:val="18"/>
              </w:rPr>
              <w:t>（</w:t>
            </w:r>
            <w:r>
              <w:rPr>
                <w:rFonts w:asciiTheme="majorEastAsia" w:eastAsiaTheme="majorEastAsia" w:hAnsiTheme="majorEastAsia" w:cs="Times New Roman"/>
                <w:sz w:val="18"/>
                <w:szCs w:val="18"/>
              </w:rPr>
              <w:t>6</w:t>
            </w:r>
            <w:r>
              <w:rPr>
                <w:rFonts w:asciiTheme="majorEastAsia" w:eastAsiaTheme="majorEastAsia" w:hAnsiTheme="majorEastAsia" w:cs="Times New Roman" w:hint="eastAsia"/>
                <w:sz w:val="18"/>
                <w:szCs w:val="18"/>
              </w:rPr>
              <w:t>）</w:t>
            </w:r>
          </w:p>
        </w:tc>
        <w:tc>
          <w:tcPr>
            <w:tcW w:w="1275" w:type="dxa"/>
          </w:tcPr>
          <w:p w:rsidR="00EB3C71" w:rsidRDefault="00EB3C71" w:rsidP="00EB3C71">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3130" w:type="dxa"/>
            <w:vAlign w:val="center"/>
          </w:tcPr>
          <w:p w:rsidR="00EB3C71" w:rsidRPr="00EB3C71" w:rsidRDefault="00EB3C71" w:rsidP="00EB3C71">
            <w:pPr>
              <w:rPr>
                <w:rFonts w:asciiTheme="majorEastAsia" w:eastAsiaTheme="majorEastAsia" w:hAnsiTheme="majorEastAsia" w:cs="Times New Roman"/>
                <w:sz w:val="18"/>
                <w:szCs w:val="18"/>
              </w:rPr>
            </w:pPr>
          </w:p>
        </w:tc>
      </w:tr>
      <w:tr w:rsidR="00EB3C71" w:rsidTr="00EB3C71">
        <w:trPr>
          <w:jc w:val="center"/>
        </w:trPr>
        <w:tc>
          <w:tcPr>
            <w:tcW w:w="1106" w:type="dxa"/>
            <w:vAlign w:val="center"/>
          </w:tcPr>
          <w:p w:rsidR="00EB3C71" w:rsidRPr="00EB3C71" w:rsidRDefault="00EB3C71" w:rsidP="00EB3C71">
            <w:pPr>
              <w:rPr>
                <w:rFonts w:asciiTheme="majorEastAsia" w:eastAsiaTheme="majorEastAsia" w:hAnsiTheme="majorEastAsia" w:cs="Times New Roman"/>
                <w:sz w:val="18"/>
                <w:szCs w:val="18"/>
              </w:rPr>
            </w:pPr>
            <w:r w:rsidRPr="00EB3C71">
              <w:rPr>
                <w:rFonts w:asciiTheme="majorEastAsia" w:eastAsiaTheme="majorEastAsia" w:hAnsiTheme="majorEastAsia" w:cs="Times New Roman"/>
                <w:sz w:val="18"/>
                <w:szCs w:val="18"/>
              </w:rPr>
              <w:t>用户状态</w:t>
            </w:r>
          </w:p>
        </w:tc>
        <w:tc>
          <w:tcPr>
            <w:tcW w:w="1174" w:type="dxa"/>
            <w:vAlign w:val="center"/>
          </w:tcPr>
          <w:p w:rsidR="00EB3C71" w:rsidRPr="00EB3C71" w:rsidRDefault="00EB3C71" w:rsidP="00EB3C71">
            <w:pPr>
              <w:rPr>
                <w:rFonts w:asciiTheme="majorEastAsia" w:eastAsiaTheme="majorEastAsia" w:hAnsiTheme="majorEastAsia" w:cs="Times New Roman"/>
                <w:sz w:val="18"/>
                <w:szCs w:val="18"/>
              </w:rPr>
            </w:pPr>
            <w:r w:rsidRPr="00EB3C71">
              <w:rPr>
                <w:rFonts w:asciiTheme="majorEastAsia" w:eastAsiaTheme="majorEastAsia" w:hAnsiTheme="majorEastAsia" w:cs="Times New Roman" w:hint="eastAsia"/>
                <w:sz w:val="18"/>
                <w:szCs w:val="18"/>
              </w:rPr>
              <w:t>status</w:t>
            </w:r>
          </w:p>
        </w:tc>
        <w:tc>
          <w:tcPr>
            <w:tcW w:w="1361" w:type="dxa"/>
          </w:tcPr>
          <w:p w:rsidR="00EB3C71" w:rsidRDefault="00EB3C71" w:rsidP="00EB3C71">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tinyint</w:t>
            </w:r>
            <w:r>
              <w:rPr>
                <w:rFonts w:asciiTheme="majorEastAsia" w:eastAsiaTheme="majorEastAsia" w:hAnsiTheme="majorEastAsia" w:cs="Times New Roman" w:hint="eastAsia"/>
                <w:sz w:val="18"/>
                <w:szCs w:val="18"/>
              </w:rPr>
              <w:t>（1）</w:t>
            </w:r>
          </w:p>
        </w:tc>
        <w:tc>
          <w:tcPr>
            <w:tcW w:w="1275" w:type="dxa"/>
          </w:tcPr>
          <w:p w:rsidR="00EB3C71" w:rsidRDefault="00EB3C71" w:rsidP="00EB3C71">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3130" w:type="dxa"/>
            <w:vAlign w:val="center"/>
          </w:tcPr>
          <w:p w:rsidR="00EB3C71" w:rsidRPr="00EB3C71" w:rsidRDefault="00EB3C71" w:rsidP="00EB3C71">
            <w:pPr>
              <w:rPr>
                <w:rFonts w:asciiTheme="majorEastAsia" w:eastAsiaTheme="majorEastAsia" w:hAnsiTheme="majorEastAsia" w:cs="Times New Roman"/>
                <w:sz w:val="18"/>
                <w:szCs w:val="18"/>
              </w:rPr>
            </w:pPr>
            <w:r w:rsidRPr="00EB3C71">
              <w:rPr>
                <w:rFonts w:asciiTheme="majorEastAsia" w:eastAsiaTheme="majorEastAsia" w:hAnsiTheme="majorEastAsia" w:cs="Times New Roman" w:hint="eastAsia"/>
                <w:sz w:val="18"/>
                <w:szCs w:val="18"/>
              </w:rPr>
              <w:t>用户状态：1有效 0无效</w:t>
            </w:r>
          </w:p>
        </w:tc>
      </w:tr>
      <w:tr w:rsidR="00EB3C71" w:rsidTr="00EB3C71">
        <w:trPr>
          <w:jc w:val="center"/>
        </w:trPr>
        <w:tc>
          <w:tcPr>
            <w:tcW w:w="1106" w:type="dxa"/>
            <w:vAlign w:val="center"/>
          </w:tcPr>
          <w:p w:rsidR="00EB3C71" w:rsidRPr="00EB3C71" w:rsidRDefault="00EB3C71" w:rsidP="00EB3C71">
            <w:pPr>
              <w:rPr>
                <w:rFonts w:asciiTheme="majorEastAsia" w:eastAsiaTheme="majorEastAsia" w:hAnsiTheme="majorEastAsia" w:cs="Times New Roman"/>
                <w:sz w:val="18"/>
                <w:szCs w:val="18"/>
              </w:rPr>
            </w:pPr>
            <w:r w:rsidRPr="00EB3C71">
              <w:rPr>
                <w:rFonts w:asciiTheme="majorEastAsia" w:eastAsiaTheme="majorEastAsia" w:hAnsiTheme="majorEastAsia" w:cs="Times New Roman" w:hint="eastAsia"/>
                <w:sz w:val="18"/>
                <w:szCs w:val="18"/>
              </w:rPr>
              <w:lastRenderedPageBreak/>
              <w:t>用户类型</w:t>
            </w:r>
          </w:p>
        </w:tc>
        <w:tc>
          <w:tcPr>
            <w:tcW w:w="1174" w:type="dxa"/>
            <w:vAlign w:val="center"/>
          </w:tcPr>
          <w:p w:rsidR="00EB3C71" w:rsidRPr="00EB3C71" w:rsidRDefault="00EB3C71" w:rsidP="00EB3C71">
            <w:pPr>
              <w:rPr>
                <w:rFonts w:asciiTheme="majorEastAsia" w:eastAsiaTheme="majorEastAsia" w:hAnsiTheme="majorEastAsia" w:cs="Times New Roman"/>
                <w:sz w:val="18"/>
                <w:szCs w:val="18"/>
              </w:rPr>
            </w:pPr>
            <w:r w:rsidRPr="00EB3C71">
              <w:rPr>
                <w:rFonts w:asciiTheme="majorEastAsia" w:eastAsiaTheme="majorEastAsia" w:hAnsiTheme="majorEastAsia" w:cs="Times New Roman" w:hint="eastAsia"/>
                <w:sz w:val="18"/>
                <w:szCs w:val="18"/>
              </w:rPr>
              <w:t>type</w:t>
            </w:r>
          </w:p>
        </w:tc>
        <w:tc>
          <w:tcPr>
            <w:tcW w:w="1361" w:type="dxa"/>
          </w:tcPr>
          <w:p w:rsidR="00EB3C71" w:rsidRDefault="00EB3C71" w:rsidP="00EB3C71">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tinyint</w:t>
            </w:r>
            <w:r>
              <w:rPr>
                <w:rFonts w:asciiTheme="majorEastAsia" w:eastAsiaTheme="majorEastAsia" w:hAnsiTheme="majorEastAsia" w:cs="Times New Roman" w:hint="eastAsia"/>
                <w:sz w:val="18"/>
                <w:szCs w:val="18"/>
              </w:rPr>
              <w:t>（</w:t>
            </w:r>
            <w:r>
              <w:rPr>
                <w:rFonts w:asciiTheme="majorEastAsia" w:eastAsiaTheme="majorEastAsia" w:hAnsiTheme="majorEastAsia" w:cs="Times New Roman"/>
                <w:sz w:val="18"/>
                <w:szCs w:val="18"/>
              </w:rPr>
              <w:t>1</w:t>
            </w:r>
            <w:r>
              <w:rPr>
                <w:rFonts w:asciiTheme="majorEastAsia" w:eastAsiaTheme="majorEastAsia" w:hAnsiTheme="majorEastAsia" w:cs="Times New Roman" w:hint="eastAsia"/>
                <w:sz w:val="18"/>
                <w:szCs w:val="18"/>
              </w:rPr>
              <w:t>）</w:t>
            </w:r>
          </w:p>
        </w:tc>
        <w:tc>
          <w:tcPr>
            <w:tcW w:w="1275" w:type="dxa"/>
          </w:tcPr>
          <w:p w:rsidR="00EB3C71" w:rsidRDefault="00EB3C71" w:rsidP="00EB3C71">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3130" w:type="dxa"/>
            <w:vAlign w:val="center"/>
          </w:tcPr>
          <w:p w:rsidR="00EB3C71" w:rsidRPr="00EB3C71" w:rsidRDefault="00EB3C71" w:rsidP="00EB3C71">
            <w:pPr>
              <w:rPr>
                <w:rFonts w:asciiTheme="majorEastAsia" w:eastAsiaTheme="majorEastAsia" w:hAnsiTheme="majorEastAsia" w:cs="Times New Roman"/>
                <w:sz w:val="18"/>
                <w:szCs w:val="18"/>
              </w:rPr>
            </w:pPr>
            <w:r w:rsidRPr="00EB3C71">
              <w:rPr>
                <w:rFonts w:asciiTheme="majorEastAsia" w:eastAsiaTheme="majorEastAsia" w:hAnsiTheme="majorEastAsia" w:cs="Times New Roman" w:hint="eastAsia"/>
                <w:sz w:val="18"/>
                <w:szCs w:val="18"/>
              </w:rPr>
              <w:t>用户类型 0管理员 1教职工 2学生</w:t>
            </w:r>
          </w:p>
        </w:tc>
      </w:tr>
    </w:tbl>
    <w:p w:rsidR="00F639ED" w:rsidRDefault="00F639ED">
      <w:pPr>
        <w:numPr>
          <w:ilvl w:val="12"/>
          <w:numId w:val="0"/>
        </w:numPr>
        <w:tabs>
          <w:tab w:val="left" w:pos="45"/>
        </w:tabs>
        <w:autoSpaceDE w:val="0"/>
        <w:autoSpaceDN w:val="0"/>
        <w:adjustRightInd w:val="0"/>
        <w:spacing w:after="0" w:line="360" w:lineRule="auto"/>
        <w:rPr>
          <w:rFonts w:ascii="Times New Roman" w:hAnsi="Times New Roman" w:cs="Times New Roman"/>
          <w:sz w:val="24"/>
          <w:szCs w:val="24"/>
        </w:rPr>
      </w:pPr>
    </w:p>
    <w:p w:rsidR="00F639ED" w:rsidRDefault="00A5224D" w:rsidP="00950CAF">
      <w:pPr>
        <w:pStyle w:val="32"/>
        <w:rPr>
          <w:rFonts w:ascii="Times New Roman" w:eastAsia="黑体" w:hAnsi="Times New Roman" w:cs="Times New Roman"/>
          <w:color w:val="auto"/>
          <w:sz w:val="28"/>
          <w:szCs w:val="28"/>
        </w:rPr>
      </w:pPr>
      <w:bookmarkStart w:id="108" w:name="_Toc12462181"/>
      <w:bookmarkEnd w:id="100"/>
      <w:r>
        <w:rPr>
          <w:rFonts w:ascii="Times New Roman" w:eastAsia="黑体" w:hAnsi="Times New Roman" w:cs="Times New Roman"/>
          <w:color w:val="auto"/>
          <w:sz w:val="28"/>
          <w:szCs w:val="28"/>
        </w:rPr>
        <w:t>5.3.</w:t>
      </w:r>
      <w:r>
        <w:rPr>
          <w:rFonts w:ascii="Times New Roman" w:eastAsia="黑体" w:hAnsi="Times New Roman" w:cs="Times New Roman" w:hint="eastAsia"/>
          <w:color w:val="auto"/>
          <w:sz w:val="28"/>
          <w:szCs w:val="28"/>
        </w:rPr>
        <w:t xml:space="preserve">2 </w:t>
      </w:r>
      <w:r>
        <w:rPr>
          <w:rFonts w:ascii="Times New Roman" w:eastAsia="黑体" w:hAnsi="Times New Roman" w:cs="Times New Roman"/>
          <w:color w:val="auto"/>
          <w:sz w:val="28"/>
          <w:szCs w:val="28"/>
        </w:rPr>
        <w:t>表</w:t>
      </w:r>
      <w:r>
        <w:rPr>
          <w:rFonts w:ascii="Times New Roman" w:eastAsia="黑体" w:hAnsi="Times New Roman" w:cs="Times New Roman" w:hint="eastAsia"/>
          <w:color w:val="auto"/>
          <w:sz w:val="28"/>
          <w:szCs w:val="28"/>
        </w:rPr>
        <w:t>2</w:t>
      </w:r>
      <w:r>
        <w:rPr>
          <w:rFonts w:ascii="Times New Roman" w:eastAsia="黑体" w:hAnsi="Times New Roman" w:cs="Times New Roman"/>
          <w:color w:val="auto"/>
          <w:sz w:val="28"/>
          <w:szCs w:val="28"/>
        </w:rPr>
        <w:t>：</w:t>
      </w:r>
      <w:r w:rsidR="00EB3C71" w:rsidRPr="00950CAF">
        <w:rPr>
          <w:rFonts w:ascii="Times New Roman" w:eastAsia="黑体" w:hAnsi="Times New Roman" w:cs="Times New Roman" w:hint="eastAsia"/>
          <w:color w:val="auto"/>
          <w:sz w:val="28"/>
          <w:szCs w:val="28"/>
        </w:rPr>
        <w:t>student</w:t>
      </w:r>
      <w:r>
        <w:rPr>
          <w:rFonts w:ascii="Times New Roman" w:eastAsia="黑体" w:hAnsi="Times New Roman" w:cs="Times New Roman"/>
          <w:color w:val="auto"/>
          <w:sz w:val="28"/>
          <w:szCs w:val="28"/>
        </w:rPr>
        <w:t>表</w:t>
      </w:r>
      <w:bookmarkEnd w:id="108"/>
    </w:p>
    <w:p w:rsidR="00F639ED" w:rsidRDefault="00EB3C71">
      <w:pPr>
        <w:numPr>
          <w:ilvl w:val="12"/>
          <w:numId w:val="0"/>
        </w:numPr>
        <w:autoSpaceDE w:val="0"/>
        <w:autoSpaceDN w:val="0"/>
        <w:adjustRightInd w:val="0"/>
        <w:spacing w:after="0" w:line="360" w:lineRule="auto"/>
        <w:ind w:firstLine="420"/>
        <w:rPr>
          <w:rFonts w:ascii="Times New Roman" w:hAnsi="Times New Roman" w:cs="Times New Roman"/>
          <w:sz w:val="24"/>
          <w:szCs w:val="24"/>
        </w:rPr>
      </w:pPr>
      <w:r w:rsidRPr="00950CAF">
        <w:rPr>
          <w:rFonts w:ascii="Times New Roman" w:hAnsi="Times New Roman" w:cs="Times New Roman" w:hint="eastAsia"/>
          <w:sz w:val="24"/>
          <w:szCs w:val="24"/>
        </w:rPr>
        <w:t>学生信息表</w:t>
      </w:r>
      <w:r w:rsidR="00A5224D">
        <w:rPr>
          <w:rFonts w:ascii="Times New Roman" w:hAnsi="Times New Roman" w:cs="Times New Roman" w:hint="eastAsia"/>
          <w:sz w:val="24"/>
          <w:szCs w:val="24"/>
        </w:rPr>
        <w:t>的表结构如表所示，这个表描述了</w:t>
      </w:r>
      <w:r w:rsidRPr="00950CAF">
        <w:rPr>
          <w:rFonts w:ascii="Times New Roman" w:hAnsi="Times New Roman" w:cs="Times New Roman" w:hint="eastAsia"/>
          <w:sz w:val="24"/>
          <w:szCs w:val="24"/>
        </w:rPr>
        <w:t>学生信息</w:t>
      </w:r>
    </w:p>
    <w:p w:rsidR="00F639ED" w:rsidRDefault="00A5224D">
      <w:pPr>
        <w:numPr>
          <w:ilvl w:val="12"/>
          <w:numId w:val="0"/>
        </w:numPr>
        <w:tabs>
          <w:tab w:val="left" w:pos="45"/>
        </w:tabs>
        <w:autoSpaceDE w:val="0"/>
        <w:autoSpaceDN w:val="0"/>
        <w:adjustRightInd w:val="0"/>
        <w:spacing w:after="0" w:line="360" w:lineRule="auto"/>
        <w:rPr>
          <w:rFonts w:ascii="宋体" w:eastAsia="宋体" w:hAnsi="宋体" w:cs="Times New Roman"/>
          <w:sz w:val="18"/>
          <w:szCs w:val="18"/>
        </w:rPr>
      </w:pPr>
      <w:r>
        <w:rPr>
          <w:rFonts w:ascii="Times New Roman" w:hAnsi="Times New Roman" w:cs="Times New Roman" w:hint="eastAsia"/>
          <w:sz w:val="24"/>
          <w:szCs w:val="24"/>
        </w:rPr>
        <w:t xml:space="preserve">        </w:t>
      </w:r>
      <w:r>
        <w:rPr>
          <w:rFonts w:ascii="宋体" w:eastAsia="宋体" w:hAnsi="宋体" w:cs="Times New Roman" w:hint="eastAsia"/>
          <w:sz w:val="18"/>
          <w:szCs w:val="18"/>
        </w:rPr>
        <w:t xml:space="preserve"> </w:t>
      </w:r>
      <w:r>
        <w:rPr>
          <w:rFonts w:ascii="宋体" w:eastAsia="宋体" w:hAnsi="宋体" w:hint="eastAsia"/>
          <w:sz w:val="18"/>
          <w:szCs w:val="18"/>
        </w:rPr>
        <w:t xml:space="preserve">   </w:t>
      </w:r>
      <w:r w:rsidR="00EB3C71" w:rsidRPr="00950CAF">
        <w:rPr>
          <w:rFonts w:ascii="宋体" w:eastAsia="宋体" w:hAnsi="宋体" w:hint="eastAsia"/>
          <w:sz w:val="18"/>
          <w:szCs w:val="18"/>
        </w:rPr>
        <w:t>student</w:t>
      </w:r>
      <w:r>
        <w:rPr>
          <w:rFonts w:ascii="宋体" w:eastAsia="宋体" w:hAnsi="宋体" w:hint="eastAsia"/>
          <w:sz w:val="18"/>
          <w:szCs w:val="18"/>
        </w:rPr>
        <w:t>表</w:t>
      </w:r>
    </w:p>
    <w:tbl>
      <w:tblPr>
        <w:tblStyle w:val="af9"/>
        <w:tblW w:w="8046" w:type="dxa"/>
        <w:jc w:val="center"/>
        <w:tblBorders>
          <w:top w:val="single" w:sz="4" w:space="0" w:color="000066"/>
          <w:left w:val="single" w:sz="4" w:space="0" w:color="000066"/>
          <w:bottom w:val="single" w:sz="4" w:space="0" w:color="000066"/>
          <w:right w:val="single" w:sz="4" w:space="0" w:color="000066"/>
          <w:insideH w:val="single" w:sz="4" w:space="0" w:color="000066"/>
          <w:insideV w:val="single" w:sz="4" w:space="0" w:color="000066"/>
        </w:tblBorders>
        <w:tblLayout w:type="fixed"/>
        <w:tblLook w:val="04A0" w:firstRow="1" w:lastRow="0" w:firstColumn="1" w:lastColumn="0" w:noHBand="0" w:noVBand="1"/>
      </w:tblPr>
      <w:tblGrid>
        <w:gridCol w:w="1106"/>
        <w:gridCol w:w="1350"/>
        <w:gridCol w:w="1320"/>
        <w:gridCol w:w="1140"/>
        <w:gridCol w:w="3130"/>
      </w:tblGrid>
      <w:tr w:rsidR="00F639ED">
        <w:trPr>
          <w:trHeight w:val="531"/>
          <w:jc w:val="center"/>
        </w:trPr>
        <w:tc>
          <w:tcPr>
            <w:tcW w:w="1106" w:type="dxa"/>
            <w:shd w:val="clear" w:color="auto" w:fill="000066"/>
          </w:tcPr>
          <w:p w:rsidR="00F639ED" w:rsidRDefault="00A5224D">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字段名</w:t>
            </w:r>
          </w:p>
        </w:tc>
        <w:tc>
          <w:tcPr>
            <w:tcW w:w="1350" w:type="dxa"/>
            <w:shd w:val="clear" w:color="auto" w:fill="000066"/>
          </w:tcPr>
          <w:p w:rsidR="00F639ED" w:rsidRDefault="00A5224D">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字段代码</w:t>
            </w:r>
          </w:p>
        </w:tc>
        <w:tc>
          <w:tcPr>
            <w:tcW w:w="1320" w:type="dxa"/>
            <w:shd w:val="clear" w:color="auto" w:fill="000066"/>
          </w:tcPr>
          <w:p w:rsidR="00F639ED" w:rsidRDefault="00A5224D">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字段类型</w:t>
            </w:r>
          </w:p>
        </w:tc>
        <w:tc>
          <w:tcPr>
            <w:tcW w:w="1140" w:type="dxa"/>
            <w:shd w:val="clear" w:color="auto" w:fill="000066"/>
          </w:tcPr>
          <w:p w:rsidR="00F639ED" w:rsidRDefault="00A5224D">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可否为空</w:t>
            </w:r>
          </w:p>
        </w:tc>
        <w:tc>
          <w:tcPr>
            <w:tcW w:w="3130" w:type="dxa"/>
            <w:shd w:val="clear" w:color="auto" w:fill="000066"/>
          </w:tcPr>
          <w:p w:rsidR="00F639ED" w:rsidRDefault="00A5224D">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备注</w:t>
            </w:r>
          </w:p>
        </w:tc>
      </w:tr>
      <w:tr w:rsidR="00F639ED">
        <w:trPr>
          <w:trHeight w:val="90"/>
          <w:jc w:val="center"/>
        </w:trPr>
        <w:tc>
          <w:tcPr>
            <w:tcW w:w="1106" w:type="dxa"/>
            <w:vAlign w:val="center"/>
          </w:tcPr>
          <w:p w:rsidR="00F639ED" w:rsidRDefault="00A5224D">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自增主键</w:t>
            </w:r>
          </w:p>
        </w:tc>
        <w:tc>
          <w:tcPr>
            <w:tcW w:w="1350" w:type="dxa"/>
            <w:vAlign w:val="center"/>
          </w:tcPr>
          <w:p w:rsidR="00F639ED" w:rsidRDefault="00A5224D">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id</w:t>
            </w:r>
          </w:p>
        </w:tc>
        <w:tc>
          <w:tcPr>
            <w:tcW w:w="1320" w:type="dxa"/>
          </w:tcPr>
          <w:p w:rsidR="00F639ED" w:rsidRDefault="00A5224D">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Bigint（20）</w:t>
            </w:r>
          </w:p>
        </w:tc>
        <w:tc>
          <w:tcPr>
            <w:tcW w:w="1140" w:type="dxa"/>
          </w:tcPr>
          <w:p w:rsidR="00F639ED" w:rsidRDefault="00A5224D">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Y</w:t>
            </w:r>
          </w:p>
        </w:tc>
        <w:tc>
          <w:tcPr>
            <w:tcW w:w="3130" w:type="dxa"/>
          </w:tcPr>
          <w:p w:rsidR="00F639ED" w:rsidRDefault="00A5224D">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主键</w:t>
            </w:r>
          </w:p>
        </w:tc>
      </w:tr>
      <w:tr w:rsidR="00EB3C71">
        <w:trPr>
          <w:jc w:val="center"/>
        </w:trPr>
        <w:tc>
          <w:tcPr>
            <w:tcW w:w="1106" w:type="dxa"/>
            <w:vAlign w:val="center"/>
          </w:tcPr>
          <w:p w:rsidR="00EB3C71" w:rsidRPr="00EB3C71" w:rsidRDefault="00EB3C71" w:rsidP="00EB3C71">
            <w:pPr>
              <w:spacing w:after="0" w:line="240" w:lineRule="auto"/>
              <w:rPr>
                <w:rFonts w:asciiTheme="majorEastAsia" w:eastAsiaTheme="majorEastAsia" w:hAnsiTheme="majorEastAsia" w:cs="Times New Roman"/>
                <w:sz w:val="18"/>
                <w:szCs w:val="18"/>
              </w:rPr>
            </w:pPr>
            <w:r w:rsidRPr="00EB3C71">
              <w:rPr>
                <w:rFonts w:asciiTheme="majorEastAsia" w:eastAsiaTheme="majorEastAsia" w:hAnsiTheme="majorEastAsia" w:cs="Times New Roman"/>
                <w:sz w:val="18"/>
                <w:szCs w:val="18"/>
              </w:rPr>
              <w:t>姓名</w:t>
            </w:r>
          </w:p>
        </w:tc>
        <w:tc>
          <w:tcPr>
            <w:tcW w:w="1350" w:type="dxa"/>
            <w:vAlign w:val="center"/>
          </w:tcPr>
          <w:p w:rsidR="00EB3C71" w:rsidRPr="00EB3C71" w:rsidRDefault="00EB3C71" w:rsidP="00EB3C71">
            <w:pPr>
              <w:rPr>
                <w:rFonts w:asciiTheme="majorEastAsia" w:eastAsiaTheme="majorEastAsia" w:hAnsiTheme="majorEastAsia" w:cs="Times New Roman"/>
                <w:sz w:val="18"/>
                <w:szCs w:val="18"/>
              </w:rPr>
            </w:pPr>
            <w:r w:rsidRPr="00EB3C71">
              <w:rPr>
                <w:rFonts w:asciiTheme="majorEastAsia" w:eastAsiaTheme="majorEastAsia" w:hAnsiTheme="majorEastAsia" w:cs="Times New Roman" w:hint="eastAsia"/>
                <w:sz w:val="18"/>
                <w:szCs w:val="18"/>
              </w:rPr>
              <w:t>name</w:t>
            </w:r>
          </w:p>
        </w:tc>
        <w:tc>
          <w:tcPr>
            <w:tcW w:w="1320" w:type="dxa"/>
          </w:tcPr>
          <w:p w:rsidR="00EB3C71" w:rsidRDefault="00EB3C71" w:rsidP="00EB3C71">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varchar（</w:t>
            </w:r>
            <w:r>
              <w:rPr>
                <w:rFonts w:asciiTheme="majorEastAsia" w:eastAsiaTheme="majorEastAsia" w:hAnsiTheme="majorEastAsia" w:cs="Times New Roman"/>
                <w:sz w:val="18"/>
                <w:szCs w:val="18"/>
              </w:rPr>
              <w:t>20</w:t>
            </w:r>
            <w:r>
              <w:rPr>
                <w:rFonts w:asciiTheme="majorEastAsia" w:eastAsiaTheme="majorEastAsia" w:hAnsiTheme="majorEastAsia" w:cs="Times New Roman" w:hint="eastAsia"/>
                <w:sz w:val="18"/>
                <w:szCs w:val="18"/>
              </w:rPr>
              <w:t>）</w:t>
            </w:r>
          </w:p>
        </w:tc>
        <w:tc>
          <w:tcPr>
            <w:tcW w:w="1140" w:type="dxa"/>
          </w:tcPr>
          <w:p w:rsidR="00EB3C71" w:rsidRDefault="00EB3C71" w:rsidP="00EB3C71">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3130" w:type="dxa"/>
            <w:vAlign w:val="center"/>
          </w:tcPr>
          <w:p w:rsidR="00EB3C71" w:rsidRPr="00EB3C71" w:rsidRDefault="00EB3C71" w:rsidP="00EB3C71">
            <w:pPr>
              <w:spacing w:after="0" w:line="240" w:lineRule="auto"/>
              <w:rPr>
                <w:rFonts w:asciiTheme="majorEastAsia" w:eastAsiaTheme="majorEastAsia" w:hAnsiTheme="majorEastAsia" w:cs="Times New Roman"/>
                <w:sz w:val="18"/>
                <w:szCs w:val="18"/>
              </w:rPr>
            </w:pPr>
          </w:p>
        </w:tc>
      </w:tr>
      <w:tr w:rsidR="00EB3C71">
        <w:trPr>
          <w:jc w:val="center"/>
        </w:trPr>
        <w:tc>
          <w:tcPr>
            <w:tcW w:w="1106" w:type="dxa"/>
            <w:vAlign w:val="center"/>
          </w:tcPr>
          <w:p w:rsidR="00EB3C71" w:rsidRPr="00EB3C71" w:rsidRDefault="00EB3C71" w:rsidP="00EB3C71">
            <w:pPr>
              <w:rPr>
                <w:rFonts w:asciiTheme="majorEastAsia" w:eastAsiaTheme="majorEastAsia" w:hAnsiTheme="majorEastAsia" w:cs="Times New Roman"/>
                <w:sz w:val="18"/>
                <w:szCs w:val="18"/>
              </w:rPr>
            </w:pPr>
            <w:r w:rsidRPr="00EB3C71">
              <w:rPr>
                <w:rFonts w:asciiTheme="majorEastAsia" w:eastAsiaTheme="majorEastAsia" w:hAnsiTheme="majorEastAsia" w:cs="Times New Roman"/>
                <w:sz w:val="18"/>
                <w:szCs w:val="18"/>
              </w:rPr>
              <w:t>学号</w:t>
            </w:r>
          </w:p>
        </w:tc>
        <w:tc>
          <w:tcPr>
            <w:tcW w:w="1350" w:type="dxa"/>
            <w:vAlign w:val="center"/>
          </w:tcPr>
          <w:p w:rsidR="00EB3C71" w:rsidRPr="00EB3C71" w:rsidRDefault="00EB3C71" w:rsidP="00EB3C71">
            <w:pPr>
              <w:rPr>
                <w:rFonts w:asciiTheme="majorEastAsia" w:eastAsiaTheme="majorEastAsia" w:hAnsiTheme="majorEastAsia" w:cs="Times New Roman"/>
                <w:sz w:val="18"/>
                <w:szCs w:val="18"/>
              </w:rPr>
            </w:pPr>
            <w:r w:rsidRPr="00EB3C71">
              <w:rPr>
                <w:rFonts w:asciiTheme="majorEastAsia" w:eastAsiaTheme="majorEastAsia" w:hAnsiTheme="majorEastAsia" w:cs="Times New Roman" w:hint="eastAsia"/>
                <w:sz w:val="18"/>
                <w:szCs w:val="18"/>
              </w:rPr>
              <w:t>number</w:t>
            </w:r>
          </w:p>
        </w:tc>
        <w:tc>
          <w:tcPr>
            <w:tcW w:w="1320" w:type="dxa"/>
          </w:tcPr>
          <w:p w:rsidR="00EB3C71" w:rsidRDefault="00EB3C71" w:rsidP="00EB3C71">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varchar（</w:t>
            </w:r>
            <w:r>
              <w:rPr>
                <w:rFonts w:asciiTheme="majorEastAsia" w:eastAsiaTheme="majorEastAsia" w:hAnsiTheme="majorEastAsia" w:cs="Times New Roman"/>
                <w:sz w:val="18"/>
                <w:szCs w:val="18"/>
              </w:rPr>
              <w:t>20</w:t>
            </w:r>
            <w:r>
              <w:rPr>
                <w:rFonts w:asciiTheme="majorEastAsia" w:eastAsiaTheme="majorEastAsia" w:hAnsiTheme="majorEastAsia" w:cs="Times New Roman" w:hint="eastAsia"/>
                <w:sz w:val="18"/>
                <w:szCs w:val="18"/>
              </w:rPr>
              <w:t>）</w:t>
            </w:r>
          </w:p>
        </w:tc>
        <w:tc>
          <w:tcPr>
            <w:tcW w:w="1140" w:type="dxa"/>
          </w:tcPr>
          <w:p w:rsidR="00EB3C71" w:rsidRDefault="00EB3C71" w:rsidP="00EB3C71">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3130" w:type="dxa"/>
            <w:vAlign w:val="center"/>
          </w:tcPr>
          <w:p w:rsidR="00EB3C71" w:rsidRPr="00EB3C71" w:rsidRDefault="00EB3C71" w:rsidP="00EB3C71">
            <w:pPr>
              <w:rPr>
                <w:rFonts w:asciiTheme="majorEastAsia" w:eastAsiaTheme="majorEastAsia" w:hAnsiTheme="majorEastAsia" w:cs="Times New Roman"/>
                <w:sz w:val="18"/>
                <w:szCs w:val="18"/>
              </w:rPr>
            </w:pPr>
          </w:p>
        </w:tc>
      </w:tr>
      <w:tr w:rsidR="00EB3C71">
        <w:trPr>
          <w:jc w:val="center"/>
        </w:trPr>
        <w:tc>
          <w:tcPr>
            <w:tcW w:w="1106" w:type="dxa"/>
            <w:vAlign w:val="center"/>
          </w:tcPr>
          <w:p w:rsidR="00EB3C71" w:rsidRPr="00EB3C71" w:rsidRDefault="00EB3C71" w:rsidP="00EB3C71">
            <w:pPr>
              <w:rPr>
                <w:rFonts w:asciiTheme="majorEastAsia" w:eastAsiaTheme="majorEastAsia" w:hAnsiTheme="majorEastAsia" w:cs="Times New Roman"/>
                <w:sz w:val="18"/>
                <w:szCs w:val="18"/>
              </w:rPr>
            </w:pPr>
            <w:r w:rsidRPr="00EB3C71">
              <w:rPr>
                <w:rFonts w:asciiTheme="majorEastAsia" w:eastAsiaTheme="majorEastAsia" w:hAnsiTheme="majorEastAsia" w:cs="Times New Roman"/>
                <w:sz w:val="18"/>
                <w:szCs w:val="18"/>
              </w:rPr>
              <w:t>性别</w:t>
            </w:r>
          </w:p>
        </w:tc>
        <w:tc>
          <w:tcPr>
            <w:tcW w:w="1350" w:type="dxa"/>
            <w:vAlign w:val="center"/>
          </w:tcPr>
          <w:p w:rsidR="00EB3C71" w:rsidRPr="00EB3C71" w:rsidRDefault="00EB3C71" w:rsidP="00EB3C71">
            <w:pPr>
              <w:rPr>
                <w:rFonts w:asciiTheme="majorEastAsia" w:eastAsiaTheme="majorEastAsia" w:hAnsiTheme="majorEastAsia" w:cs="Times New Roman"/>
                <w:sz w:val="18"/>
                <w:szCs w:val="18"/>
              </w:rPr>
            </w:pPr>
            <w:r w:rsidRPr="00EB3C71">
              <w:rPr>
                <w:rFonts w:asciiTheme="majorEastAsia" w:eastAsiaTheme="majorEastAsia" w:hAnsiTheme="majorEastAsia" w:cs="Times New Roman" w:hint="eastAsia"/>
                <w:sz w:val="18"/>
                <w:szCs w:val="18"/>
              </w:rPr>
              <w:t>sex</w:t>
            </w:r>
          </w:p>
        </w:tc>
        <w:tc>
          <w:tcPr>
            <w:tcW w:w="1320" w:type="dxa"/>
          </w:tcPr>
          <w:p w:rsidR="00EB3C71" w:rsidRDefault="00EB3C71" w:rsidP="00EB3C71">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T</w:t>
            </w:r>
            <w:r>
              <w:rPr>
                <w:rFonts w:asciiTheme="majorEastAsia" w:eastAsiaTheme="majorEastAsia" w:hAnsiTheme="majorEastAsia" w:cs="Times New Roman" w:hint="eastAsia"/>
                <w:sz w:val="18"/>
                <w:szCs w:val="18"/>
              </w:rPr>
              <w:t>inyint（1）</w:t>
            </w:r>
          </w:p>
        </w:tc>
        <w:tc>
          <w:tcPr>
            <w:tcW w:w="1140" w:type="dxa"/>
          </w:tcPr>
          <w:p w:rsidR="00EB3C71" w:rsidRDefault="00EB3C71" w:rsidP="00EB3C71">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3130" w:type="dxa"/>
            <w:vAlign w:val="center"/>
          </w:tcPr>
          <w:p w:rsidR="00EB3C71" w:rsidRPr="00EB3C71" w:rsidRDefault="00EB3C71" w:rsidP="00EB3C71">
            <w:pPr>
              <w:rPr>
                <w:rFonts w:asciiTheme="majorEastAsia" w:eastAsiaTheme="majorEastAsia" w:hAnsiTheme="majorEastAsia" w:cs="Times New Roman"/>
                <w:sz w:val="18"/>
                <w:szCs w:val="18"/>
              </w:rPr>
            </w:pPr>
            <w:r w:rsidRPr="00EB3C71">
              <w:rPr>
                <w:rFonts w:asciiTheme="majorEastAsia" w:eastAsiaTheme="majorEastAsia" w:hAnsiTheme="majorEastAsia" w:cs="Times New Roman"/>
                <w:sz w:val="18"/>
                <w:szCs w:val="18"/>
              </w:rPr>
              <w:t>1-女,2-男</w:t>
            </w:r>
          </w:p>
        </w:tc>
      </w:tr>
      <w:tr w:rsidR="00EB3C71">
        <w:trPr>
          <w:jc w:val="center"/>
        </w:trPr>
        <w:tc>
          <w:tcPr>
            <w:tcW w:w="1106" w:type="dxa"/>
            <w:vAlign w:val="center"/>
          </w:tcPr>
          <w:p w:rsidR="00EB3C71" w:rsidRPr="00EB3C71" w:rsidRDefault="00EB3C71" w:rsidP="00EB3C71">
            <w:pPr>
              <w:rPr>
                <w:rFonts w:asciiTheme="majorEastAsia" w:eastAsiaTheme="majorEastAsia" w:hAnsiTheme="majorEastAsia" w:cs="Times New Roman"/>
                <w:sz w:val="18"/>
                <w:szCs w:val="18"/>
              </w:rPr>
            </w:pPr>
            <w:r w:rsidRPr="00EB3C71">
              <w:rPr>
                <w:rFonts w:asciiTheme="majorEastAsia" w:eastAsiaTheme="majorEastAsia" w:hAnsiTheme="majorEastAsia" w:cs="Times New Roman"/>
                <w:sz w:val="18"/>
                <w:szCs w:val="18"/>
              </w:rPr>
              <w:t>所属班级</w:t>
            </w:r>
          </w:p>
        </w:tc>
        <w:tc>
          <w:tcPr>
            <w:tcW w:w="1350" w:type="dxa"/>
            <w:vAlign w:val="center"/>
          </w:tcPr>
          <w:p w:rsidR="00EB3C71" w:rsidRPr="00EB3C71" w:rsidRDefault="00EB3C71" w:rsidP="00EB3C71">
            <w:pPr>
              <w:rPr>
                <w:rFonts w:asciiTheme="majorEastAsia" w:eastAsiaTheme="majorEastAsia" w:hAnsiTheme="majorEastAsia" w:cs="Times New Roman"/>
                <w:sz w:val="18"/>
                <w:szCs w:val="18"/>
              </w:rPr>
            </w:pPr>
            <w:r w:rsidRPr="00EB3C71">
              <w:rPr>
                <w:rFonts w:asciiTheme="majorEastAsia" w:eastAsiaTheme="majorEastAsia" w:hAnsiTheme="majorEastAsia" w:cs="Times New Roman" w:hint="eastAsia"/>
                <w:sz w:val="18"/>
                <w:szCs w:val="18"/>
              </w:rPr>
              <w:t>classId</w:t>
            </w:r>
          </w:p>
        </w:tc>
        <w:tc>
          <w:tcPr>
            <w:tcW w:w="1320" w:type="dxa"/>
          </w:tcPr>
          <w:p w:rsidR="00EB3C71" w:rsidRDefault="00EB3C71" w:rsidP="00EB3C71">
            <w:pPr>
              <w:spacing w:before="240"/>
              <w:rPr>
                <w:rFonts w:asciiTheme="majorEastAsia" w:eastAsiaTheme="majorEastAsia" w:hAnsiTheme="majorEastAsia" w:cs="Times New Roman"/>
                <w:sz w:val="18"/>
                <w:szCs w:val="18"/>
              </w:rPr>
            </w:pPr>
            <w:r w:rsidRPr="00EB3C71">
              <w:rPr>
                <w:rFonts w:asciiTheme="majorEastAsia" w:eastAsiaTheme="majorEastAsia" w:hAnsiTheme="majorEastAsia" w:cs="Times New Roman"/>
                <w:sz w:val="18"/>
                <w:szCs w:val="18"/>
              </w:rPr>
              <w:t>B</w:t>
            </w:r>
            <w:r w:rsidRPr="00EB3C71">
              <w:rPr>
                <w:rFonts w:asciiTheme="majorEastAsia" w:eastAsiaTheme="majorEastAsia" w:hAnsiTheme="majorEastAsia" w:cs="Times New Roman" w:hint="eastAsia"/>
                <w:sz w:val="18"/>
                <w:szCs w:val="18"/>
              </w:rPr>
              <w:t>igint（20）</w:t>
            </w:r>
          </w:p>
        </w:tc>
        <w:tc>
          <w:tcPr>
            <w:tcW w:w="1140" w:type="dxa"/>
          </w:tcPr>
          <w:p w:rsidR="00EB3C71" w:rsidRDefault="00EB3C71" w:rsidP="00EB3C71">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3130" w:type="dxa"/>
            <w:vAlign w:val="center"/>
          </w:tcPr>
          <w:p w:rsidR="00EB3C71" w:rsidRPr="00EB3C71" w:rsidRDefault="00EB3C71" w:rsidP="00EB3C71">
            <w:pPr>
              <w:rPr>
                <w:rFonts w:asciiTheme="majorEastAsia" w:eastAsiaTheme="majorEastAsia" w:hAnsiTheme="majorEastAsia" w:cs="Times New Roman"/>
                <w:sz w:val="18"/>
                <w:szCs w:val="18"/>
              </w:rPr>
            </w:pPr>
            <w:r w:rsidRPr="00EB3C71">
              <w:rPr>
                <w:rFonts w:asciiTheme="majorEastAsia" w:eastAsiaTheme="majorEastAsia" w:hAnsiTheme="majorEastAsia" w:cs="Times New Roman" w:hint="eastAsia"/>
                <w:sz w:val="18"/>
                <w:szCs w:val="18"/>
              </w:rPr>
              <w:t>所属班级id：classes.id</w:t>
            </w:r>
          </w:p>
        </w:tc>
      </w:tr>
    </w:tbl>
    <w:p w:rsidR="00F639ED" w:rsidRDefault="00A5224D" w:rsidP="00950CAF">
      <w:pPr>
        <w:pStyle w:val="32"/>
        <w:rPr>
          <w:rFonts w:ascii="Times New Roman" w:eastAsia="黑体" w:hAnsi="Times New Roman" w:cs="Times New Roman"/>
          <w:color w:val="auto"/>
          <w:sz w:val="28"/>
          <w:szCs w:val="28"/>
        </w:rPr>
      </w:pPr>
      <w:bookmarkStart w:id="109" w:name="_Toc12462182"/>
      <w:r>
        <w:rPr>
          <w:rFonts w:ascii="Times New Roman" w:eastAsia="黑体" w:hAnsi="Times New Roman" w:cs="Times New Roman"/>
          <w:color w:val="auto"/>
          <w:sz w:val="28"/>
          <w:szCs w:val="28"/>
        </w:rPr>
        <w:t>5.3.</w:t>
      </w:r>
      <w:r>
        <w:rPr>
          <w:rFonts w:ascii="Times New Roman" w:eastAsia="黑体" w:hAnsi="Times New Roman" w:cs="Times New Roman" w:hint="eastAsia"/>
          <w:color w:val="auto"/>
          <w:sz w:val="28"/>
          <w:szCs w:val="28"/>
        </w:rPr>
        <w:t xml:space="preserve">3 </w:t>
      </w:r>
      <w:r>
        <w:rPr>
          <w:rFonts w:ascii="Times New Roman" w:eastAsia="黑体" w:hAnsi="Times New Roman" w:cs="Times New Roman"/>
          <w:color w:val="auto"/>
          <w:sz w:val="28"/>
          <w:szCs w:val="28"/>
        </w:rPr>
        <w:t>表</w:t>
      </w:r>
      <w:r>
        <w:rPr>
          <w:rFonts w:ascii="Times New Roman" w:eastAsia="黑体" w:hAnsi="Times New Roman" w:cs="Times New Roman" w:hint="eastAsia"/>
          <w:color w:val="auto"/>
          <w:sz w:val="28"/>
          <w:szCs w:val="28"/>
        </w:rPr>
        <w:t>3</w:t>
      </w:r>
      <w:r>
        <w:rPr>
          <w:rFonts w:ascii="Times New Roman" w:eastAsia="黑体" w:hAnsi="Times New Roman" w:cs="Times New Roman"/>
          <w:color w:val="auto"/>
          <w:sz w:val="28"/>
          <w:szCs w:val="28"/>
        </w:rPr>
        <w:t>：</w:t>
      </w:r>
      <w:r w:rsidR="00EB3C71" w:rsidRPr="00950CAF">
        <w:rPr>
          <w:rFonts w:ascii="Times New Roman" w:eastAsia="黑体" w:hAnsi="Times New Roman" w:cs="Times New Roman" w:hint="eastAsia"/>
          <w:color w:val="auto"/>
          <w:sz w:val="28"/>
          <w:szCs w:val="28"/>
        </w:rPr>
        <w:t>teacher</w:t>
      </w:r>
      <w:r>
        <w:rPr>
          <w:rFonts w:ascii="Times New Roman" w:eastAsia="黑体" w:hAnsi="Times New Roman" w:cs="Times New Roman"/>
          <w:color w:val="auto"/>
          <w:sz w:val="28"/>
          <w:szCs w:val="28"/>
        </w:rPr>
        <w:t>表</w:t>
      </w:r>
      <w:bookmarkEnd w:id="109"/>
    </w:p>
    <w:p w:rsidR="00F639ED" w:rsidRDefault="00EB3C71">
      <w:pPr>
        <w:numPr>
          <w:ilvl w:val="12"/>
          <w:numId w:val="0"/>
        </w:numPr>
        <w:autoSpaceDE w:val="0"/>
        <w:autoSpaceDN w:val="0"/>
        <w:adjustRightInd w:val="0"/>
        <w:spacing w:after="0" w:line="360" w:lineRule="auto"/>
        <w:ind w:firstLine="420"/>
        <w:rPr>
          <w:rFonts w:ascii="Times New Roman" w:hAnsi="Times New Roman" w:cs="Times New Roman"/>
          <w:sz w:val="24"/>
          <w:szCs w:val="24"/>
        </w:rPr>
      </w:pPr>
      <w:r w:rsidRPr="00950CAF">
        <w:rPr>
          <w:rFonts w:ascii="Times New Roman" w:hAnsi="Times New Roman" w:cs="Times New Roman" w:hint="eastAsia"/>
          <w:sz w:val="24"/>
          <w:szCs w:val="24"/>
        </w:rPr>
        <w:t>教师信息表</w:t>
      </w:r>
      <w:r w:rsidR="00A5224D">
        <w:rPr>
          <w:rFonts w:ascii="Times New Roman" w:hAnsi="Times New Roman" w:cs="Times New Roman" w:hint="eastAsia"/>
          <w:sz w:val="24"/>
          <w:szCs w:val="24"/>
        </w:rPr>
        <w:t>的表结构如表所示，这个表描述了</w:t>
      </w:r>
      <w:r w:rsidRPr="00950CAF">
        <w:rPr>
          <w:rFonts w:ascii="Times New Roman" w:hAnsi="Times New Roman" w:cs="Times New Roman" w:hint="eastAsia"/>
          <w:sz w:val="24"/>
          <w:szCs w:val="24"/>
        </w:rPr>
        <w:t>教师信息</w:t>
      </w:r>
    </w:p>
    <w:p w:rsidR="00F639ED" w:rsidRDefault="00A5224D">
      <w:pPr>
        <w:numPr>
          <w:ilvl w:val="12"/>
          <w:numId w:val="0"/>
        </w:numPr>
        <w:tabs>
          <w:tab w:val="left" w:pos="45"/>
        </w:tabs>
        <w:autoSpaceDE w:val="0"/>
        <w:autoSpaceDN w:val="0"/>
        <w:adjustRightInd w:val="0"/>
        <w:spacing w:after="0" w:line="360" w:lineRule="auto"/>
        <w:rPr>
          <w:rFonts w:ascii="宋体" w:eastAsia="宋体" w:hAnsi="宋体" w:cs="Times New Roman"/>
          <w:sz w:val="18"/>
          <w:szCs w:val="18"/>
        </w:rPr>
      </w:pPr>
      <w:r>
        <w:rPr>
          <w:rFonts w:ascii="Times New Roman" w:hAnsi="Times New Roman" w:cs="Times New Roman" w:hint="eastAsia"/>
          <w:sz w:val="24"/>
          <w:szCs w:val="24"/>
        </w:rPr>
        <w:t xml:space="preserve">        </w:t>
      </w:r>
      <w:r>
        <w:rPr>
          <w:rFonts w:ascii="宋体" w:eastAsia="宋体" w:hAnsi="宋体" w:cs="Times New Roman" w:hint="eastAsia"/>
          <w:sz w:val="18"/>
          <w:szCs w:val="18"/>
        </w:rPr>
        <w:t xml:space="preserve">   </w:t>
      </w:r>
      <w:r>
        <w:rPr>
          <w:rFonts w:ascii="宋体" w:eastAsia="宋体" w:hAnsi="宋体" w:hint="eastAsia"/>
          <w:sz w:val="18"/>
          <w:szCs w:val="18"/>
        </w:rPr>
        <w:t xml:space="preserve"> </w:t>
      </w:r>
      <w:r w:rsidR="00EB3C71" w:rsidRPr="00950CAF">
        <w:rPr>
          <w:rFonts w:ascii="宋体" w:eastAsia="宋体" w:hAnsi="宋体" w:hint="eastAsia"/>
          <w:sz w:val="18"/>
          <w:szCs w:val="18"/>
        </w:rPr>
        <w:t>teacher</w:t>
      </w:r>
      <w:r>
        <w:rPr>
          <w:rFonts w:ascii="宋体" w:eastAsia="宋体" w:hAnsi="宋体" w:hint="eastAsia"/>
          <w:sz w:val="18"/>
          <w:szCs w:val="18"/>
        </w:rPr>
        <w:t>表</w:t>
      </w:r>
    </w:p>
    <w:tbl>
      <w:tblPr>
        <w:tblStyle w:val="af9"/>
        <w:tblW w:w="8046" w:type="dxa"/>
        <w:jc w:val="center"/>
        <w:tblBorders>
          <w:top w:val="single" w:sz="4" w:space="0" w:color="000066"/>
          <w:left w:val="single" w:sz="4" w:space="0" w:color="000066"/>
          <w:bottom w:val="single" w:sz="4" w:space="0" w:color="000066"/>
          <w:right w:val="single" w:sz="4" w:space="0" w:color="000066"/>
          <w:insideH w:val="single" w:sz="4" w:space="0" w:color="000066"/>
          <w:insideV w:val="single" w:sz="4" w:space="0" w:color="000066"/>
        </w:tblBorders>
        <w:tblLayout w:type="fixed"/>
        <w:tblLook w:val="04A0" w:firstRow="1" w:lastRow="0" w:firstColumn="1" w:lastColumn="0" w:noHBand="0" w:noVBand="1"/>
      </w:tblPr>
      <w:tblGrid>
        <w:gridCol w:w="1346"/>
        <w:gridCol w:w="1335"/>
        <w:gridCol w:w="1185"/>
        <w:gridCol w:w="150"/>
        <w:gridCol w:w="1080"/>
        <w:gridCol w:w="2950"/>
      </w:tblGrid>
      <w:tr w:rsidR="00F639ED">
        <w:trPr>
          <w:trHeight w:val="531"/>
          <w:jc w:val="center"/>
        </w:trPr>
        <w:tc>
          <w:tcPr>
            <w:tcW w:w="1346" w:type="dxa"/>
            <w:shd w:val="clear" w:color="auto" w:fill="000066"/>
          </w:tcPr>
          <w:p w:rsidR="00F639ED" w:rsidRDefault="00A5224D">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字段名</w:t>
            </w:r>
          </w:p>
        </w:tc>
        <w:tc>
          <w:tcPr>
            <w:tcW w:w="1335" w:type="dxa"/>
            <w:shd w:val="clear" w:color="auto" w:fill="000066"/>
          </w:tcPr>
          <w:p w:rsidR="00F639ED" w:rsidRDefault="00A5224D">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字段代码</w:t>
            </w:r>
          </w:p>
        </w:tc>
        <w:tc>
          <w:tcPr>
            <w:tcW w:w="1185" w:type="dxa"/>
            <w:shd w:val="clear" w:color="auto" w:fill="000066"/>
          </w:tcPr>
          <w:p w:rsidR="00F639ED" w:rsidRDefault="00A5224D">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字段类型</w:t>
            </w:r>
          </w:p>
        </w:tc>
        <w:tc>
          <w:tcPr>
            <w:tcW w:w="1230" w:type="dxa"/>
            <w:gridSpan w:val="2"/>
            <w:shd w:val="clear" w:color="auto" w:fill="000066"/>
          </w:tcPr>
          <w:p w:rsidR="00F639ED" w:rsidRDefault="00A5224D">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可否为空</w:t>
            </w:r>
          </w:p>
        </w:tc>
        <w:tc>
          <w:tcPr>
            <w:tcW w:w="2950" w:type="dxa"/>
            <w:shd w:val="clear" w:color="auto" w:fill="000066"/>
          </w:tcPr>
          <w:p w:rsidR="00F639ED" w:rsidRDefault="00A5224D">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备注</w:t>
            </w:r>
          </w:p>
        </w:tc>
      </w:tr>
      <w:tr w:rsidR="00F639ED">
        <w:trPr>
          <w:trHeight w:val="90"/>
          <w:jc w:val="center"/>
        </w:trPr>
        <w:tc>
          <w:tcPr>
            <w:tcW w:w="1346" w:type="dxa"/>
            <w:vAlign w:val="center"/>
          </w:tcPr>
          <w:p w:rsidR="00F639ED" w:rsidRDefault="00A5224D">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自增主键</w:t>
            </w:r>
          </w:p>
        </w:tc>
        <w:tc>
          <w:tcPr>
            <w:tcW w:w="1335" w:type="dxa"/>
          </w:tcPr>
          <w:p w:rsidR="00F639ED" w:rsidRDefault="00A5224D">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id</w:t>
            </w:r>
          </w:p>
        </w:tc>
        <w:tc>
          <w:tcPr>
            <w:tcW w:w="1335" w:type="dxa"/>
            <w:gridSpan w:val="2"/>
          </w:tcPr>
          <w:p w:rsidR="00F639ED" w:rsidRDefault="00A5224D">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Bigint（20）</w:t>
            </w:r>
          </w:p>
        </w:tc>
        <w:tc>
          <w:tcPr>
            <w:tcW w:w="1080" w:type="dxa"/>
          </w:tcPr>
          <w:p w:rsidR="00F639ED" w:rsidRDefault="00A5224D">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Y</w:t>
            </w:r>
          </w:p>
        </w:tc>
        <w:tc>
          <w:tcPr>
            <w:tcW w:w="2950" w:type="dxa"/>
          </w:tcPr>
          <w:p w:rsidR="00F639ED" w:rsidRDefault="00A5224D">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主键</w:t>
            </w:r>
          </w:p>
        </w:tc>
      </w:tr>
      <w:tr w:rsidR="009343CE">
        <w:trPr>
          <w:jc w:val="center"/>
        </w:trPr>
        <w:tc>
          <w:tcPr>
            <w:tcW w:w="1346" w:type="dxa"/>
            <w:vAlign w:val="center"/>
          </w:tcPr>
          <w:p w:rsidR="009343CE" w:rsidRPr="009343CE" w:rsidRDefault="009343CE" w:rsidP="009343CE">
            <w:pPr>
              <w:spacing w:after="0" w:line="240" w:lineRule="auto"/>
              <w:rPr>
                <w:rFonts w:asciiTheme="majorEastAsia" w:eastAsiaTheme="majorEastAsia" w:hAnsiTheme="majorEastAsia" w:cs="Times New Roman"/>
                <w:sz w:val="18"/>
                <w:szCs w:val="18"/>
              </w:rPr>
            </w:pPr>
            <w:r w:rsidRPr="009343CE">
              <w:rPr>
                <w:rFonts w:asciiTheme="majorEastAsia" w:eastAsiaTheme="majorEastAsia" w:hAnsiTheme="majorEastAsia" w:cs="Times New Roman"/>
                <w:sz w:val="18"/>
                <w:szCs w:val="18"/>
              </w:rPr>
              <w:t>姓名</w:t>
            </w:r>
          </w:p>
        </w:tc>
        <w:tc>
          <w:tcPr>
            <w:tcW w:w="1335" w:type="dxa"/>
            <w:vAlign w:val="center"/>
          </w:tcPr>
          <w:p w:rsidR="009343CE" w:rsidRPr="009343CE" w:rsidRDefault="009343CE" w:rsidP="009343CE">
            <w:pPr>
              <w:rPr>
                <w:rFonts w:asciiTheme="majorEastAsia" w:eastAsiaTheme="majorEastAsia" w:hAnsiTheme="majorEastAsia" w:cs="Times New Roman"/>
                <w:sz w:val="18"/>
                <w:szCs w:val="18"/>
              </w:rPr>
            </w:pPr>
            <w:r w:rsidRPr="009343CE">
              <w:rPr>
                <w:rFonts w:asciiTheme="majorEastAsia" w:eastAsiaTheme="majorEastAsia" w:hAnsiTheme="majorEastAsia" w:cs="Times New Roman" w:hint="eastAsia"/>
                <w:sz w:val="18"/>
                <w:szCs w:val="18"/>
              </w:rPr>
              <w:t>name</w:t>
            </w:r>
          </w:p>
        </w:tc>
        <w:tc>
          <w:tcPr>
            <w:tcW w:w="1335" w:type="dxa"/>
            <w:gridSpan w:val="2"/>
          </w:tcPr>
          <w:p w:rsidR="009343CE" w:rsidRDefault="009343CE" w:rsidP="009343CE">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varchar（20）</w:t>
            </w:r>
          </w:p>
        </w:tc>
        <w:tc>
          <w:tcPr>
            <w:tcW w:w="1080" w:type="dxa"/>
          </w:tcPr>
          <w:p w:rsidR="009343CE" w:rsidRDefault="009343CE" w:rsidP="009343CE">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Y</w:t>
            </w:r>
          </w:p>
        </w:tc>
        <w:tc>
          <w:tcPr>
            <w:tcW w:w="2950" w:type="dxa"/>
            <w:vAlign w:val="center"/>
          </w:tcPr>
          <w:p w:rsidR="009343CE" w:rsidRPr="009343CE" w:rsidRDefault="009343CE" w:rsidP="009343CE">
            <w:pPr>
              <w:spacing w:after="0" w:line="240" w:lineRule="auto"/>
              <w:rPr>
                <w:rFonts w:asciiTheme="majorEastAsia" w:eastAsiaTheme="majorEastAsia" w:hAnsiTheme="majorEastAsia" w:cs="Times New Roman"/>
                <w:sz w:val="18"/>
                <w:szCs w:val="18"/>
              </w:rPr>
            </w:pPr>
          </w:p>
        </w:tc>
      </w:tr>
      <w:tr w:rsidR="009343CE">
        <w:trPr>
          <w:jc w:val="center"/>
        </w:trPr>
        <w:tc>
          <w:tcPr>
            <w:tcW w:w="1346" w:type="dxa"/>
            <w:vAlign w:val="center"/>
          </w:tcPr>
          <w:p w:rsidR="009343CE" w:rsidRPr="009343CE" w:rsidRDefault="009343CE" w:rsidP="009343CE">
            <w:pPr>
              <w:rPr>
                <w:rFonts w:asciiTheme="majorEastAsia" w:eastAsiaTheme="majorEastAsia" w:hAnsiTheme="majorEastAsia" w:cs="Times New Roman"/>
                <w:sz w:val="18"/>
                <w:szCs w:val="18"/>
              </w:rPr>
            </w:pPr>
            <w:r w:rsidRPr="009343CE">
              <w:rPr>
                <w:rFonts w:asciiTheme="majorEastAsia" w:eastAsiaTheme="majorEastAsia" w:hAnsiTheme="majorEastAsia" w:cs="Times New Roman"/>
                <w:sz w:val="18"/>
                <w:szCs w:val="18"/>
              </w:rPr>
              <w:t>工号</w:t>
            </w:r>
          </w:p>
        </w:tc>
        <w:tc>
          <w:tcPr>
            <w:tcW w:w="1335" w:type="dxa"/>
            <w:vAlign w:val="center"/>
          </w:tcPr>
          <w:p w:rsidR="009343CE" w:rsidRPr="009343CE" w:rsidRDefault="009343CE" w:rsidP="009343CE">
            <w:pPr>
              <w:rPr>
                <w:rFonts w:asciiTheme="majorEastAsia" w:eastAsiaTheme="majorEastAsia" w:hAnsiTheme="majorEastAsia" w:cs="Times New Roman"/>
                <w:sz w:val="18"/>
                <w:szCs w:val="18"/>
              </w:rPr>
            </w:pPr>
            <w:r w:rsidRPr="009343CE">
              <w:rPr>
                <w:rFonts w:asciiTheme="majorEastAsia" w:eastAsiaTheme="majorEastAsia" w:hAnsiTheme="majorEastAsia" w:cs="Times New Roman" w:hint="eastAsia"/>
                <w:sz w:val="18"/>
                <w:szCs w:val="18"/>
              </w:rPr>
              <w:t>number</w:t>
            </w:r>
          </w:p>
        </w:tc>
        <w:tc>
          <w:tcPr>
            <w:tcW w:w="1335" w:type="dxa"/>
            <w:gridSpan w:val="2"/>
          </w:tcPr>
          <w:p w:rsidR="009343CE" w:rsidRDefault="009343CE" w:rsidP="009343CE">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varchar（</w:t>
            </w:r>
            <w:r>
              <w:rPr>
                <w:rFonts w:asciiTheme="majorEastAsia" w:eastAsiaTheme="majorEastAsia" w:hAnsiTheme="majorEastAsia" w:cs="Times New Roman"/>
                <w:sz w:val="18"/>
                <w:szCs w:val="18"/>
              </w:rPr>
              <w:t>20</w:t>
            </w:r>
            <w:r>
              <w:rPr>
                <w:rFonts w:asciiTheme="majorEastAsia" w:eastAsiaTheme="majorEastAsia" w:hAnsiTheme="majorEastAsia" w:cs="Times New Roman" w:hint="eastAsia"/>
                <w:sz w:val="18"/>
                <w:szCs w:val="18"/>
              </w:rPr>
              <w:t>）</w:t>
            </w:r>
          </w:p>
        </w:tc>
        <w:tc>
          <w:tcPr>
            <w:tcW w:w="1080" w:type="dxa"/>
          </w:tcPr>
          <w:p w:rsidR="009343CE" w:rsidRDefault="009343CE" w:rsidP="009343CE">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Y</w:t>
            </w:r>
          </w:p>
        </w:tc>
        <w:tc>
          <w:tcPr>
            <w:tcW w:w="2950" w:type="dxa"/>
            <w:vAlign w:val="center"/>
          </w:tcPr>
          <w:p w:rsidR="009343CE" w:rsidRPr="009343CE" w:rsidRDefault="009343CE" w:rsidP="009343CE">
            <w:pPr>
              <w:rPr>
                <w:rFonts w:asciiTheme="majorEastAsia" w:eastAsiaTheme="majorEastAsia" w:hAnsiTheme="majorEastAsia" w:cs="Times New Roman"/>
                <w:sz w:val="18"/>
                <w:szCs w:val="18"/>
              </w:rPr>
            </w:pPr>
          </w:p>
        </w:tc>
      </w:tr>
      <w:tr w:rsidR="009343CE">
        <w:trPr>
          <w:jc w:val="center"/>
        </w:trPr>
        <w:tc>
          <w:tcPr>
            <w:tcW w:w="1346" w:type="dxa"/>
            <w:vAlign w:val="center"/>
          </w:tcPr>
          <w:p w:rsidR="009343CE" w:rsidRPr="009343CE" w:rsidRDefault="009343CE" w:rsidP="009343CE">
            <w:pPr>
              <w:rPr>
                <w:rFonts w:asciiTheme="majorEastAsia" w:eastAsiaTheme="majorEastAsia" w:hAnsiTheme="majorEastAsia" w:cs="Times New Roman"/>
                <w:sz w:val="18"/>
                <w:szCs w:val="18"/>
              </w:rPr>
            </w:pPr>
            <w:r w:rsidRPr="009343CE">
              <w:rPr>
                <w:rFonts w:asciiTheme="majorEastAsia" w:eastAsiaTheme="majorEastAsia" w:hAnsiTheme="majorEastAsia" w:cs="Times New Roman"/>
                <w:sz w:val="18"/>
                <w:szCs w:val="18"/>
              </w:rPr>
              <w:t>性别</w:t>
            </w:r>
          </w:p>
        </w:tc>
        <w:tc>
          <w:tcPr>
            <w:tcW w:w="1335" w:type="dxa"/>
            <w:vAlign w:val="center"/>
          </w:tcPr>
          <w:p w:rsidR="009343CE" w:rsidRPr="009343CE" w:rsidRDefault="009343CE" w:rsidP="009343CE">
            <w:pPr>
              <w:rPr>
                <w:rFonts w:asciiTheme="majorEastAsia" w:eastAsiaTheme="majorEastAsia" w:hAnsiTheme="majorEastAsia" w:cs="Times New Roman"/>
                <w:sz w:val="18"/>
                <w:szCs w:val="18"/>
              </w:rPr>
            </w:pPr>
            <w:r w:rsidRPr="009343CE">
              <w:rPr>
                <w:rFonts w:asciiTheme="majorEastAsia" w:eastAsiaTheme="majorEastAsia" w:hAnsiTheme="majorEastAsia" w:cs="Times New Roman" w:hint="eastAsia"/>
                <w:sz w:val="18"/>
                <w:szCs w:val="18"/>
              </w:rPr>
              <w:t>sex</w:t>
            </w:r>
          </w:p>
        </w:tc>
        <w:tc>
          <w:tcPr>
            <w:tcW w:w="1335" w:type="dxa"/>
            <w:gridSpan w:val="2"/>
          </w:tcPr>
          <w:p w:rsidR="009343CE" w:rsidRDefault="009343CE" w:rsidP="009343CE">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tinyint（1）</w:t>
            </w:r>
          </w:p>
        </w:tc>
        <w:tc>
          <w:tcPr>
            <w:tcW w:w="1080" w:type="dxa"/>
          </w:tcPr>
          <w:p w:rsidR="009343CE" w:rsidRDefault="009343CE" w:rsidP="009343CE">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2950" w:type="dxa"/>
            <w:vAlign w:val="center"/>
          </w:tcPr>
          <w:p w:rsidR="009343CE" w:rsidRPr="009343CE" w:rsidRDefault="009343CE" w:rsidP="009343CE">
            <w:pPr>
              <w:rPr>
                <w:rFonts w:asciiTheme="majorEastAsia" w:eastAsiaTheme="majorEastAsia" w:hAnsiTheme="majorEastAsia" w:cs="Times New Roman"/>
                <w:sz w:val="18"/>
                <w:szCs w:val="18"/>
              </w:rPr>
            </w:pPr>
            <w:r w:rsidRPr="009343CE">
              <w:rPr>
                <w:rFonts w:asciiTheme="majorEastAsia" w:eastAsiaTheme="majorEastAsia" w:hAnsiTheme="majorEastAsia" w:cs="Times New Roman"/>
                <w:sz w:val="18"/>
                <w:szCs w:val="18"/>
              </w:rPr>
              <w:t>1-女,2-男</w:t>
            </w:r>
          </w:p>
        </w:tc>
      </w:tr>
      <w:tr w:rsidR="009343CE">
        <w:trPr>
          <w:jc w:val="center"/>
        </w:trPr>
        <w:tc>
          <w:tcPr>
            <w:tcW w:w="1346" w:type="dxa"/>
            <w:vAlign w:val="center"/>
          </w:tcPr>
          <w:p w:rsidR="009343CE" w:rsidRPr="009343CE" w:rsidRDefault="009343CE" w:rsidP="009343CE">
            <w:pPr>
              <w:rPr>
                <w:rFonts w:asciiTheme="majorEastAsia" w:eastAsiaTheme="majorEastAsia" w:hAnsiTheme="majorEastAsia" w:cs="Times New Roman"/>
                <w:sz w:val="18"/>
                <w:szCs w:val="18"/>
              </w:rPr>
            </w:pPr>
            <w:r w:rsidRPr="009343CE">
              <w:rPr>
                <w:rFonts w:asciiTheme="majorEastAsia" w:eastAsiaTheme="majorEastAsia" w:hAnsiTheme="majorEastAsia" w:cs="Times New Roman"/>
                <w:sz w:val="18"/>
                <w:szCs w:val="18"/>
              </w:rPr>
              <w:t>所属学院</w:t>
            </w:r>
          </w:p>
        </w:tc>
        <w:tc>
          <w:tcPr>
            <w:tcW w:w="1335" w:type="dxa"/>
            <w:vAlign w:val="center"/>
          </w:tcPr>
          <w:p w:rsidR="009343CE" w:rsidRPr="009343CE" w:rsidRDefault="009343CE" w:rsidP="009343CE">
            <w:pPr>
              <w:rPr>
                <w:rFonts w:asciiTheme="majorEastAsia" w:eastAsiaTheme="majorEastAsia" w:hAnsiTheme="majorEastAsia" w:cs="Times New Roman"/>
                <w:sz w:val="18"/>
                <w:szCs w:val="18"/>
              </w:rPr>
            </w:pPr>
            <w:r w:rsidRPr="009343CE">
              <w:rPr>
                <w:rFonts w:asciiTheme="majorEastAsia" w:eastAsiaTheme="majorEastAsia" w:hAnsiTheme="majorEastAsia" w:cs="Times New Roman" w:hint="eastAsia"/>
                <w:sz w:val="18"/>
                <w:szCs w:val="18"/>
              </w:rPr>
              <w:t>academyId</w:t>
            </w:r>
          </w:p>
        </w:tc>
        <w:tc>
          <w:tcPr>
            <w:tcW w:w="1335" w:type="dxa"/>
            <w:gridSpan w:val="2"/>
          </w:tcPr>
          <w:p w:rsidR="009343CE" w:rsidRDefault="009343CE" w:rsidP="009343CE">
            <w:pPr>
              <w:rPr>
                <w:rFonts w:asciiTheme="majorEastAsia" w:eastAsiaTheme="majorEastAsia" w:hAnsiTheme="majorEastAsia" w:cs="Times New Roman"/>
                <w:sz w:val="18"/>
                <w:szCs w:val="18"/>
              </w:rPr>
            </w:pPr>
            <w:r w:rsidRPr="00EB3C71">
              <w:rPr>
                <w:rFonts w:asciiTheme="majorEastAsia" w:eastAsiaTheme="majorEastAsia" w:hAnsiTheme="majorEastAsia" w:cs="Times New Roman"/>
                <w:sz w:val="18"/>
                <w:szCs w:val="18"/>
              </w:rPr>
              <w:t>B</w:t>
            </w:r>
            <w:r w:rsidRPr="00EB3C71">
              <w:rPr>
                <w:rFonts w:asciiTheme="majorEastAsia" w:eastAsiaTheme="majorEastAsia" w:hAnsiTheme="majorEastAsia" w:cs="Times New Roman" w:hint="eastAsia"/>
                <w:sz w:val="18"/>
                <w:szCs w:val="18"/>
              </w:rPr>
              <w:t>igint</w:t>
            </w:r>
            <w:r>
              <w:rPr>
                <w:rFonts w:asciiTheme="majorEastAsia" w:eastAsiaTheme="majorEastAsia" w:hAnsiTheme="majorEastAsia" w:cs="Times New Roman" w:hint="eastAsia"/>
                <w:sz w:val="18"/>
                <w:szCs w:val="18"/>
              </w:rPr>
              <w:t>（1）</w:t>
            </w:r>
          </w:p>
        </w:tc>
        <w:tc>
          <w:tcPr>
            <w:tcW w:w="1080" w:type="dxa"/>
          </w:tcPr>
          <w:p w:rsidR="009343CE" w:rsidRDefault="009343CE" w:rsidP="009343CE">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2950" w:type="dxa"/>
            <w:vAlign w:val="center"/>
          </w:tcPr>
          <w:p w:rsidR="009343CE" w:rsidRPr="009343CE" w:rsidRDefault="009343CE" w:rsidP="009343CE">
            <w:pPr>
              <w:rPr>
                <w:rFonts w:asciiTheme="majorEastAsia" w:eastAsiaTheme="majorEastAsia" w:hAnsiTheme="majorEastAsia" w:cs="Times New Roman"/>
                <w:sz w:val="18"/>
                <w:szCs w:val="18"/>
              </w:rPr>
            </w:pPr>
            <w:r w:rsidRPr="009343CE">
              <w:rPr>
                <w:rFonts w:asciiTheme="majorEastAsia" w:eastAsiaTheme="majorEastAsia" w:hAnsiTheme="majorEastAsia" w:cs="Times New Roman" w:hint="eastAsia"/>
                <w:sz w:val="18"/>
                <w:szCs w:val="18"/>
              </w:rPr>
              <w:t>所属学院id：academy_info.id</w:t>
            </w:r>
          </w:p>
        </w:tc>
      </w:tr>
    </w:tbl>
    <w:p w:rsidR="00F639ED" w:rsidRDefault="00A5224D" w:rsidP="00950CAF">
      <w:pPr>
        <w:pStyle w:val="32"/>
        <w:rPr>
          <w:rFonts w:ascii="Times New Roman" w:eastAsia="黑体" w:hAnsi="Times New Roman" w:cs="Times New Roman"/>
          <w:color w:val="auto"/>
          <w:sz w:val="28"/>
          <w:szCs w:val="28"/>
        </w:rPr>
      </w:pPr>
      <w:bookmarkStart w:id="110" w:name="_Toc12462183"/>
      <w:r>
        <w:rPr>
          <w:rFonts w:ascii="Times New Roman" w:eastAsia="黑体" w:hAnsi="Times New Roman" w:cs="Times New Roman"/>
          <w:color w:val="auto"/>
          <w:sz w:val="28"/>
          <w:szCs w:val="28"/>
        </w:rPr>
        <w:t>5.3.</w:t>
      </w:r>
      <w:r>
        <w:rPr>
          <w:rFonts w:ascii="Times New Roman" w:eastAsia="黑体" w:hAnsi="Times New Roman" w:cs="Times New Roman" w:hint="eastAsia"/>
          <w:color w:val="auto"/>
          <w:sz w:val="28"/>
          <w:szCs w:val="28"/>
        </w:rPr>
        <w:t xml:space="preserve">4 </w:t>
      </w:r>
      <w:r>
        <w:rPr>
          <w:rFonts w:ascii="Times New Roman" w:eastAsia="黑体" w:hAnsi="Times New Roman" w:cs="Times New Roman"/>
          <w:color w:val="auto"/>
          <w:sz w:val="28"/>
          <w:szCs w:val="28"/>
        </w:rPr>
        <w:t>表</w:t>
      </w:r>
      <w:r>
        <w:rPr>
          <w:rFonts w:ascii="Times New Roman" w:eastAsia="黑体" w:hAnsi="Times New Roman" w:cs="Times New Roman" w:hint="eastAsia"/>
          <w:color w:val="auto"/>
          <w:sz w:val="28"/>
          <w:szCs w:val="28"/>
        </w:rPr>
        <w:t>4</w:t>
      </w:r>
      <w:r>
        <w:rPr>
          <w:rFonts w:ascii="Times New Roman" w:eastAsia="黑体" w:hAnsi="Times New Roman" w:cs="Times New Roman"/>
          <w:color w:val="auto"/>
          <w:sz w:val="28"/>
          <w:szCs w:val="28"/>
        </w:rPr>
        <w:t>：</w:t>
      </w:r>
      <w:r w:rsidR="009343CE" w:rsidRPr="00950CAF">
        <w:rPr>
          <w:rFonts w:ascii="Times New Roman" w:eastAsia="黑体" w:hAnsi="Times New Roman" w:cs="Times New Roman" w:hint="eastAsia"/>
          <w:color w:val="auto"/>
          <w:sz w:val="28"/>
          <w:szCs w:val="28"/>
        </w:rPr>
        <w:t>course</w:t>
      </w:r>
      <w:r>
        <w:rPr>
          <w:rFonts w:ascii="Times New Roman" w:eastAsia="黑体" w:hAnsi="Times New Roman" w:cs="Times New Roman"/>
          <w:color w:val="auto"/>
          <w:sz w:val="28"/>
          <w:szCs w:val="28"/>
        </w:rPr>
        <w:t>表</w:t>
      </w:r>
      <w:bookmarkEnd w:id="110"/>
    </w:p>
    <w:p w:rsidR="00F639ED" w:rsidRDefault="009343CE">
      <w:pPr>
        <w:numPr>
          <w:ilvl w:val="12"/>
          <w:numId w:val="0"/>
        </w:numPr>
        <w:autoSpaceDE w:val="0"/>
        <w:autoSpaceDN w:val="0"/>
        <w:adjustRightInd w:val="0"/>
        <w:spacing w:after="0" w:line="360" w:lineRule="auto"/>
        <w:ind w:firstLine="420"/>
        <w:rPr>
          <w:rFonts w:ascii="Times New Roman" w:hAnsi="Times New Roman" w:cs="Times New Roman"/>
          <w:sz w:val="24"/>
          <w:szCs w:val="24"/>
        </w:rPr>
      </w:pPr>
      <w:r w:rsidRPr="00950CAF">
        <w:rPr>
          <w:rFonts w:ascii="Times New Roman" w:hAnsi="Times New Roman" w:cs="Times New Roman" w:hint="eastAsia"/>
          <w:sz w:val="24"/>
          <w:szCs w:val="24"/>
        </w:rPr>
        <w:t>课程信息表</w:t>
      </w:r>
      <w:r w:rsidR="00A5224D">
        <w:rPr>
          <w:rFonts w:ascii="Times New Roman" w:hAnsi="Times New Roman" w:cs="Times New Roman" w:hint="eastAsia"/>
          <w:sz w:val="24"/>
          <w:szCs w:val="24"/>
        </w:rPr>
        <w:t>的表结构如表所示，这个表描述了</w:t>
      </w:r>
      <w:r w:rsidRPr="00950CAF">
        <w:rPr>
          <w:rFonts w:ascii="Times New Roman" w:hAnsi="Times New Roman" w:cs="Times New Roman" w:hint="eastAsia"/>
          <w:sz w:val="24"/>
          <w:szCs w:val="24"/>
        </w:rPr>
        <w:t>课程信息</w:t>
      </w:r>
    </w:p>
    <w:p w:rsidR="00F639ED" w:rsidRDefault="00A5224D">
      <w:pPr>
        <w:numPr>
          <w:ilvl w:val="12"/>
          <w:numId w:val="0"/>
        </w:numPr>
        <w:tabs>
          <w:tab w:val="left" w:pos="45"/>
        </w:tabs>
        <w:autoSpaceDE w:val="0"/>
        <w:autoSpaceDN w:val="0"/>
        <w:adjustRightInd w:val="0"/>
        <w:spacing w:after="0" w:line="360" w:lineRule="auto"/>
        <w:rPr>
          <w:rFonts w:ascii="宋体" w:eastAsia="宋体" w:hAnsi="宋体" w:cs="Times New Roman"/>
          <w:sz w:val="18"/>
          <w:szCs w:val="18"/>
        </w:rPr>
      </w:pPr>
      <w:r>
        <w:rPr>
          <w:rFonts w:ascii="Times New Roman" w:hAnsi="Times New Roman" w:cs="Times New Roman" w:hint="eastAsia"/>
          <w:sz w:val="24"/>
          <w:szCs w:val="24"/>
        </w:rPr>
        <w:t xml:space="preserve">        </w:t>
      </w:r>
      <w:r>
        <w:rPr>
          <w:rFonts w:ascii="宋体" w:eastAsia="宋体" w:hAnsi="宋体" w:cs="Times New Roman" w:hint="eastAsia"/>
          <w:sz w:val="18"/>
          <w:szCs w:val="18"/>
        </w:rPr>
        <w:t xml:space="preserve"> </w:t>
      </w:r>
      <w:r>
        <w:rPr>
          <w:rFonts w:ascii="宋体" w:eastAsia="宋体" w:hAnsi="宋体" w:hint="eastAsia"/>
          <w:sz w:val="18"/>
          <w:szCs w:val="18"/>
        </w:rPr>
        <w:t xml:space="preserve">   </w:t>
      </w:r>
      <w:r w:rsidR="009343CE">
        <w:rPr>
          <w:rFonts w:hint="eastAsia"/>
          <w:b/>
          <w:bCs/>
          <w:color w:val="000000"/>
        </w:rPr>
        <w:t>course</w:t>
      </w:r>
      <w:r>
        <w:rPr>
          <w:rFonts w:ascii="宋体" w:eastAsia="宋体" w:hAnsi="宋体" w:hint="eastAsia"/>
          <w:sz w:val="18"/>
          <w:szCs w:val="18"/>
        </w:rPr>
        <w:t>表</w:t>
      </w:r>
    </w:p>
    <w:tbl>
      <w:tblPr>
        <w:tblStyle w:val="af9"/>
        <w:tblW w:w="8046" w:type="dxa"/>
        <w:jc w:val="center"/>
        <w:tblBorders>
          <w:top w:val="single" w:sz="4" w:space="0" w:color="000066"/>
          <w:left w:val="single" w:sz="4" w:space="0" w:color="000066"/>
          <w:bottom w:val="single" w:sz="4" w:space="0" w:color="000066"/>
          <w:right w:val="single" w:sz="4" w:space="0" w:color="000066"/>
          <w:insideH w:val="single" w:sz="4" w:space="0" w:color="000066"/>
          <w:insideV w:val="single" w:sz="4" w:space="0" w:color="000066"/>
        </w:tblBorders>
        <w:tblLayout w:type="fixed"/>
        <w:tblLook w:val="04A0" w:firstRow="1" w:lastRow="0" w:firstColumn="1" w:lastColumn="0" w:noHBand="0" w:noVBand="1"/>
      </w:tblPr>
      <w:tblGrid>
        <w:gridCol w:w="1331"/>
        <w:gridCol w:w="1110"/>
        <w:gridCol w:w="1257"/>
        <w:gridCol w:w="1128"/>
        <w:gridCol w:w="3220"/>
      </w:tblGrid>
      <w:tr w:rsidR="00F639ED" w:rsidTr="009343CE">
        <w:trPr>
          <w:trHeight w:val="531"/>
          <w:jc w:val="center"/>
        </w:trPr>
        <w:tc>
          <w:tcPr>
            <w:tcW w:w="1331" w:type="dxa"/>
            <w:shd w:val="clear" w:color="auto" w:fill="000066"/>
          </w:tcPr>
          <w:p w:rsidR="00F639ED" w:rsidRDefault="00A5224D">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lastRenderedPageBreak/>
              <w:t>字段名</w:t>
            </w:r>
          </w:p>
        </w:tc>
        <w:tc>
          <w:tcPr>
            <w:tcW w:w="1110" w:type="dxa"/>
            <w:shd w:val="clear" w:color="auto" w:fill="000066"/>
          </w:tcPr>
          <w:p w:rsidR="00F639ED" w:rsidRDefault="00A5224D">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字段代码</w:t>
            </w:r>
          </w:p>
        </w:tc>
        <w:tc>
          <w:tcPr>
            <w:tcW w:w="1257" w:type="dxa"/>
            <w:shd w:val="clear" w:color="auto" w:fill="000066"/>
          </w:tcPr>
          <w:p w:rsidR="00F639ED" w:rsidRDefault="00A5224D">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字段类型</w:t>
            </w:r>
          </w:p>
        </w:tc>
        <w:tc>
          <w:tcPr>
            <w:tcW w:w="1128" w:type="dxa"/>
            <w:shd w:val="clear" w:color="auto" w:fill="000066"/>
          </w:tcPr>
          <w:p w:rsidR="00F639ED" w:rsidRDefault="00A5224D">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可否为空</w:t>
            </w:r>
          </w:p>
        </w:tc>
        <w:tc>
          <w:tcPr>
            <w:tcW w:w="3220" w:type="dxa"/>
            <w:shd w:val="clear" w:color="auto" w:fill="000066"/>
          </w:tcPr>
          <w:p w:rsidR="00F639ED" w:rsidRDefault="00A5224D">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备注</w:t>
            </w:r>
          </w:p>
        </w:tc>
      </w:tr>
      <w:tr w:rsidR="00F639ED" w:rsidTr="009343CE">
        <w:trPr>
          <w:trHeight w:val="90"/>
          <w:jc w:val="center"/>
        </w:trPr>
        <w:tc>
          <w:tcPr>
            <w:tcW w:w="1331" w:type="dxa"/>
            <w:vAlign w:val="center"/>
          </w:tcPr>
          <w:p w:rsidR="00F639ED" w:rsidRDefault="00A5224D">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自增主键</w:t>
            </w:r>
          </w:p>
        </w:tc>
        <w:tc>
          <w:tcPr>
            <w:tcW w:w="1110" w:type="dxa"/>
          </w:tcPr>
          <w:p w:rsidR="00F639ED" w:rsidRDefault="00A5224D">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id</w:t>
            </w:r>
          </w:p>
        </w:tc>
        <w:tc>
          <w:tcPr>
            <w:tcW w:w="1257" w:type="dxa"/>
          </w:tcPr>
          <w:p w:rsidR="00F639ED" w:rsidRDefault="00A5224D">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Bigint（20）</w:t>
            </w:r>
          </w:p>
        </w:tc>
        <w:tc>
          <w:tcPr>
            <w:tcW w:w="1128" w:type="dxa"/>
          </w:tcPr>
          <w:p w:rsidR="00F639ED" w:rsidRDefault="00A5224D">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Y</w:t>
            </w:r>
          </w:p>
        </w:tc>
        <w:tc>
          <w:tcPr>
            <w:tcW w:w="3220" w:type="dxa"/>
          </w:tcPr>
          <w:p w:rsidR="00F639ED" w:rsidRDefault="00A5224D">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主键</w:t>
            </w:r>
          </w:p>
        </w:tc>
      </w:tr>
      <w:tr w:rsidR="009343CE" w:rsidTr="009343CE">
        <w:trPr>
          <w:jc w:val="center"/>
        </w:trPr>
        <w:tc>
          <w:tcPr>
            <w:tcW w:w="1331" w:type="dxa"/>
            <w:vAlign w:val="center"/>
          </w:tcPr>
          <w:p w:rsidR="009343CE" w:rsidRPr="009343CE" w:rsidRDefault="009343CE" w:rsidP="009343CE">
            <w:pPr>
              <w:spacing w:after="0" w:line="240" w:lineRule="auto"/>
              <w:rPr>
                <w:rFonts w:asciiTheme="majorEastAsia" w:eastAsiaTheme="majorEastAsia" w:hAnsiTheme="majorEastAsia" w:cs="Times New Roman"/>
                <w:sz w:val="18"/>
                <w:szCs w:val="18"/>
              </w:rPr>
            </w:pPr>
            <w:r w:rsidRPr="009343CE">
              <w:rPr>
                <w:rFonts w:asciiTheme="majorEastAsia" w:eastAsiaTheme="majorEastAsia" w:hAnsiTheme="majorEastAsia" w:cs="Times New Roman"/>
                <w:sz w:val="18"/>
                <w:szCs w:val="18"/>
              </w:rPr>
              <w:t>课程号</w:t>
            </w:r>
          </w:p>
        </w:tc>
        <w:tc>
          <w:tcPr>
            <w:tcW w:w="1110" w:type="dxa"/>
            <w:vAlign w:val="center"/>
          </w:tcPr>
          <w:p w:rsidR="009343CE" w:rsidRPr="009343CE" w:rsidRDefault="009343CE" w:rsidP="009343CE">
            <w:pPr>
              <w:rPr>
                <w:rFonts w:asciiTheme="majorEastAsia" w:eastAsiaTheme="majorEastAsia" w:hAnsiTheme="majorEastAsia" w:cs="Times New Roman"/>
                <w:sz w:val="18"/>
                <w:szCs w:val="18"/>
              </w:rPr>
            </w:pPr>
            <w:r w:rsidRPr="009343CE">
              <w:rPr>
                <w:rFonts w:asciiTheme="majorEastAsia" w:eastAsiaTheme="majorEastAsia" w:hAnsiTheme="majorEastAsia" w:cs="Times New Roman" w:hint="eastAsia"/>
                <w:sz w:val="18"/>
                <w:szCs w:val="18"/>
              </w:rPr>
              <w:t>number</w:t>
            </w:r>
          </w:p>
        </w:tc>
        <w:tc>
          <w:tcPr>
            <w:tcW w:w="1257" w:type="dxa"/>
          </w:tcPr>
          <w:p w:rsidR="009343CE" w:rsidRDefault="009343CE" w:rsidP="009343CE">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varchar（1）</w:t>
            </w:r>
          </w:p>
        </w:tc>
        <w:tc>
          <w:tcPr>
            <w:tcW w:w="1128" w:type="dxa"/>
          </w:tcPr>
          <w:p w:rsidR="009343CE" w:rsidRDefault="009343CE" w:rsidP="009343CE">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3220" w:type="dxa"/>
            <w:vAlign w:val="center"/>
          </w:tcPr>
          <w:p w:rsidR="009343CE" w:rsidRDefault="009343CE" w:rsidP="009343CE">
            <w:pPr>
              <w:rPr>
                <w:rFonts w:asciiTheme="majorEastAsia" w:eastAsiaTheme="majorEastAsia" w:hAnsiTheme="majorEastAsia" w:cs="Times New Roman"/>
                <w:sz w:val="18"/>
                <w:szCs w:val="18"/>
              </w:rPr>
            </w:pPr>
          </w:p>
        </w:tc>
      </w:tr>
      <w:tr w:rsidR="009343CE" w:rsidTr="009343CE">
        <w:trPr>
          <w:jc w:val="center"/>
        </w:trPr>
        <w:tc>
          <w:tcPr>
            <w:tcW w:w="1331" w:type="dxa"/>
            <w:vAlign w:val="center"/>
          </w:tcPr>
          <w:p w:rsidR="009343CE" w:rsidRPr="009343CE" w:rsidRDefault="009343CE" w:rsidP="009343CE">
            <w:pPr>
              <w:rPr>
                <w:rFonts w:asciiTheme="majorEastAsia" w:eastAsiaTheme="majorEastAsia" w:hAnsiTheme="majorEastAsia" w:cs="Times New Roman"/>
                <w:sz w:val="18"/>
                <w:szCs w:val="18"/>
              </w:rPr>
            </w:pPr>
            <w:r w:rsidRPr="009343CE">
              <w:rPr>
                <w:rFonts w:asciiTheme="majorEastAsia" w:eastAsiaTheme="majorEastAsia" w:hAnsiTheme="majorEastAsia" w:cs="Times New Roman"/>
                <w:sz w:val="18"/>
                <w:szCs w:val="18"/>
              </w:rPr>
              <w:t>课程名</w:t>
            </w:r>
          </w:p>
        </w:tc>
        <w:tc>
          <w:tcPr>
            <w:tcW w:w="1110" w:type="dxa"/>
            <w:vAlign w:val="center"/>
          </w:tcPr>
          <w:p w:rsidR="009343CE" w:rsidRPr="009343CE" w:rsidRDefault="009343CE" w:rsidP="009343CE">
            <w:pPr>
              <w:rPr>
                <w:rFonts w:asciiTheme="majorEastAsia" w:eastAsiaTheme="majorEastAsia" w:hAnsiTheme="majorEastAsia" w:cs="Times New Roman"/>
                <w:sz w:val="18"/>
                <w:szCs w:val="18"/>
              </w:rPr>
            </w:pPr>
            <w:r w:rsidRPr="009343CE">
              <w:rPr>
                <w:rFonts w:asciiTheme="majorEastAsia" w:eastAsiaTheme="majorEastAsia" w:hAnsiTheme="majorEastAsia" w:cs="Times New Roman" w:hint="eastAsia"/>
                <w:sz w:val="18"/>
                <w:szCs w:val="18"/>
              </w:rPr>
              <w:t>name</w:t>
            </w:r>
          </w:p>
        </w:tc>
        <w:tc>
          <w:tcPr>
            <w:tcW w:w="1257" w:type="dxa"/>
            <w:vAlign w:val="center"/>
          </w:tcPr>
          <w:p w:rsidR="009343CE" w:rsidRDefault="009343CE" w:rsidP="009343CE">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v</w:t>
            </w:r>
            <w:r>
              <w:rPr>
                <w:rFonts w:asciiTheme="majorEastAsia" w:eastAsiaTheme="majorEastAsia" w:hAnsiTheme="majorEastAsia" w:cs="Times New Roman" w:hint="eastAsia"/>
                <w:sz w:val="18"/>
                <w:szCs w:val="18"/>
              </w:rPr>
              <w:t>archar（20）</w:t>
            </w:r>
          </w:p>
        </w:tc>
        <w:tc>
          <w:tcPr>
            <w:tcW w:w="1128" w:type="dxa"/>
          </w:tcPr>
          <w:p w:rsidR="009343CE" w:rsidRDefault="009343CE" w:rsidP="009343CE">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3220" w:type="dxa"/>
            <w:vAlign w:val="center"/>
          </w:tcPr>
          <w:p w:rsidR="009343CE" w:rsidRDefault="009343CE" w:rsidP="009343CE">
            <w:pPr>
              <w:rPr>
                <w:rFonts w:asciiTheme="majorEastAsia" w:eastAsiaTheme="majorEastAsia" w:hAnsiTheme="majorEastAsia" w:cs="Times New Roman"/>
                <w:sz w:val="18"/>
                <w:szCs w:val="18"/>
              </w:rPr>
            </w:pPr>
          </w:p>
        </w:tc>
      </w:tr>
      <w:tr w:rsidR="009343CE" w:rsidTr="009343CE">
        <w:trPr>
          <w:jc w:val="center"/>
        </w:trPr>
        <w:tc>
          <w:tcPr>
            <w:tcW w:w="1331" w:type="dxa"/>
            <w:vAlign w:val="center"/>
          </w:tcPr>
          <w:p w:rsidR="009343CE" w:rsidRPr="009343CE" w:rsidRDefault="009343CE" w:rsidP="009343CE">
            <w:pPr>
              <w:rPr>
                <w:rFonts w:asciiTheme="majorEastAsia" w:eastAsiaTheme="majorEastAsia" w:hAnsiTheme="majorEastAsia" w:cs="Times New Roman"/>
                <w:sz w:val="18"/>
                <w:szCs w:val="18"/>
              </w:rPr>
            </w:pPr>
            <w:r w:rsidRPr="009343CE">
              <w:rPr>
                <w:rFonts w:asciiTheme="majorEastAsia" w:eastAsiaTheme="majorEastAsia" w:hAnsiTheme="majorEastAsia" w:cs="Times New Roman"/>
                <w:sz w:val="18"/>
                <w:szCs w:val="18"/>
              </w:rPr>
              <w:t>学分</w:t>
            </w:r>
          </w:p>
        </w:tc>
        <w:tc>
          <w:tcPr>
            <w:tcW w:w="1110" w:type="dxa"/>
            <w:vAlign w:val="center"/>
          </w:tcPr>
          <w:p w:rsidR="009343CE" w:rsidRPr="009343CE" w:rsidRDefault="009343CE" w:rsidP="009343CE">
            <w:pPr>
              <w:rPr>
                <w:rFonts w:asciiTheme="majorEastAsia" w:eastAsiaTheme="majorEastAsia" w:hAnsiTheme="majorEastAsia" w:cs="Times New Roman"/>
                <w:sz w:val="18"/>
                <w:szCs w:val="18"/>
              </w:rPr>
            </w:pPr>
            <w:r w:rsidRPr="009343CE">
              <w:rPr>
                <w:rFonts w:asciiTheme="majorEastAsia" w:eastAsiaTheme="majorEastAsia" w:hAnsiTheme="majorEastAsia" w:cs="Times New Roman" w:hint="eastAsia"/>
                <w:sz w:val="18"/>
                <w:szCs w:val="18"/>
              </w:rPr>
              <w:t>credit</w:t>
            </w:r>
          </w:p>
        </w:tc>
        <w:tc>
          <w:tcPr>
            <w:tcW w:w="1257" w:type="dxa"/>
            <w:vAlign w:val="center"/>
          </w:tcPr>
          <w:p w:rsidR="009343CE" w:rsidRDefault="009343CE" w:rsidP="009343CE">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float</w:t>
            </w:r>
          </w:p>
        </w:tc>
        <w:tc>
          <w:tcPr>
            <w:tcW w:w="1128" w:type="dxa"/>
          </w:tcPr>
          <w:p w:rsidR="009343CE" w:rsidRDefault="009343CE" w:rsidP="009343CE">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3220" w:type="dxa"/>
            <w:vAlign w:val="center"/>
          </w:tcPr>
          <w:p w:rsidR="009343CE" w:rsidRDefault="009343CE" w:rsidP="009343CE">
            <w:pPr>
              <w:rPr>
                <w:rFonts w:asciiTheme="majorEastAsia" w:eastAsiaTheme="majorEastAsia" w:hAnsiTheme="majorEastAsia" w:cs="Times New Roman"/>
                <w:sz w:val="18"/>
                <w:szCs w:val="18"/>
              </w:rPr>
            </w:pPr>
          </w:p>
        </w:tc>
      </w:tr>
    </w:tbl>
    <w:p w:rsidR="00F639ED" w:rsidRDefault="00A5224D" w:rsidP="00950CAF">
      <w:pPr>
        <w:pStyle w:val="32"/>
        <w:rPr>
          <w:rFonts w:ascii="Times New Roman" w:eastAsia="黑体" w:hAnsi="Times New Roman" w:cs="Times New Roman"/>
          <w:color w:val="auto"/>
          <w:sz w:val="28"/>
          <w:szCs w:val="28"/>
        </w:rPr>
      </w:pPr>
      <w:bookmarkStart w:id="111" w:name="_Toc12462184"/>
      <w:r>
        <w:rPr>
          <w:rFonts w:ascii="Times New Roman" w:eastAsia="黑体" w:hAnsi="Times New Roman" w:cs="Times New Roman"/>
          <w:color w:val="auto"/>
          <w:sz w:val="28"/>
          <w:szCs w:val="28"/>
        </w:rPr>
        <w:t>5.3.</w:t>
      </w:r>
      <w:r>
        <w:rPr>
          <w:rFonts w:ascii="Times New Roman" w:eastAsia="黑体" w:hAnsi="Times New Roman" w:cs="Times New Roman" w:hint="eastAsia"/>
          <w:color w:val="auto"/>
          <w:sz w:val="28"/>
          <w:szCs w:val="28"/>
        </w:rPr>
        <w:t xml:space="preserve">5 </w:t>
      </w:r>
      <w:r>
        <w:rPr>
          <w:rFonts w:ascii="Times New Roman" w:eastAsia="黑体" w:hAnsi="Times New Roman" w:cs="Times New Roman"/>
          <w:color w:val="auto"/>
          <w:sz w:val="28"/>
          <w:szCs w:val="28"/>
        </w:rPr>
        <w:t>表</w:t>
      </w:r>
      <w:r>
        <w:rPr>
          <w:rFonts w:ascii="Times New Roman" w:eastAsia="黑体" w:hAnsi="Times New Roman" w:cs="Times New Roman" w:hint="eastAsia"/>
          <w:color w:val="auto"/>
          <w:sz w:val="28"/>
          <w:szCs w:val="28"/>
        </w:rPr>
        <w:t>5</w:t>
      </w:r>
      <w:r>
        <w:rPr>
          <w:rFonts w:ascii="Times New Roman" w:eastAsia="黑体" w:hAnsi="Times New Roman" w:cs="Times New Roman"/>
          <w:color w:val="auto"/>
          <w:sz w:val="28"/>
          <w:szCs w:val="28"/>
        </w:rPr>
        <w:t>：</w:t>
      </w:r>
      <w:r w:rsidR="009343CE" w:rsidRPr="00950CAF">
        <w:rPr>
          <w:rFonts w:ascii="Times New Roman" w:eastAsia="黑体" w:hAnsi="Times New Roman" w:cs="Times New Roman" w:hint="eastAsia"/>
          <w:color w:val="auto"/>
          <w:sz w:val="28"/>
          <w:szCs w:val="28"/>
        </w:rPr>
        <w:t xml:space="preserve"> teach_schedule</w:t>
      </w:r>
      <w:r>
        <w:rPr>
          <w:rFonts w:ascii="Times New Roman" w:eastAsia="黑体" w:hAnsi="Times New Roman" w:cs="Times New Roman"/>
          <w:color w:val="auto"/>
          <w:sz w:val="28"/>
          <w:szCs w:val="28"/>
        </w:rPr>
        <w:t>表</w:t>
      </w:r>
      <w:bookmarkEnd w:id="111"/>
    </w:p>
    <w:p w:rsidR="00F639ED" w:rsidRDefault="009343CE">
      <w:pPr>
        <w:numPr>
          <w:ilvl w:val="12"/>
          <w:numId w:val="0"/>
        </w:numPr>
        <w:autoSpaceDE w:val="0"/>
        <w:autoSpaceDN w:val="0"/>
        <w:adjustRightInd w:val="0"/>
        <w:spacing w:after="0" w:line="360" w:lineRule="auto"/>
        <w:ind w:firstLine="420"/>
        <w:rPr>
          <w:rFonts w:ascii="Times New Roman" w:hAnsi="Times New Roman" w:cs="Times New Roman"/>
          <w:sz w:val="24"/>
          <w:szCs w:val="24"/>
        </w:rPr>
      </w:pPr>
      <w:r w:rsidRPr="00950CAF">
        <w:rPr>
          <w:rFonts w:ascii="Times New Roman" w:hAnsi="Times New Roman" w:cs="Times New Roman" w:hint="eastAsia"/>
          <w:sz w:val="24"/>
          <w:szCs w:val="24"/>
        </w:rPr>
        <w:t>授课信息表</w:t>
      </w:r>
      <w:r w:rsidR="00A5224D">
        <w:rPr>
          <w:rFonts w:ascii="Times New Roman" w:hAnsi="Times New Roman" w:cs="Times New Roman" w:hint="eastAsia"/>
          <w:sz w:val="24"/>
          <w:szCs w:val="24"/>
        </w:rPr>
        <w:t>的表结构如表所示，这个表描述了</w:t>
      </w:r>
      <w:r w:rsidRPr="00950CAF">
        <w:rPr>
          <w:rFonts w:ascii="Times New Roman" w:hAnsi="Times New Roman" w:cs="Times New Roman" w:hint="eastAsia"/>
          <w:sz w:val="24"/>
          <w:szCs w:val="24"/>
        </w:rPr>
        <w:t>授课信息</w:t>
      </w:r>
    </w:p>
    <w:p w:rsidR="00F639ED" w:rsidRPr="00950CAF" w:rsidRDefault="00A5224D">
      <w:pPr>
        <w:numPr>
          <w:ilvl w:val="12"/>
          <w:numId w:val="0"/>
        </w:numPr>
        <w:tabs>
          <w:tab w:val="left" w:pos="45"/>
        </w:tabs>
        <w:autoSpaceDE w:val="0"/>
        <w:autoSpaceDN w:val="0"/>
        <w:adjustRightInd w:val="0"/>
        <w:spacing w:after="0" w:line="360" w:lineRule="auto"/>
        <w:rPr>
          <w:rFonts w:ascii="宋体" w:eastAsia="宋体" w:hAnsi="宋体"/>
          <w:sz w:val="18"/>
          <w:szCs w:val="18"/>
        </w:rPr>
      </w:pPr>
      <w:r w:rsidRPr="00950CAF">
        <w:rPr>
          <w:rFonts w:ascii="宋体" w:eastAsia="宋体" w:hAnsi="宋体" w:hint="eastAsia"/>
          <w:sz w:val="18"/>
          <w:szCs w:val="18"/>
        </w:rPr>
        <w:t xml:space="preserve">           </w:t>
      </w:r>
      <w:r>
        <w:rPr>
          <w:rFonts w:ascii="宋体" w:eastAsia="宋体" w:hAnsi="宋体" w:hint="eastAsia"/>
          <w:sz w:val="18"/>
          <w:szCs w:val="18"/>
        </w:rPr>
        <w:t xml:space="preserve"> </w:t>
      </w:r>
      <w:r w:rsidR="009343CE" w:rsidRPr="00950CAF">
        <w:rPr>
          <w:rFonts w:ascii="宋体" w:eastAsia="宋体" w:hAnsi="宋体" w:hint="eastAsia"/>
          <w:sz w:val="18"/>
          <w:szCs w:val="18"/>
        </w:rPr>
        <w:t>teach_schedule</w:t>
      </w:r>
      <w:r>
        <w:rPr>
          <w:rFonts w:ascii="宋体" w:eastAsia="宋体" w:hAnsi="宋体" w:hint="eastAsia"/>
          <w:sz w:val="18"/>
          <w:szCs w:val="18"/>
        </w:rPr>
        <w:t>表</w:t>
      </w:r>
    </w:p>
    <w:tbl>
      <w:tblPr>
        <w:tblStyle w:val="af9"/>
        <w:tblW w:w="8046" w:type="dxa"/>
        <w:jc w:val="center"/>
        <w:tblBorders>
          <w:top w:val="single" w:sz="4" w:space="0" w:color="000066"/>
          <w:left w:val="single" w:sz="4" w:space="0" w:color="000066"/>
          <w:bottom w:val="single" w:sz="4" w:space="0" w:color="000066"/>
          <w:right w:val="single" w:sz="4" w:space="0" w:color="000066"/>
          <w:insideH w:val="single" w:sz="4" w:space="0" w:color="000066"/>
          <w:insideV w:val="single" w:sz="4" w:space="0" w:color="000066"/>
        </w:tblBorders>
        <w:tblLayout w:type="fixed"/>
        <w:tblLook w:val="04A0" w:firstRow="1" w:lastRow="0" w:firstColumn="1" w:lastColumn="0" w:noHBand="0" w:noVBand="1"/>
      </w:tblPr>
      <w:tblGrid>
        <w:gridCol w:w="1106"/>
        <w:gridCol w:w="1458"/>
        <w:gridCol w:w="1559"/>
        <w:gridCol w:w="1134"/>
        <w:gridCol w:w="2789"/>
      </w:tblGrid>
      <w:tr w:rsidR="00F639ED" w:rsidTr="009343CE">
        <w:trPr>
          <w:trHeight w:val="531"/>
          <w:jc w:val="center"/>
        </w:trPr>
        <w:tc>
          <w:tcPr>
            <w:tcW w:w="1106" w:type="dxa"/>
            <w:shd w:val="clear" w:color="auto" w:fill="000066"/>
          </w:tcPr>
          <w:p w:rsidR="00F639ED" w:rsidRDefault="00A5224D">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字段名</w:t>
            </w:r>
          </w:p>
        </w:tc>
        <w:tc>
          <w:tcPr>
            <w:tcW w:w="1458" w:type="dxa"/>
            <w:shd w:val="clear" w:color="auto" w:fill="000066"/>
          </w:tcPr>
          <w:p w:rsidR="00F639ED" w:rsidRDefault="00A5224D">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字段代码</w:t>
            </w:r>
          </w:p>
        </w:tc>
        <w:tc>
          <w:tcPr>
            <w:tcW w:w="1559" w:type="dxa"/>
            <w:shd w:val="clear" w:color="auto" w:fill="000066"/>
          </w:tcPr>
          <w:p w:rsidR="00F639ED" w:rsidRDefault="00A5224D">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字段类型</w:t>
            </w:r>
          </w:p>
        </w:tc>
        <w:tc>
          <w:tcPr>
            <w:tcW w:w="1134" w:type="dxa"/>
            <w:shd w:val="clear" w:color="auto" w:fill="000066"/>
          </w:tcPr>
          <w:p w:rsidR="00F639ED" w:rsidRDefault="00A5224D">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可否为空</w:t>
            </w:r>
          </w:p>
        </w:tc>
        <w:tc>
          <w:tcPr>
            <w:tcW w:w="2789" w:type="dxa"/>
            <w:shd w:val="clear" w:color="auto" w:fill="000066"/>
          </w:tcPr>
          <w:p w:rsidR="00F639ED" w:rsidRDefault="00A5224D">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备注</w:t>
            </w:r>
          </w:p>
        </w:tc>
      </w:tr>
      <w:tr w:rsidR="00F639ED" w:rsidTr="009343CE">
        <w:trPr>
          <w:trHeight w:val="90"/>
          <w:jc w:val="center"/>
        </w:trPr>
        <w:tc>
          <w:tcPr>
            <w:tcW w:w="1106" w:type="dxa"/>
            <w:vAlign w:val="center"/>
          </w:tcPr>
          <w:p w:rsidR="00F639ED" w:rsidRDefault="00A5224D">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自增主键</w:t>
            </w:r>
          </w:p>
        </w:tc>
        <w:tc>
          <w:tcPr>
            <w:tcW w:w="1458" w:type="dxa"/>
          </w:tcPr>
          <w:p w:rsidR="00F639ED" w:rsidRDefault="00A5224D">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id</w:t>
            </w:r>
          </w:p>
        </w:tc>
        <w:tc>
          <w:tcPr>
            <w:tcW w:w="1559" w:type="dxa"/>
          </w:tcPr>
          <w:p w:rsidR="00F639ED" w:rsidRDefault="00A5224D">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Bigint</w:t>
            </w:r>
            <w:r>
              <w:rPr>
                <w:rFonts w:asciiTheme="majorEastAsia" w:eastAsiaTheme="majorEastAsia" w:hAnsiTheme="majorEastAsia" w:cs="Times New Roman" w:hint="eastAsia"/>
                <w:sz w:val="18"/>
                <w:szCs w:val="18"/>
              </w:rPr>
              <w:t>（20）</w:t>
            </w:r>
          </w:p>
        </w:tc>
        <w:tc>
          <w:tcPr>
            <w:tcW w:w="1134" w:type="dxa"/>
          </w:tcPr>
          <w:p w:rsidR="00F639ED" w:rsidRDefault="00A5224D">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Y</w:t>
            </w:r>
          </w:p>
        </w:tc>
        <w:tc>
          <w:tcPr>
            <w:tcW w:w="2789" w:type="dxa"/>
          </w:tcPr>
          <w:p w:rsidR="00F639ED" w:rsidRDefault="00A5224D">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主键</w:t>
            </w:r>
          </w:p>
        </w:tc>
      </w:tr>
      <w:tr w:rsidR="009343CE" w:rsidTr="009343CE">
        <w:trPr>
          <w:jc w:val="center"/>
        </w:trPr>
        <w:tc>
          <w:tcPr>
            <w:tcW w:w="1106" w:type="dxa"/>
            <w:vAlign w:val="center"/>
          </w:tcPr>
          <w:p w:rsidR="009343CE" w:rsidRPr="009343CE" w:rsidRDefault="009343CE" w:rsidP="009343CE">
            <w:pPr>
              <w:spacing w:after="0" w:line="240" w:lineRule="auto"/>
              <w:rPr>
                <w:rFonts w:asciiTheme="majorEastAsia" w:eastAsiaTheme="majorEastAsia" w:hAnsiTheme="majorEastAsia" w:cs="Times New Roman"/>
                <w:sz w:val="18"/>
                <w:szCs w:val="18"/>
              </w:rPr>
            </w:pPr>
            <w:r w:rsidRPr="009343CE">
              <w:rPr>
                <w:rFonts w:asciiTheme="majorEastAsia" w:eastAsiaTheme="majorEastAsia" w:hAnsiTheme="majorEastAsia" w:cs="Times New Roman"/>
                <w:sz w:val="18"/>
                <w:szCs w:val="18"/>
              </w:rPr>
              <w:t>课程号</w:t>
            </w:r>
          </w:p>
        </w:tc>
        <w:tc>
          <w:tcPr>
            <w:tcW w:w="1458" w:type="dxa"/>
            <w:vAlign w:val="center"/>
          </w:tcPr>
          <w:p w:rsidR="009343CE" w:rsidRPr="009343CE" w:rsidRDefault="009343CE" w:rsidP="009343CE">
            <w:pPr>
              <w:rPr>
                <w:rFonts w:asciiTheme="majorEastAsia" w:eastAsiaTheme="majorEastAsia" w:hAnsiTheme="majorEastAsia" w:cs="Times New Roman"/>
                <w:sz w:val="18"/>
                <w:szCs w:val="18"/>
              </w:rPr>
            </w:pPr>
            <w:r w:rsidRPr="009343CE">
              <w:rPr>
                <w:rFonts w:asciiTheme="majorEastAsia" w:eastAsiaTheme="majorEastAsia" w:hAnsiTheme="majorEastAsia" w:cs="Times New Roman" w:hint="eastAsia"/>
                <w:sz w:val="18"/>
                <w:szCs w:val="18"/>
              </w:rPr>
              <w:t>courseNumber</w:t>
            </w:r>
          </w:p>
        </w:tc>
        <w:tc>
          <w:tcPr>
            <w:tcW w:w="1559" w:type="dxa"/>
          </w:tcPr>
          <w:p w:rsidR="009343CE" w:rsidRDefault="009343CE" w:rsidP="009343CE">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varchar（20）</w:t>
            </w:r>
          </w:p>
        </w:tc>
        <w:tc>
          <w:tcPr>
            <w:tcW w:w="1134" w:type="dxa"/>
          </w:tcPr>
          <w:p w:rsidR="009343CE" w:rsidRDefault="009343CE" w:rsidP="009343CE">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Y</w:t>
            </w:r>
          </w:p>
        </w:tc>
        <w:tc>
          <w:tcPr>
            <w:tcW w:w="2789" w:type="dxa"/>
            <w:vAlign w:val="center"/>
          </w:tcPr>
          <w:p w:rsidR="009343CE" w:rsidRDefault="009343CE" w:rsidP="009343CE">
            <w:pPr>
              <w:rPr>
                <w:rFonts w:asciiTheme="majorEastAsia" w:eastAsiaTheme="majorEastAsia" w:hAnsiTheme="majorEastAsia" w:cs="Times New Roman"/>
                <w:sz w:val="18"/>
                <w:szCs w:val="18"/>
              </w:rPr>
            </w:pPr>
          </w:p>
        </w:tc>
      </w:tr>
      <w:tr w:rsidR="009343CE" w:rsidTr="009343CE">
        <w:trPr>
          <w:jc w:val="center"/>
        </w:trPr>
        <w:tc>
          <w:tcPr>
            <w:tcW w:w="1106" w:type="dxa"/>
            <w:vAlign w:val="center"/>
          </w:tcPr>
          <w:p w:rsidR="009343CE" w:rsidRPr="009343CE" w:rsidRDefault="009343CE" w:rsidP="009343CE">
            <w:pPr>
              <w:rPr>
                <w:rFonts w:asciiTheme="majorEastAsia" w:eastAsiaTheme="majorEastAsia" w:hAnsiTheme="majorEastAsia" w:cs="Times New Roman"/>
                <w:sz w:val="18"/>
                <w:szCs w:val="18"/>
              </w:rPr>
            </w:pPr>
            <w:r w:rsidRPr="009343CE">
              <w:rPr>
                <w:rFonts w:asciiTheme="majorEastAsia" w:eastAsiaTheme="majorEastAsia" w:hAnsiTheme="majorEastAsia" w:cs="Times New Roman"/>
                <w:sz w:val="18"/>
                <w:szCs w:val="18"/>
              </w:rPr>
              <w:t>学生学号</w:t>
            </w:r>
          </w:p>
        </w:tc>
        <w:tc>
          <w:tcPr>
            <w:tcW w:w="1458" w:type="dxa"/>
            <w:vAlign w:val="center"/>
          </w:tcPr>
          <w:p w:rsidR="009343CE" w:rsidRPr="009343CE" w:rsidRDefault="009343CE" w:rsidP="009343CE">
            <w:pPr>
              <w:rPr>
                <w:rFonts w:asciiTheme="majorEastAsia" w:eastAsiaTheme="majorEastAsia" w:hAnsiTheme="majorEastAsia" w:cs="Times New Roman"/>
                <w:sz w:val="18"/>
                <w:szCs w:val="18"/>
              </w:rPr>
            </w:pPr>
            <w:r w:rsidRPr="009343CE">
              <w:rPr>
                <w:rFonts w:asciiTheme="majorEastAsia" w:eastAsiaTheme="majorEastAsia" w:hAnsiTheme="majorEastAsia" w:cs="Times New Roman" w:hint="eastAsia"/>
                <w:sz w:val="18"/>
                <w:szCs w:val="18"/>
              </w:rPr>
              <w:t>studentNumber</w:t>
            </w:r>
          </w:p>
        </w:tc>
        <w:tc>
          <w:tcPr>
            <w:tcW w:w="1559" w:type="dxa"/>
          </w:tcPr>
          <w:p w:rsidR="009343CE" w:rsidRDefault="009343CE" w:rsidP="009343CE">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varchar（20）</w:t>
            </w:r>
          </w:p>
        </w:tc>
        <w:tc>
          <w:tcPr>
            <w:tcW w:w="1134" w:type="dxa"/>
          </w:tcPr>
          <w:p w:rsidR="009343CE" w:rsidRDefault="009343CE" w:rsidP="009343CE">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Y</w:t>
            </w:r>
          </w:p>
        </w:tc>
        <w:tc>
          <w:tcPr>
            <w:tcW w:w="2789" w:type="dxa"/>
            <w:vAlign w:val="center"/>
          </w:tcPr>
          <w:p w:rsidR="009343CE" w:rsidRDefault="009343CE" w:rsidP="009343CE">
            <w:pPr>
              <w:rPr>
                <w:rFonts w:asciiTheme="majorEastAsia" w:eastAsiaTheme="majorEastAsia" w:hAnsiTheme="majorEastAsia" w:cs="Times New Roman"/>
                <w:sz w:val="18"/>
                <w:szCs w:val="18"/>
              </w:rPr>
            </w:pPr>
          </w:p>
        </w:tc>
      </w:tr>
      <w:tr w:rsidR="009343CE" w:rsidTr="009343CE">
        <w:trPr>
          <w:jc w:val="center"/>
        </w:trPr>
        <w:tc>
          <w:tcPr>
            <w:tcW w:w="1106" w:type="dxa"/>
            <w:vAlign w:val="center"/>
          </w:tcPr>
          <w:p w:rsidR="009343CE" w:rsidRPr="009343CE" w:rsidRDefault="009343CE" w:rsidP="009343CE">
            <w:pPr>
              <w:rPr>
                <w:rFonts w:asciiTheme="majorEastAsia" w:eastAsiaTheme="majorEastAsia" w:hAnsiTheme="majorEastAsia" w:cs="Times New Roman"/>
                <w:sz w:val="18"/>
                <w:szCs w:val="18"/>
              </w:rPr>
            </w:pPr>
            <w:r w:rsidRPr="009343CE">
              <w:rPr>
                <w:rFonts w:asciiTheme="majorEastAsia" w:eastAsiaTheme="majorEastAsia" w:hAnsiTheme="majorEastAsia" w:cs="Times New Roman"/>
                <w:sz w:val="18"/>
                <w:szCs w:val="18"/>
              </w:rPr>
              <w:t>教师工号</w:t>
            </w:r>
          </w:p>
        </w:tc>
        <w:tc>
          <w:tcPr>
            <w:tcW w:w="1458" w:type="dxa"/>
            <w:vAlign w:val="center"/>
          </w:tcPr>
          <w:p w:rsidR="009343CE" w:rsidRPr="009343CE" w:rsidRDefault="009343CE" w:rsidP="009343CE">
            <w:pPr>
              <w:rPr>
                <w:rFonts w:asciiTheme="majorEastAsia" w:eastAsiaTheme="majorEastAsia" w:hAnsiTheme="majorEastAsia" w:cs="Times New Roman"/>
                <w:sz w:val="18"/>
                <w:szCs w:val="18"/>
              </w:rPr>
            </w:pPr>
            <w:r w:rsidRPr="009343CE">
              <w:rPr>
                <w:rFonts w:asciiTheme="majorEastAsia" w:eastAsiaTheme="majorEastAsia" w:hAnsiTheme="majorEastAsia" w:cs="Times New Roman" w:hint="eastAsia"/>
                <w:sz w:val="18"/>
                <w:szCs w:val="18"/>
              </w:rPr>
              <w:t>teacherNumber</w:t>
            </w:r>
          </w:p>
        </w:tc>
        <w:tc>
          <w:tcPr>
            <w:tcW w:w="1559" w:type="dxa"/>
          </w:tcPr>
          <w:p w:rsidR="009343CE" w:rsidRDefault="009343CE" w:rsidP="009343CE">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v</w:t>
            </w:r>
            <w:r>
              <w:rPr>
                <w:rFonts w:asciiTheme="majorEastAsia" w:eastAsiaTheme="majorEastAsia" w:hAnsiTheme="majorEastAsia" w:cs="Times New Roman" w:hint="eastAsia"/>
                <w:sz w:val="18"/>
                <w:szCs w:val="18"/>
              </w:rPr>
              <w:t>archar（20）</w:t>
            </w:r>
          </w:p>
        </w:tc>
        <w:tc>
          <w:tcPr>
            <w:tcW w:w="1134" w:type="dxa"/>
          </w:tcPr>
          <w:p w:rsidR="009343CE" w:rsidRDefault="009343CE" w:rsidP="009343CE">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Y</w:t>
            </w:r>
          </w:p>
        </w:tc>
        <w:tc>
          <w:tcPr>
            <w:tcW w:w="2789" w:type="dxa"/>
            <w:vAlign w:val="center"/>
          </w:tcPr>
          <w:p w:rsidR="009343CE" w:rsidRDefault="009343CE" w:rsidP="009343CE">
            <w:pPr>
              <w:rPr>
                <w:rFonts w:asciiTheme="majorEastAsia" w:eastAsiaTheme="majorEastAsia" w:hAnsiTheme="majorEastAsia" w:cs="Times New Roman"/>
                <w:sz w:val="18"/>
                <w:szCs w:val="18"/>
              </w:rPr>
            </w:pPr>
          </w:p>
        </w:tc>
      </w:tr>
    </w:tbl>
    <w:p w:rsidR="00F639ED" w:rsidRDefault="00A5224D" w:rsidP="00950CAF">
      <w:pPr>
        <w:pStyle w:val="32"/>
        <w:rPr>
          <w:rFonts w:ascii="Times New Roman" w:eastAsia="黑体" w:hAnsi="Times New Roman" w:cs="Times New Roman"/>
          <w:color w:val="auto"/>
          <w:sz w:val="28"/>
          <w:szCs w:val="28"/>
        </w:rPr>
      </w:pPr>
      <w:bookmarkStart w:id="112" w:name="_Toc12462185"/>
      <w:r>
        <w:rPr>
          <w:rFonts w:ascii="Times New Roman" w:eastAsia="黑体" w:hAnsi="Times New Roman" w:cs="Times New Roman"/>
          <w:color w:val="auto"/>
          <w:sz w:val="28"/>
          <w:szCs w:val="28"/>
        </w:rPr>
        <w:t>5.3.</w:t>
      </w:r>
      <w:r>
        <w:rPr>
          <w:rFonts w:ascii="Times New Roman" w:eastAsia="黑体" w:hAnsi="Times New Roman" w:cs="Times New Roman" w:hint="eastAsia"/>
          <w:color w:val="auto"/>
          <w:sz w:val="28"/>
          <w:szCs w:val="28"/>
        </w:rPr>
        <w:t xml:space="preserve">6 </w:t>
      </w:r>
      <w:r>
        <w:rPr>
          <w:rFonts w:ascii="Times New Roman" w:eastAsia="黑体" w:hAnsi="Times New Roman" w:cs="Times New Roman"/>
          <w:color w:val="auto"/>
          <w:sz w:val="28"/>
          <w:szCs w:val="28"/>
        </w:rPr>
        <w:t>表</w:t>
      </w:r>
      <w:r>
        <w:rPr>
          <w:rFonts w:ascii="Times New Roman" w:eastAsia="黑体" w:hAnsi="Times New Roman" w:cs="Times New Roman" w:hint="eastAsia"/>
          <w:color w:val="auto"/>
          <w:sz w:val="28"/>
          <w:szCs w:val="28"/>
        </w:rPr>
        <w:t>6</w:t>
      </w:r>
      <w:r>
        <w:rPr>
          <w:rFonts w:ascii="Times New Roman" w:eastAsia="黑体" w:hAnsi="Times New Roman" w:cs="Times New Roman"/>
          <w:color w:val="auto"/>
          <w:sz w:val="28"/>
          <w:szCs w:val="28"/>
        </w:rPr>
        <w:t>：</w:t>
      </w:r>
      <w:r w:rsidR="009343CE" w:rsidRPr="00950CAF">
        <w:rPr>
          <w:rFonts w:ascii="Times New Roman" w:eastAsia="黑体" w:hAnsi="Times New Roman" w:cs="Times New Roman" w:hint="eastAsia"/>
          <w:color w:val="auto"/>
          <w:sz w:val="28"/>
          <w:szCs w:val="28"/>
        </w:rPr>
        <w:t xml:space="preserve"> question</w:t>
      </w:r>
      <w:r>
        <w:rPr>
          <w:rFonts w:ascii="Times New Roman" w:eastAsia="黑体" w:hAnsi="Times New Roman" w:cs="Times New Roman"/>
          <w:color w:val="auto"/>
          <w:sz w:val="28"/>
          <w:szCs w:val="28"/>
        </w:rPr>
        <w:t>表</w:t>
      </w:r>
      <w:bookmarkEnd w:id="112"/>
    </w:p>
    <w:p w:rsidR="00F639ED" w:rsidRDefault="009343CE">
      <w:pPr>
        <w:numPr>
          <w:ilvl w:val="12"/>
          <w:numId w:val="0"/>
        </w:numPr>
        <w:autoSpaceDE w:val="0"/>
        <w:autoSpaceDN w:val="0"/>
        <w:adjustRightInd w:val="0"/>
        <w:spacing w:after="0" w:line="360" w:lineRule="auto"/>
        <w:ind w:firstLine="420"/>
        <w:rPr>
          <w:rFonts w:ascii="Times New Roman" w:hAnsi="Times New Roman" w:cs="Times New Roman"/>
          <w:sz w:val="24"/>
          <w:szCs w:val="24"/>
        </w:rPr>
      </w:pPr>
      <w:r w:rsidRPr="00950CAF">
        <w:rPr>
          <w:rFonts w:ascii="Times New Roman" w:hAnsi="Times New Roman" w:cs="Times New Roman" w:hint="eastAsia"/>
          <w:sz w:val="24"/>
          <w:szCs w:val="24"/>
        </w:rPr>
        <w:t>题目表</w:t>
      </w:r>
      <w:r w:rsidR="00A5224D">
        <w:rPr>
          <w:rFonts w:ascii="Times New Roman" w:hAnsi="Times New Roman" w:cs="Times New Roman" w:hint="eastAsia"/>
          <w:sz w:val="24"/>
          <w:szCs w:val="24"/>
        </w:rPr>
        <w:t>的表结构如表所示，这个表描述了</w:t>
      </w:r>
      <w:r w:rsidRPr="00950CAF">
        <w:rPr>
          <w:rFonts w:ascii="Times New Roman" w:hAnsi="Times New Roman" w:cs="Times New Roman" w:hint="eastAsia"/>
          <w:sz w:val="24"/>
          <w:szCs w:val="24"/>
        </w:rPr>
        <w:t>题目信息</w:t>
      </w:r>
    </w:p>
    <w:p w:rsidR="00F639ED" w:rsidRDefault="00A5224D">
      <w:pPr>
        <w:numPr>
          <w:ilvl w:val="12"/>
          <w:numId w:val="0"/>
        </w:numPr>
        <w:tabs>
          <w:tab w:val="left" w:pos="45"/>
        </w:tabs>
        <w:autoSpaceDE w:val="0"/>
        <w:autoSpaceDN w:val="0"/>
        <w:adjustRightInd w:val="0"/>
        <w:spacing w:after="0" w:line="360" w:lineRule="auto"/>
        <w:rPr>
          <w:rFonts w:ascii="宋体" w:eastAsia="宋体" w:hAnsi="宋体" w:cs="Times New Roman"/>
          <w:sz w:val="18"/>
          <w:szCs w:val="18"/>
        </w:rPr>
      </w:pPr>
      <w:r>
        <w:rPr>
          <w:rFonts w:ascii="Times New Roman" w:hAnsi="Times New Roman" w:cs="Times New Roman" w:hint="eastAsia"/>
          <w:sz w:val="24"/>
          <w:szCs w:val="24"/>
        </w:rPr>
        <w:t xml:space="preserve">        </w:t>
      </w:r>
      <w:r>
        <w:rPr>
          <w:rFonts w:ascii="宋体" w:eastAsia="宋体" w:hAnsi="宋体" w:cs="Times New Roman" w:hint="eastAsia"/>
          <w:sz w:val="18"/>
          <w:szCs w:val="18"/>
        </w:rPr>
        <w:t xml:space="preserve">    </w:t>
      </w:r>
      <w:r w:rsidR="009343CE" w:rsidRPr="00950CAF">
        <w:rPr>
          <w:rFonts w:ascii="宋体" w:eastAsia="宋体" w:hAnsi="宋体" w:hint="eastAsia"/>
          <w:sz w:val="18"/>
          <w:szCs w:val="18"/>
        </w:rPr>
        <w:t>question</w:t>
      </w:r>
      <w:r>
        <w:rPr>
          <w:rFonts w:ascii="宋体" w:eastAsia="宋体" w:hAnsi="宋体" w:hint="eastAsia"/>
          <w:sz w:val="18"/>
          <w:szCs w:val="18"/>
        </w:rPr>
        <w:t>表</w:t>
      </w:r>
    </w:p>
    <w:tbl>
      <w:tblPr>
        <w:tblStyle w:val="af9"/>
        <w:tblW w:w="8046" w:type="dxa"/>
        <w:jc w:val="center"/>
        <w:tblBorders>
          <w:top w:val="single" w:sz="4" w:space="0" w:color="000066"/>
          <w:left w:val="single" w:sz="4" w:space="0" w:color="000066"/>
          <w:bottom w:val="single" w:sz="4" w:space="0" w:color="000066"/>
          <w:right w:val="single" w:sz="4" w:space="0" w:color="000066"/>
          <w:insideH w:val="single" w:sz="4" w:space="0" w:color="000066"/>
          <w:insideV w:val="single" w:sz="4" w:space="0" w:color="000066"/>
        </w:tblBorders>
        <w:tblLayout w:type="fixed"/>
        <w:tblLook w:val="04A0" w:firstRow="1" w:lastRow="0" w:firstColumn="1" w:lastColumn="0" w:noHBand="0" w:noVBand="1"/>
      </w:tblPr>
      <w:tblGrid>
        <w:gridCol w:w="1106"/>
        <w:gridCol w:w="1316"/>
        <w:gridCol w:w="1417"/>
        <w:gridCol w:w="1134"/>
        <w:gridCol w:w="3073"/>
      </w:tblGrid>
      <w:tr w:rsidR="00F639ED" w:rsidTr="009343CE">
        <w:trPr>
          <w:trHeight w:val="531"/>
          <w:jc w:val="center"/>
        </w:trPr>
        <w:tc>
          <w:tcPr>
            <w:tcW w:w="1106" w:type="dxa"/>
            <w:shd w:val="clear" w:color="auto" w:fill="000066"/>
          </w:tcPr>
          <w:p w:rsidR="00F639ED" w:rsidRDefault="00A5224D">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字段名</w:t>
            </w:r>
          </w:p>
        </w:tc>
        <w:tc>
          <w:tcPr>
            <w:tcW w:w="1316" w:type="dxa"/>
            <w:shd w:val="clear" w:color="auto" w:fill="000066"/>
          </w:tcPr>
          <w:p w:rsidR="00F639ED" w:rsidRDefault="00A5224D">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字段代码</w:t>
            </w:r>
          </w:p>
        </w:tc>
        <w:tc>
          <w:tcPr>
            <w:tcW w:w="1417" w:type="dxa"/>
            <w:shd w:val="clear" w:color="auto" w:fill="000066"/>
          </w:tcPr>
          <w:p w:rsidR="00F639ED" w:rsidRDefault="00A5224D">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字段类型</w:t>
            </w:r>
          </w:p>
        </w:tc>
        <w:tc>
          <w:tcPr>
            <w:tcW w:w="1134" w:type="dxa"/>
            <w:shd w:val="clear" w:color="auto" w:fill="000066"/>
          </w:tcPr>
          <w:p w:rsidR="00F639ED" w:rsidRDefault="00A5224D">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可否为空</w:t>
            </w:r>
          </w:p>
        </w:tc>
        <w:tc>
          <w:tcPr>
            <w:tcW w:w="3073" w:type="dxa"/>
            <w:shd w:val="clear" w:color="auto" w:fill="000066"/>
          </w:tcPr>
          <w:p w:rsidR="00F639ED" w:rsidRDefault="00A5224D">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备注</w:t>
            </w:r>
          </w:p>
        </w:tc>
      </w:tr>
      <w:tr w:rsidR="00F639ED" w:rsidTr="009343CE">
        <w:trPr>
          <w:trHeight w:val="90"/>
          <w:jc w:val="center"/>
        </w:trPr>
        <w:tc>
          <w:tcPr>
            <w:tcW w:w="1106" w:type="dxa"/>
            <w:vAlign w:val="center"/>
          </w:tcPr>
          <w:p w:rsidR="00F639ED" w:rsidRDefault="00A5224D">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自增主键</w:t>
            </w:r>
          </w:p>
        </w:tc>
        <w:tc>
          <w:tcPr>
            <w:tcW w:w="1316" w:type="dxa"/>
          </w:tcPr>
          <w:p w:rsidR="00F639ED" w:rsidRDefault="00A5224D">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id</w:t>
            </w:r>
          </w:p>
        </w:tc>
        <w:tc>
          <w:tcPr>
            <w:tcW w:w="1417" w:type="dxa"/>
          </w:tcPr>
          <w:p w:rsidR="00F639ED" w:rsidRDefault="00A5224D">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Bigint（20）</w:t>
            </w:r>
          </w:p>
        </w:tc>
        <w:tc>
          <w:tcPr>
            <w:tcW w:w="1134" w:type="dxa"/>
          </w:tcPr>
          <w:p w:rsidR="00F639ED" w:rsidRDefault="00A5224D">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Y</w:t>
            </w:r>
          </w:p>
        </w:tc>
        <w:tc>
          <w:tcPr>
            <w:tcW w:w="3073" w:type="dxa"/>
          </w:tcPr>
          <w:p w:rsidR="00F639ED" w:rsidRDefault="00A5224D">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主键</w:t>
            </w:r>
          </w:p>
        </w:tc>
      </w:tr>
      <w:tr w:rsidR="009343CE" w:rsidTr="009343CE">
        <w:trPr>
          <w:jc w:val="center"/>
        </w:trPr>
        <w:tc>
          <w:tcPr>
            <w:tcW w:w="1106" w:type="dxa"/>
            <w:vAlign w:val="center"/>
          </w:tcPr>
          <w:p w:rsidR="009343CE" w:rsidRPr="009343CE" w:rsidRDefault="009343CE" w:rsidP="009343CE">
            <w:pPr>
              <w:spacing w:after="0" w:line="240" w:lineRule="auto"/>
              <w:rPr>
                <w:rFonts w:asciiTheme="majorEastAsia" w:eastAsiaTheme="majorEastAsia" w:hAnsiTheme="majorEastAsia" w:cs="Times New Roman"/>
                <w:sz w:val="18"/>
                <w:szCs w:val="18"/>
              </w:rPr>
            </w:pPr>
            <w:r w:rsidRPr="009343CE">
              <w:rPr>
                <w:rFonts w:asciiTheme="majorEastAsia" w:eastAsiaTheme="majorEastAsia" w:hAnsiTheme="majorEastAsia" w:cs="Times New Roman" w:hint="eastAsia"/>
                <w:sz w:val="18"/>
                <w:szCs w:val="18"/>
              </w:rPr>
              <w:t>题目名称</w:t>
            </w:r>
          </w:p>
        </w:tc>
        <w:tc>
          <w:tcPr>
            <w:tcW w:w="1316" w:type="dxa"/>
            <w:vAlign w:val="center"/>
          </w:tcPr>
          <w:p w:rsidR="009343CE" w:rsidRPr="009343CE" w:rsidRDefault="009343CE" w:rsidP="009343CE">
            <w:pPr>
              <w:rPr>
                <w:rFonts w:asciiTheme="majorEastAsia" w:eastAsiaTheme="majorEastAsia" w:hAnsiTheme="majorEastAsia" w:cs="Times New Roman"/>
                <w:sz w:val="18"/>
                <w:szCs w:val="18"/>
              </w:rPr>
            </w:pPr>
            <w:r w:rsidRPr="009343CE">
              <w:rPr>
                <w:rFonts w:asciiTheme="majorEastAsia" w:eastAsiaTheme="majorEastAsia" w:hAnsiTheme="majorEastAsia" w:cs="Times New Roman" w:hint="eastAsia"/>
                <w:sz w:val="18"/>
                <w:szCs w:val="18"/>
              </w:rPr>
              <w:t>questionName</w:t>
            </w:r>
          </w:p>
        </w:tc>
        <w:tc>
          <w:tcPr>
            <w:tcW w:w="1417" w:type="dxa"/>
          </w:tcPr>
          <w:p w:rsidR="009343CE" w:rsidRDefault="009343CE" w:rsidP="009343CE">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varchar（2</w:t>
            </w:r>
            <w:r>
              <w:rPr>
                <w:rFonts w:asciiTheme="majorEastAsia" w:eastAsiaTheme="majorEastAsia" w:hAnsiTheme="majorEastAsia" w:cs="Times New Roman"/>
                <w:sz w:val="18"/>
                <w:szCs w:val="18"/>
              </w:rPr>
              <w:t>55</w:t>
            </w:r>
            <w:r>
              <w:rPr>
                <w:rFonts w:asciiTheme="majorEastAsia" w:eastAsiaTheme="majorEastAsia" w:hAnsiTheme="majorEastAsia" w:cs="Times New Roman" w:hint="eastAsia"/>
                <w:sz w:val="18"/>
                <w:szCs w:val="18"/>
              </w:rPr>
              <w:t>）</w:t>
            </w:r>
          </w:p>
        </w:tc>
        <w:tc>
          <w:tcPr>
            <w:tcW w:w="1134" w:type="dxa"/>
          </w:tcPr>
          <w:p w:rsidR="009343CE" w:rsidRDefault="009343CE" w:rsidP="009343CE">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3073" w:type="dxa"/>
            <w:vAlign w:val="center"/>
          </w:tcPr>
          <w:p w:rsidR="009343CE" w:rsidRDefault="009343CE" w:rsidP="009343CE">
            <w:pPr>
              <w:rPr>
                <w:rFonts w:asciiTheme="majorEastAsia" w:eastAsiaTheme="majorEastAsia" w:hAnsiTheme="majorEastAsia" w:cs="Times New Roman"/>
                <w:sz w:val="18"/>
                <w:szCs w:val="18"/>
              </w:rPr>
            </w:pPr>
          </w:p>
        </w:tc>
      </w:tr>
      <w:tr w:rsidR="009343CE" w:rsidTr="009343CE">
        <w:trPr>
          <w:jc w:val="center"/>
        </w:trPr>
        <w:tc>
          <w:tcPr>
            <w:tcW w:w="1106" w:type="dxa"/>
            <w:vAlign w:val="center"/>
          </w:tcPr>
          <w:p w:rsidR="009343CE" w:rsidRPr="009343CE" w:rsidRDefault="009343CE" w:rsidP="009343CE">
            <w:pPr>
              <w:rPr>
                <w:rFonts w:asciiTheme="majorEastAsia" w:eastAsiaTheme="majorEastAsia" w:hAnsiTheme="majorEastAsia" w:cs="Times New Roman"/>
                <w:sz w:val="18"/>
                <w:szCs w:val="18"/>
              </w:rPr>
            </w:pPr>
            <w:r w:rsidRPr="009343CE">
              <w:rPr>
                <w:rFonts w:asciiTheme="majorEastAsia" w:eastAsiaTheme="majorEastAsia" w:hAnsiTheme="majorEastAsia" w:cs="Times New Roman" w:hint="eastAsia"/>
                <w:sz w:val="18"/>
                <w:szCs w:val="18"/>
              </w:rPr>
              <w:t>类型</w:t>
            </w:r>
          </w:p>
        </w:tc>
        <w:tc>
          <w:tcPr>
            <w:tcW w:w="1316" w:type="dxa"/>
            <w:vAlign w:val="center"/>
          </w:tcPr>
          <w:p w:rsidR="009343CE" w:rsidRPr="009343CE" w:rsidRDefault="009343CE" w:rsidP="009343CE">
            <w:pPr>
              <w:rPr>
                <w:rFonts w:asciiTheme="majorEastAsia" w:eastAsiaTheme="majorEastAsia" w:hAnsiTheme="majorEastAsia" w:cs="Times New Roman"/>
                <w:sz w:val="18"/>
                <w:szCs w:val="18"/>
              </w:rPr>
            </w:pPr>
            <w:r w:rsidRPr="009343CE">
              <w:rPr>
                <w:rFonts w:asciiTheme="majorEastAsia" w:eastAsiaTheme="majorEastAsia" w:hAnsiTheme="majorEastAsia" w:cs="Times New Roman" w:hint="eastAsia"/>
                <w:sz w:val="18"/>
                <w:szCs w:val="18"/>
              </w:rPr>
              <w:t>type</w:t>
            </w:r>
          </w:p>
        </w:tc>
        <w:tc>
          <w:tcPr>
            <w:tcW w:w="1417" w:type="dxa"/>
          </w:tcPr>
          <w:p w:rsidR="009343CE" w:rsidRDefault="009343CE" w:rsidP="009343CE">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tinyint（</w:t>
            </w:r>
            <w:r>
              <w:rPr>
                <w:rFonts w:asciiTheme="majorEastAsia" w:eastAsiaTheme="majorEastAsia" w:hAnsiTheme="majorEastAsia" w:cs="Times New Roman"/>
                <w:sz w:val="18"/>
                <w:szCs w:val="18"/>
              </w:rPr>
              <w:t>1</w:t>
            </w:r>
            <w:r>
              <w:rPr>
                <w:rFonts w:asciiTheme="majorEastAsia" w:eastAsiaTheme="majorEastAsia" w:hAnsiTheme="majorEastAsia" w:cs="Times New Roman" w:hint="eastAsia"/>
                <w:sz w:val="18"/>
                <w:szCs w:val="18"/>
              </w:rPr>
              <w:t>）</w:t>
            </w:r>
          </w:p>
        </w:tc>
        <w:tc>
          <w:tcPr>
            <w:tcW w:w="1134" w:type="dxa"/>
          </w:tcPr>
          <w:p w:rsidR="009343CE" w:rsidRDefault="009343CE" w:rsidP="009343CE">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3073" w:type="dxa"/>
            <w:vAlign w:val="center"/>
          </w:tcPr>
          <w:p w:rsidR="009343CE" w:rsidRPr="009343CE" w:rsidRDefault="009343CE" w:rsidP="009343CE">
            <w:pPr>
              <w:spacing w:after="0" w:line="240" w:lineRule="auto"/>
              <w:rPr>
                <w:rFonts w:asciiTheme="majorEastAsia" w:eastAsiaTheme="majorEastAsia" w:hAnsiTheme="majorEastAsia" w:cs="Times New Roman"/>
                <w:sz w:val="18"/>
                <w:szCs w:val="18"/>
              </w:rPr>
            </w:pPr>
            <w:r w:rsidRPr="009343CE">
              <w:rPr>
                <w:rFonts w:asciiTheme="majorEastAsia" w:eastAsiaTheme="majorEastAsia" w:hAnsiTheme="majorEastAsia" w:cs="Times New Roman" w:hint="eastAsia"/>
                <w:sz w:val="18"/>
                <w:szCs w:val="18"/>
              </w:rPr>
              <w:t>1-判断，2-单选，3-多选，4-填空，5-简答题</w:t>
            </w:r>
          </w:p>
        </w:tc>
      </w:tr>
      <w:tr w:rsidR="009343CE" w:rsidTr="009343CE">
        <w:trPr>
          <w:jc w:val="center"/>
        </w:trPr>
        <w:tc>
          <w:tcPr>
            <w:tcW w:w="1106" w:type="dxa"/>
            <w:vAlign w:val="center"/>
          </w:tcPr>
          <w:p w:rsidR="009343CE" w:rsidRPr="009343CE" w:rsidRDefault="009343CE" w:rsidP="009343CE">
            <w:pPr>
              <w:rPr>
                <w:rFonts w:asciiTheme="majorEastAsia" w:eastAsiaTheme="majorEastAsia" w:hAnsiTheme="majorEastAsia" w:cs="Times New Roman"/>
                <w:sz w:val="18"/>
                <w:szCs w:val="18"/>
              </w:rPr>
            </w:pPr>
            <w:r w:rsidRPr="009343CE">
              <w:rPr>
                <w:rFonts w:asciiTheme="majorEastAsia" w:eastAsiaTheme="majorEastAsia" w:hAnsiTheme="majorEastAsia" w:cs="Times New Roman" w:hint="eastAsia"/>
                <w:sz w:val="18"/>
                <w:szCs w:val="18"/>
              </w:rPr>
              <w:t>答案解析</w:t>
            </w:r>
          </w:p>
        </w:tc>
        <w:tc>
          <w:tcPr>
            <w:tcW w:w="1316" w:type="dxa"/>
            <w:vAlign w:val="center"/>
          </w:tcPr>
          <w:p w:rsidR="009343CE" w:rsidRPr="009343CE" w:rsidRDefault="009343CE" w:rsidP="009343CE">
            <w:pPr>
              <w:rPr>
                <w:rFonts w:asciiTheme="majorEastAsia" w:eastAsiaTheme="majorEastAsia" w:hAnsiTheme="majorEastAsia" w:cs="Times New Roman"/>
                <w:sz w:val="18"/>
                <w:szCs w:val="18"/>
              </w:rPr>
            </w:pPr>
            <w:r w:rsidRPr="009343CE">
              <w:rPr>
                <w:rFonts w:asciiTheme="majorEastAsia" w:eastAsiaTheme="majorEastAsia" w:hAnsiTheme="majorEastAsia" w:cs="Times New Roman" w:hint="eastAsia"/>
                <w:sz w:val="18"/>
                <w:szCs w:val="18"/>
              </w:rPr>
              <w:t>answerKeys</w:t>
            </w:r>
          </w:p>
        </w:tc>
        <w:tc>
          <w:tcPr>
            <w:tcW w:w="1417" w:type="dxa"/>
          </w:tcPr>
          <w:p w:rsidR="009343CE" w:rsidRDefault="009343CE" w:rsidP="009343CE">
            <w:pPr>
              <w:rPr>
                <w:rFonts w:asciiTheme="majorEastAsia" w:eastAsiaTheme="majorEastAsia" w:hAnsiTheme="majorEastAsia" w:cs="Times New Roman"/>
                <w:sz w:val="18"/>
                <w:szCs w:val="18"/>
              </w:rPr>
            </w:pPr>
            <w:r w:rsidRPr="009343CE">
              <w:rPr>
                <w:rFonts w:asciiTheme="majorEastAsia" w:eastAsiaTheme="majorEastAsia" w:hAnsiTheme="majorEastAsia" w:cs="Times New Roman" w:hint="eastAsia"/>
                <w:sz w:val="18"/>
                <w:szCs w:val="18"/>
              </w:rPr>
              <w:t>longtext</w:t>
            </w:r>
          </w:p>
        </w:tc>
        <w:tc>
          <w:tcPr>
            <w:tcW w:w="1134" w:type="dxa"/>
          </w:tcPr>
          <w:p w:rsidR="009343CE" w:rsidRDefault="009343CE" w:rsidP="009343CE">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3073" w:type="dxa"/>
            <w:vAlign w:val="center"/>
          </w:tcPr>
          <w:p w:rsidR="009343CE" w:rsidRDefault="009343CE" w:rsidP="009343CE">
            <w:pPr>
              <w:rPr>
                <w:rFonts w:asciiTheme="majorEastAsia" w:eastAsiaTheme="majorEastAsia" w:hAnsiTheme="majorEastAsia" w:cs="Times New Roman"/>
                <w:sz w:val="18"/>
                <w:szCs w:val="18"/>
              </w:rPr>
            </w:pPr>
          </w:p>
        </w:tc>
      </w:tr>
    </w:tbl>
    <w:p w:rsidR="00F639ED" w:rsidRDefault="00A5224D" w:rsidP="00950CAF">
      <w:pPr>
        <w:pStyle w:val="32"/>
        <w:rPr>
          <w:rFonts w:ascii="Times New Roman" w:eastAsia="黑体" w:hAnsi="Times New Roman" w:cs="Times New Roman"/>
          <w:color w:val="auto"/>
          <w:sz w:val="28"/>
          <w:szCs w:val="28"/>
        </w:rPr>
      </w:pPr>
      <w:bookmarkStart w:id="113" w:name="_Toc12462186"/>
      <w:r>
        <w:rPr>
          <w:rFonts w:ascii="Times New Roman" w:eastAsia="黑体" w:hAnsi="Times New Roman" w:cs="Times New Roman"/>
          <w:color w:val="auto"/>
          <w:sz w:val="28"/>
          <w:szCs w:val="28"/>
        </w:rPr>
        <w:t>5.3.</w:t>
      </w:r>
      <w:r>
        <w:rPr>
          <w:rFonts w:ascii="Times New Roman" w:eastAsia="黑体" w:hAnsi="Times New Roman" w:cs="Times New Roman" w:hint="eastAsia"/>
          <w:color w:val="auto"/>
          <w:sz w:val="28"/>
          <w:szCs w:val="28"/>
        </w:rPr>
        <w:t xml:space="preserve">7 </w:t>
      </w:r>
      <w:r>
        <w:rPr>
          <w:rFonts w:ascii="Times New Roman" w:eastAsia="黑体" w:hAnsi="Times New Roman" w:cs="Times New Roman"/>
          <w:color w:val="auto"/>
          <w:sz w:val="28"/>
          <w:szCs w:val="28"/>
        </w:rPr>
        <w:t>表</w:t>
      </w:r>
      <w:r>
        <w:rPr>
          <w:rFonts w:ascii="Times New Roman" w:eastAsia="黑体" w:hAnsi="Times New Roman" w:cs="Times New Roman" w:hint="eastAsia"/>
          <w:color w:val="auto"/>
          <w:sz w:val="28"/>
          <w:szCs w:val="28"/>
        </w:rPr>
        <w:t>7</w:t>
      </w:r>
      <w:r>
        <w:rPr>
          <w:rFonts w:ascii="Times New Roman" w:eastAsia="黑体" w:hAnsi="Times New Roman" w:cs="Times New Roman"/>
          <w:color w:val="auto"/>
          <w:sz w:val="28"/>
          <w:szCs w:val="28"/>
        </w:rPr>
        <w:t>：</w:t>
      </w:r>
      <w:r w:rsidR="009343CE" w:rsidRPr="00950CAF">
        <w:rPr>
          <w:rFonts w:ascii="Times New Roman" w:eastAsia="黑体" w:hAnsi="Times New Roman" w:cs="Times New Roman" w:hint="eastAsia"/>
          <w:color w:val="auto"/>
          <w:sz w:val="28"/>
          <w:szCs w:val="28"/>
        </w:rPr>
        <w:t xml:space="preserve"> options</w:t>
      </w:r>
      <w:r>
        <w:rPr>
          <w:rFonts w:ascii="Times New Roman" w:eastAsia="黑体" w:hAnsi="Times New Roman" w:cs="Times New Roman"/>
          <w:color w:val="auto"/>
          <w:sz w:val="28"/>
          <w:szCs w:val="28"/>
        </w:rPr>
        <w:t>表</w:t>
      </w:r>
      <w:bookmarkEnd w:id="113"/>
    </w:p>
    <w:p w:rsidR="00F639ED" w:rsidRDefault="009343CE">
      <w:pPr>
        <w:numPr>
          <w:ilvl w:val="12"/>
          <w:numId w:val="0"/>
        </w:numPr>
        <w:autoSpaceDE w:val="0"/>
        <w:autoSpaceDN w:val="0"/>
        <w:adjustRightInd w:val="0"/>
        <w:spacing w:after="0" w:line="360" w:lineRule="auto"/>
        <w:ind w:firstLine="420"/>
        <w:rPr>
          <w:rFonts w:ascii="Times New Roman" w:hAnsi="Times New Roman" w:cs="Times New Roman"/>
          <w:sz w:val="24"/>
          <w:szCs w:val="24"/>
        </w:rPr>
      </w:pPr>
      <w:r w:rsidRPr="00950CAF">
        <w:rPr>
          <w:rFonts w:ascii="Times New Roman" w:hAnsi="Times New Roman" w:cs="Times New Roman" w:hint="eastAsia"/>
          <w:sz w:val="24"/>
          <w:szCs w:val="24"/>
        </w:rPr>
        <w:t>选项表</w:t>
      </w:r>
      <w:r w:rsidR="00A5224D">
        <w:rPr>
          <w:rFonts w:ascii="Times New Roman" w:hAnsi="Times New Roman" w:cs="Times New Roman" w:hint="eastAsia"/>
          <w:sz w:val="24"/>
          <w:szCs w:val="24"/>
        </w:rPr>
        <w:t>的表结构如表所示，这个表描述了</w:t>
      </w:r>
      <w:r w:rsidRPr="00950CAF">
        <w:rPr>
          <w:rFonts w:ascii="Times New Roman" w:hAnsi="Times New Roman" w:cs="Times New Roman" w:hint="eastAsia"/>
          <w:sz w:val="24"/>
          <w:szCs w:val="24"/>
        </w:rPr>
        <w:t>选项</w:t>
      </w:r>
      <w:r w:rsidR="00A5224D">
        <w:rPr>
          <w:rFonts w:ascii="Times New Roman" w:hAnsi="Times New Roman" w:cs="Times New Roman" w:hint="eastAsia"/>
          <w:sz w:val="24"/>
          <w:szCs w:val="24"/>
        </w:rPr>
        <w:t>信息</w:t>
      </w:r>
    </w:p>
    <w:p w:rsidR="00F639ED" w:rsidRDefault="00A5224D">
      <w:pPr>
        <w:numPr>
          <w:ilvl w:val="12"/>
          <w:numId w:val="0"/>
        </w:numPr>
        <w:tabs>
          <w:tab w:val="left" w:pos="45"/>
        </w:tabs>
        <w:autoSpaceDE w:val="0"/>
        <w:autoSpaceDN w:val="0"/>
        <w:adjustRightInd w:val="0"/>
        <w:spacing w:after="0" w:line="360" w:lineRule="auto"/>
        <w:rPr>
          <w:rFonts w:ascii="宋体" w:eastAsia="宋体" w:hAnsi="宋体" w:cs="Times New Roman"/>
          <w:sz w:val="18"/>
          <w:szCs w:val="18"/>
        </w:rPr>
      </w:pPr>
      <w:r>
        <w:rPr>
          <w:rFonts w:ascii="Times New Roman" w:hAnsi="Times New Roman" w:cs="Times New Roman" w:hint="eastAsia"/>
          <w:sz w:val="24"/>
          <w:szCs w:val="24"/>
        </w:rPr>
        <w:t xml:space="preserve">        </w:t>
      </w:r>
      <w:r>
        <w:rPr>
          <w:rFonts w:ascii="宋体" w:eastAsia="宋体" w:hAnsi="宋体" w:hint="eastAsia"/>
          <w:sz w:val="18"/>
          <w:szCs w:val="18"/>
        </w:rPr>
        <w:t xml:space="preserve">    </w:t>
      </w:r>
      <w:r w:rsidR="009343CE" w:rsidRPr="00950CAF">
        <w:rPr>
          <w:rFonts w:ascii="宋体" w:eastAsia="宋体" w:hAnsi="宋体" w:hint="eastAsia"/>
          <w:sz w:val="18"/>
          <w:szCs w:val="18"/>
        </w:rPr>
        <w:t>options</w:t>
      </w:r>
      <w:r>
        <w:rPr>
          <w:rFonts w:ascii="宋体" w:eastAsia="宋体" w:hAnsi="宋体" w:hint="eastAsia"/>
          <w:sz w:val="18"/>
          <w:szCs w:val="18"/>
        </w:rPr>
        <w:t>表</w:t>
      </w:r>
    </w:p>
    <w:tbl>
      <w:tblPr>
        <w:tblStyle w:val="af9"/>
        <w:tblW w:w="8046" w:type="dxa"/>
        <w:jc w:val="center"/>
        <w:tblBorders>
          <w:top w:val="single" w:sz="4" w:space="0" w:color="000066"/>
          <w:left w:val="single" w:sz="4" w:space="0" w:color="000066"/>
          <w:bottom w:val="single" w:sz="4" w:space="0" w:color="000066"/>
          <w:right w:val="single" w:sz="4" w:space="0" w:color="000066"/>
          <w:insideH w:val="single" w:sz="4" w:space="0" w:color="000066"/>
          <w:insideV w:val="single" w:sz="4" w:space="0" w:color="000066"/>
        </w:tblBorders>
        <w:tblLayout w:type="fixed"/>
        <w:tblLook w:val="04A0" w:firstRow="1" w:lastRow="0" w:firstColumn="1" w:lastColumn="0" w:noHBand="0" w:noVBand="1"/>
      </w:tblPr>
      <w:tblGrid>
        <w:gridCol w:w="971"/>
        <w:gridCol w:w="1395"/>
        <w:gridCol w:w="1332"/>
        <w:gridCol w:w="1275"/>
        <w:gridCol w:w="3073"/>
      </w:tblGrid>
      <w:tr w:rsidR="00F639ED" w:rsidTr="009343CE">
        <w:trPr>
          <w:trHeight w:val="531"/>
          <w:jc w:val="center"/>
        </w:trPr>
        <w:tc>
          <w:tcPr>
            <w:tcW w:w="971" w:type="dxa"/>
            <w:shd w:val="clear" w:color="auto" w:fill="000066"/>
          </w:tcPr>
          <w:p w:rsidR="00F639ED" w:rsidRDefault="00A5224D">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lastRenderedPageBreak/>
              <w:t>字段名</w:t>
            </w:r>
          </w:p>
        </w:tc>
        <w:tc>
          <w:tcPr>
            <w:tcW w:w="1395" w:type="dxa"/>
            <w:shd w:val="clear" w:color="auto" w:fill="000066"/>
          </w:tcPr>
          <w:p w:rsidR="00F639ED" w:rsidRDefault="00A5224D">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字段代码</w:t>
            </w:r>
          </w:p>
        </w:tc>
        <w:tc>
          <w:tcPr>
            <w:tcW w:w="1332" w:type="dxa"/>
            <w:shd w:val="clear" w:color="auto" w:fill="000066"/>
          </w:tcPr>
          <w:p w:rsidR="00F639ED" w:rsidRDefault="00A5224D">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字段类型</w:t>
            </w:r>
          </w:p>
        </w:tc>
        <w:tc>
          <w:tcPr>
            <w:tcW w:w="1275" w:type="dxa"/>
            <w:shd w:val="clear" w:color="auto" w:fill="000066"/>
          </w:tcPr>
          <w:p w:rsidR="00F639ED" w:rsidRDefault="00A5224D">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可否为空</w:t>
            </w:r>
          </w:p>
        </w:tc>
        <w:tc>
          <w:tcPr>
            <w:tcW w:w="3073" w:type="dxa"/>
            <w:shd w:val="clear" w:color="auto" w:fill="000066"/>
          </w:tcPr>
          <w:p w:rsidR="00F639ED" w:rsidRDefault="00A5224D">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备注</w:t>
            </w:r>
          </w:p>
        </w:tc>
      </w:tr>
      <w:tr w:rsidR="00F639ED" w:rsidTr="009343CE">
        <w:trPr>
          <w:trHeight w:val="90"/>
          <w:jc w:val="center"/>
        </w:trPr>
        <w:tc>
          <w:tcPr>
            <w:tcW w:w="971" w:type="dxa"/>
            <w:vAlign w:val="center"/>
          </w:tcPr>
          <w:p w:rsidR="00F639ED" w:rsidRDefault="00A5224D">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自增主键</w:t>
            </w:r>
          </w:p>
        </w:tc>
        <w:tc>
          <w:tcPr>
            <w:tcW w:w="1395" w:type="dxa"/>
          </w:tcPr>
          <w:p w:rsidR="00F639ED" w:rsidRDefault="00A5224D">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id</w:t>
            </w:r>
          </w:p>
        </w:tc>
        <w:tc>
          <w:tcPr>
            <w:tcW w:w="1332" w:type="dxa"/>
          </w:tcPr>
          <w:p w:rsidR="00F639ED" w:rsidRDefault="00A5224D">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Bigint</w:t>
            </w:r>
            <w:r>
              <w:rPr>
                <w:rFonts w:asciiTheme="majorEastAsia" w:eastAsiaTheme="majorEastAsia" w:hAnsiTheme="majorEastAsia" w:cs="Times New Roman" w:hint="eastAsia"/>
                <w:sz w:val="18"/>
                <w:szCs w:val="18"/>
              </w:rPr>
              <w:t>（20）</w:t>
            </w:r>
          </w:p>
        </w:tc>
        <w:tc>
          <w:tcPr>
            <w:tcW w:w="1275" w:type="dxa"/>
          </w:tcPr>
          <w:p w:rsidR="00F639ED" w:rsidRDefault="00A5224D">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Y</w:t>
            </w:r>
          </w:p>
        </w:tc>
        <w:tc>
          <w:tcPr>
            <w:tcW w:w="3073" w:type="dxa"/>
          </w:tcPr>
          <w:p w:rsidR="00F639ED" w:rsidRDefault="00A5224D">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主键</w:t>
            </w:r>
          </w:p>
        </w:tc>
      </w:tr>
      <w:tr w:rsidR="009343CE" w:rsidTr="009343CE">
        <w:trPr>
          <w:jc w:val="center"/>
        </w:trPr>
        <w:tc>
          <w:tcPr>
            <w:tcW w:w="971" w:type="dxa"/>
            <w:vAlign w:val="center"/>
          </w:tcPr>
          <w:p w:rsidR="009343CE" w:rsidRPr="009343CE" w:rsidRDefault="009343CE" w:rsidP="009343CE">
            <w:pPr>
              <w:spacing w:after="0" w:line="240" w:lineRule="auto"/>
              <w:rPr>
                <w:rFonts w:asciiTheme="majorEastAsia" w:eastAsiaTheme="majorEastAsia" w:hAnsiTheme="majorEastAsia" w:cs="Times New Roman"/>
                <w:sz w:val="18"/>
                <w:szCs w:val="18"/>
              </w:rPr>
            </w:pPr>
            <w:r w:rsidRPr="009343CE">
              <w:rPr>
                <w:rFonts w:asciiTheme="majorEastAsia" w:eastAsiaTheme="majorEastAsia" w:hAnsiTheme="majorEastAsia" w:cs="Times New Roman" w:hint="eastAsia"/>
                <w:sz w:val="18"/>
                <w:szCs w:val="18"/>
              </w:rPr>
              <w:t>所属题目id</w:t>
            </w:r>
          </w:p>
        </w:tc>
        <w:tc>
          <w:tcPr>
            <w:tcW w:w="1395" w:type="dxa"/>
            <w:vAlign w:val="center"/>
          </w:tcPr>
          <w:p w:rsidR="009343CE" w:rsidRPr="009343CE" w:rsidRDefault="009343CE" w:rsidP="009343CE">
            <w:pPr>
              <w:rPr>
                <w:rFonts w:asciiTheme="majorEastAsia" w:eastAsiaTheme="majorEastAsia" w:hAnsiTheme="majorEastAsia" w:cs="Times New Roman"/>
                <w:sz w:val="18"/>
                <w:szCs w:val="18"/>
              </w:rPr>
            </w:pPr>
            <w:r w:rsidRPr="009343CE">
              <w:rPr>
                <w:rFonts w:asciiTheme="majorEastAsia" w:eastAsiaTheme="majorEastAsia" w:hAnsiTheme="majorEastAsia" w:cs="Times New Roman" w:hint="eastAsia"/>
                <w:sz w:val="18"/>
                <w:szCs w:val="18"/>
              </w:rPr>
              <w:t>questionId</w:t>
            </w:r>
          </w:p>
        </w:tc>
        <w:tc>
          <w:tcPr>
            <w:tcW w:w="1332" w:type="dxa"/>
          </w:tcPr>
          <w:p w:rsidR="009343CE" w:rsidRDefault="009343CE" w:rsidP="009343CE">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Bigint</w:t>
            </w:r>
            <w:r>
              <w:rPr>
                <w:rFonts w:asciiTheme="majorEastAsia" w:eastAsiaTheme="majorEastAsia" w:hAnsiTheme="majorEastAsia" w:cs="Times New Roman" w:hint="eastAsia"/>
                <w:sz w:val="18"/>
                <w:szCs w:val="18"/>
              </w:rPr>
              <w:t>（20）</w:t>
            </w:r>
          </w:p>
        </w:tc>
        <w:tc>
          <w:tcPr>
            <w:tcW w:w="1275" w:type="dxa"/>
          </w:tcPr>
          <w:p w:rsidR="009343CE" w:rsidRDefault="009343CE" w:rsidP="009343CE">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Y</w:t>
            </w:r>
          </w:p>
        </w:tc>
        <w:tc>
          <w:tcPr>
            <w:tcW w:w="3073" w:type="dxa"/>
            <w:vAlign w:val="center"/>
          </w:tcPr>
          <w:p w:rsidR="009343CE" w:rsidRPr="009343CE" w:rsidRDefault="009343CE" w:rsidP="009343CE">
            <w:pPr>
              <w:spacing w:after="0" w:line="240" w:lineRule="auto"/>
              <w:rPr>
                <w:rFonts w:asciiTheme="majorEastAsia" w:eastAsiaTheme="majorEastAsia" w:hAnsiTheme="majorEastAsia" w:cs="Times New Roman"/>
                <w:sz w:val="18"/>
                <w:szCs w:val="18"/>
              </w:rPr>
            </w:pPr>
            <w:r w:rsidRPr="009343CE">
              <w:rPr>
                <w:rFonts w:asciiTheme="majorEastAsia" w:eastAsiaTheme="majorEastAsia" w:hAnsiTheme="majorEastAsia" w:cs="Times New Roman" w:hint="eastAsia"/>
                <w:sz w:val="18"/>
                <w:szCs w:val="18"/>
              </w:rPr>
              <w:t>对应题库表id</w:t>
            </w:r>
          </w:p>
        </w:tc>
      </w:tr>
      <w:tr w:rsidR="009343CE" w:rsidTr="009343CE">
        <w:trPr>
          <w:jc w:val="center"/>
        </w:trPr>
        <w:tc>
          <w:tcPr>
            <w:tcW w:w="971" w:type="dxa"/>
            <w:vAlign w:val="center"/>
          </w:tcPr>
          <w:p w:rsidR="009343CE" w:rsidRPr="009343CE" w:rsidRDefault="009343CE" w:rsidP="009343CE">
            <w:pPr>
              <w:rPr>
                <w:rFonts w:asciiTheme="majorEastAsia" w:eastAsiaTheme="majorEastAsia" w:hAnsiTheme="majorEastAsia" w:cs="Times New Roman"/>
                <w:sz w:val="18"/>
                <w:szCs w:val="18"/>
              </w:rPr>
            </w:pPr>
            <w:r w:rsidRPr="009343CE">
              <w:rPr>
                <w:rFonts w:asciiTheme="majorEastAsia" w:eastAsiaTheme="majorEastAsia" w:hAnsiTheme="majorEastAsia" w:cs="Times New Roman" w:hint="eastAsia"/>
                <w:sz w:val="18"/>
                <w:szCs w:val="18"/>
              </w:rPr>
              <w:t>选项内容</w:t>
            </w:r>
          </w:p>
        </w:tc>
        <w:tc>
          <w:tcPr>
            <w:tcW w:w="1395" w:type="dxa"/>
            <w:vAlign w:val="center"/>
          </w:tcPr>
          <w:p w:rsidR="009343CE" w:rsidRPr="009343CE" w:rsidRDefault="009343CE" w:rsidP="009343CE">
            <w:pPr>
              <w:rPr>
                <w:rFonts w:asciiTheme="majorEastAsia" w:eastAsiaTheme="majorEastAsia" w:hAnsiTheme="majorEastAsia" w:cs="Times New Roman"/>
                <w:sz w:val="18"/>
                <w:szCs w:val="18"/>
              </w:rPr>
            </w:pPr>
            <w:r w:rsidRPr="009343CE">
              <w:rPr>
                <w:rFonts w:asciiTheme="majorEastAsia" w:eastAsiaTheme="majorEastAsia" w:hAnsiTheme="majorEastAsia" w:cs="Times New Roman" w:hint="eastAsia"/>
                <w:sz w:val="18"/>
                <w:szCs w:val="18"/>
              </w:rPr>
              <w:t>optionInfo</w:t>
            </w:r>
          </w:p>
        </w:tc>
        <w:tc>
          <w:tcPr>
            <w:tcW w:w="1332" w:type="dxa"/>
          </w:tcPr>
          <w:p w:rsidR="009343CE" w:rsidRDefault="009343CE" w:rsidP="009343CE">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varchar</w:t>
            </w:r>
            <w:r>
              <w:rPr>
                <w:rFonts w:asciiTheme="majorEastAsia" w:eastAsiaTheme="majorEastAsia" w:hAnsiTheme="majorEastAsia" w:cs="Times New Roman" w:hint="eastAsia"/>
                <w:sz w:val="18"/>
                <w:szCs w:val="18"/>
              </w:rPr>
              <w:t>（255）</w:t>
            </w:r>
          </w:p>
        </w:tc>
        <w:tc>
          <w:tcPr>
            <w:tcW w:w="1275" w:type="dxa"/>
          </w:tcPr>
          <w:p w:rsidR="009343CE" w:rsidRDefault="009343CE" w:rsidP="009343CE">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3073" w:type="dxa"/>
            <w:vAlign w:val="center"/>
          </w:tcPr>
          <w:p w:rsidR="009343CE" w:rsidRPr="009343CE" w:rsidRDefault="009343CE" w:rsidP="009343CE">
            <w:pPr>
              <w:rPr>
                <w:rFonts w:asciiTheme="majorEastAsia" w:eastAsiaTheme="majorEastAsia" w:hAnsiTheme="majorEastAsia" w:cs="Times New Roman"/>
                <w:sz w:val="18"/>
                <w:szCs w:val="18"/>
              </w:rPr>
            </w:pPr>
          </w:p>
        </w:tc>
      </w:tr>
      <w:tr w:rsidR="009343CE" w:rsidTr="009343CE">
        <w:trPr>
          <w:jc w:val="center"/>
        </w:trPr>
        <w:tc>
          <w:tcPr>
            <w:tcW w:w="971" w:type="dxa"/>
            <w:vAlign w:val="center"/>
          </w:tcPr>
          <w:p w:rsidR="009343CE" w:rsidRPr="009343CE" w:rsidRDefault="009343CE" w:rsidP="009343CE">
            <w:pPr>
              <w:rPr>
                <w:rFonts w:asciiTheme="majorEastAsia" w:eastAsiaTheme="majorEastAsia" w:hAnsiTheme="majorEastAsia" w:cs="Times New Roman"/>
                <w:sz w:val="18"/>
                <w:szCs w:val="18"/>
              </w:rPr>
            </w:pPr>
            <w:r w:rsidRPr="009343CE">
              <w:rPr>
                <w:rFonts w:asciiTheme="majorEastAsia" w:eastAsiaTheme="majorEastAsia" w:hAnsiTheme="majorEastAsia" w:cs="Times New Roman" w:hint="eastAsia"/>
                <w:sz w:val="18"/>
                <w:szCs w:val="18"/>
              </w:rPr>
              <w:t>选项号</w:t>
            </w:r>
          </w:p>
        </w:tc>
        <w:tc>
          <w:tcPr>
            <w:tcW w:w="1395" w:type="dxa"/>
            <w:vAlign w:val="center"/>
          </w:tcPr>
          <w:p w:rsidR="009343CE" w:rsidRPr="009343CE" w:rsidRDefault="009343CE" w:rsidP="009343CE">
            <w:pPr>
              <w:rPr>
                <w:rFonts w:asciiTheme="majorEastAsia" w:eastAsiaTheme="majorEastAsia" w:hAnsiTheme="majorEastAsia" w:cs="Times New Roman"/>
                <w:sz w:val="18"/>
                <w:szCs w:val="18"/>
              </w:rPr>
            </w:pPr>
            <w:r w:rsidRPr="009343CE">
              <w:rPr>
                <w:rFonts w:asciiTheme="majorEastAsia" w:eastAsiaTheme="majorEastAsia" w:hAnsiTheme="majorEastAsia" w:cs="Times New Roman" w:hint="eastAsia"/>
                <w:sz w:val="18"/>
                <w:szCs w:val="18"/>
              </w:rPr>
              <w:t>optionNumber</w:t>
            </w:r>
          </w:p>
        </w:tc>
        <w:tc>
          <w:tcPr>
            <w:tcW w:w="1332" w:type="dxa"/>
          </w:tcPr>
          <w:p w:rsidR="009343CE" w:rsidRDefault="009343CE" w:rsidP="009343CE">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tinyint</w:t>
            </w:r>
            <w:r>
              <w:rPr>
                <w:rFonts w:asciiTheme="majorEastAsia" w:eastAsiaTheme="majorEastAsia" w:hAnsiTheme="majorEastAsia" w:cs="Times New Roman" w:hint="eastAsia"/>
                <w:sz w:val="18"/>
                <w:szCs w:val="18"/>
              </w:rPr>
              <w:t>（1）</w:t>
            </w:r>
          </w:p>
        </w:tc>
        <w:tc>
          <w:tcPr>
            <w:tcW w:w="1275" w:type="dxa"/>
          </w:tcPr>
          <w:p w:rsidR="009343CE" w:rsidRDefault="009343CE" w:rsidP="009343CE">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3073" w:type="dxa"/>
            <w:vAlign w:val="center"/>
          </w:tcPr>
          <w:p w:rsidR="009343CE" w:rsidRPr="009343CE" w:rsidRDefault="009343CE" w:rsidP="009343CE">
            <w:pPr>
              <w:rPr>
                <w:rFonts w:asciiTheme="majorEastAsia" w:eastAsiaTheme="majorEastAsia" w:hAnsiTheme="majorEastAsia" w:cs="Times New Roman"/>
                <w:sz w:val="18"/>
                <w:szCs w:val="18"/>
              </w:rPr>
            </w:pPr>
            <w:r w:rsidRPr="009343CE">
              <w:rPr>
                <w:rFonts w:asciiTheme="majorEastAsia" w:eastAsiaTheme="majorEastAsia" w:hAnsiTheme="majorEastAsia" w:cs="Times New Roman" w:hint="eastAsia"/>
                <w:sz w:val="18"/>
                <w:szCs w:val="18"/>
              </w:rPr>
              <w:t>1-A，2-B，3-C，4-D，5-E ...</w:t>
            </w:r>
          </w:p>
        </w:tc>
      </w:tr>
      <w:tr w:rsidR="009343CE" w:rsidTr="009343CE">
        <w:trPr>
          <w:jc w:val="center"/>
        </w:trPr>
        <w:tc>
          <w:tcPr>
            <w:tcW w:w="971" w:type="dxa"/>
            <w:vAlign w:val="center"/>
          </w:tcPr>
          <w:p w:rsidR="009343CE" w:rsidRPr="009343CE" w:rsidRDefault="009343CE" w:rsidP="009343CE">
            <w:pPr>
              <w:rPr>
                <w:rFonts w:asciiTheme="majorEastAsia" w:eastAsiaTheme="majorEastAsia" w:hAnsiTheme="majorEastAsia" w:cs="Times New Roman"/>
                <w:sz w:val="18"/>
                <w:szCs w:val="18"/>
              </w:rPr>
            </w:pPr>
            <w:r w:rsidRPr="009343CE">
              <w:rPr>
                <w:rFonts w:asciiTheme="majorEastAsia" w:eastAsiaTheme="majorEastAsia" w:hAnsiTheme="majorEastAsia" w:cs="Times New Roman" w:hint="eastAsia"/>
                <w:sz w:val="18"/>
                <w:szCs w:val="18"/>
              </w:rPr>
              <w:t>是否正确选项</w:t>
            </w:r>
          </w:p>
        </w:tc>
        <w:tc>
          <w:tcPr>
            <w:tcW w:w="1395" w:type="dxa"/>
            <w:vAlign w:val="center"/>
          </w:tcPr>
          <w:p w:rsidR="009343CE" w:rsidRPr="009343CE" w:rsidRDefault="009343CE" w:rsidP="009343CE">
            <w:pPr>
              <w:rPr>
                <w:rFonts w:asciiTheme="majorEastAsia" w:eastAsiaTheme="majorEastAsia" w:hAnsiTheme="majorEastAsia" w:cs="Times New Roman"/>
                <w:sz w:val="18"/>
                <w:szCs w:val="18"/>
              </w:rPr>
            </w:pPr>
            <w:r w:rsidRPr="009343CE">
              <w:rPr>
                <w:rFonts w:asciiTheme="majorEastAsia" w:eastAsiaTheme="majorEastAsia" w:hAnsiTheme="majorEastAsia" w:cs="Times New Roman" w:hint="eastAsia"/>
                <w:sz w:val="18"/>
                <w:szCs w:val="18"/>
              </w:rPr>
              <w:t>isAnswer</w:t>
            </w:r>
          </w:p>
        </w:tc>
        <w:tc>
          <w:tcPr>
            <w:tcW w:w="1332" w:type="dxa"/>
          </w:tcPr>
          <w:p w:rsidR="009343CE" w:rsidRDefault="009343CE" w:rsidP="009343CE">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tinyint</w:t>
            </w:r>
            <w:r>
              <w:rPr>
                <w:rFonts w:asciiTheme="majorEastAsia" w:eastAsiaTheme="majorEastAsia" w:hAnsiTheme="majorEastAsia" w:cs="Times New Roman" w:hint="eastAsia"/>
                <w:sz w:val="18"/>
                <w:szCs w:val="18"/>
              </w:rPr>
              <w:t>（1）</w:t>
            </w:r>
          </w:p>
        </w:tc>
        <w:tc>
          <w:tcPr>
            <w:tcW w:w="1275" w:type="dxa"/>
          </w:tcPr>
          <w:p w:rsidR="009343CE" w:rsidRDefault="009343CE" w:rsidP="009343CE">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3073" w:type="dxa"/>
            <w:vAlign w:val="center"/>
          </w:tcPr>
          <w:p w:rsidR="009343CE" w:rsidRPr="009343CE" w:rsidRDefault="009343CE" w:rsidP="009343CE">
            <w:pPr>
              <w:rPr>
                <w:rFonts w:asciiTheme="majorEastAsia" w:eastAsiaTheme="majorEastAsia" w:hAnsiTheme="majorEastAsia" w:cs="Times New Roman"/>
                <w:sz w:val="18"/>
                <w:szCs w:val="18"/>
              </w:rPr>
            </w:pPr>
            <w:r w:rsidRPr="009343CE">
              <w:rPr>
                <w:rFonts w:asciiTheme="majorEastAsia" w:eastAsiaTheme="majorEastAsia" w:hAnsiTheme="majorEastAsia" w:cs="Times New Roman" w:hint="eastAsia"/>
                <w:sz w:val="18"/>
                <w:szCs w:val="18"/>
              </w:rPr>
              <w:t>1-是，2-不是</w:t>
            </w:r>
          </w:p>
        </w:tc>
      </w:tr>
    </w:tbl>
    <w:p w:rsidR="005D1B0D" w:rsidRDefault="005D1B0D" w:rsidP="00950CAF">
      <w:pPr>
        <w:pStyle w:val="32"/>
        <w:rPr>
          <w:rFonts w:ascii="Times New Roman" w:eastAsia="黑体" w:hAnsi="Times New Roman" w:cs="Times New Roman"/>
          <w:color w:val="auto"/>
          <w:sz w:val="28"/>
          <w:szCs w:val="28"/>
        </w:rPr>
      </w:pPr>
      <w:bookmarkStart w:id="114" w:name="_Toc12462187"/>
      <w:r>
        <w:rPr>
          <w:rFonts w:ascii="Times New Roman" w:eastAsia="黑体" w:hAnsi="Times New Roman" w:cs="Times New Roman"/>
          <w:color w:val="auto"/>
          <w:sz w:val="28"/>
          <w:szCs w:val="28"/>
        </w:rPr>
        <w:t>5.3.8</w:t>
      </w:r>
      <w:r>
        <w:rPr>
          <w:rFonts w:ascii="Times New Roman" w:eastAsia="黑体" w:hAnsi="Times New Roman" w:cs="Times New Roman" w:hint="eastAsia"/>
          <w:color w:val="auto"/>
          <w:sz w:val="28"/>
          <w:szCs w:val="28"/>
        </w:rPr>
        <w:t xml:space="preserve"> </w:t>
      </w:r>
      <w:r>
        <w:rPr>
          <w:rFonts w:ascii="Times New Roman" w:eastAsia="黑体" w:hAnsi="Times New Roman" w:cs="Times New Roman"/>
          <w:color w:val="auto"/>
          <w:sz w:val="28"/>
          <w:szCs w:val="28"/>
        </w:rPr>
        <w:t>表</w:t>
      </w:r>
      <w:r>
        <w:rPr>
          <w:rFonts w:ascii="Times New Roman" w:eastAsia="黑体" w:hAnsi="Times New Roman" w:cs="Times New Roman" w:hint="eastAsia"/>
          <w:color w:val="auto"/>
          <w:sz w:val="28"/>
          <w:szCs w:val="28"/>
        </w:rPr>
        <w:t>8</w:t>
      </w:r>
      <w:r>
        <w:rPr>
          <w:rFonts w:ascii="Times New Roman" w:eastAsia="黑体" w:hAnsi="Times New Roman" w:cs="Times New Roman"/>
          <w:color w:val="auto"/>
          <w:sz w:val="28"/>
          <w:szCs w:val="28"/>
        </w:rPr>
        <w:t>：</w:t>
      </w:r>
      <w:r w:rsidR="001601FF" w:rsidRPr="001601FF">
        <w:rPr>
          <w:rFonts w:ascii="Times New Roman" w:eastAsia="黑体" w:hAnsi="Times New Roman" w:cs="Times New Roman" w:hint="eastAsia"/>
          <w:color w:val="auto"/>
          <w:sz w:val="28"/>
          <w:szCs w:val="28"/>
        </w:rPr>
        <w:t xml:space="preserve"> </w:t>
      </w:r>
      <w:r w:rsidR="009343CE" w:rsidRPr="00950CAF">
        <w:rPr>
          <w:rFonts w:ascii="Times New Roman" w:eastAsia="黑体" w:hAnsi="Times New Roman" w:cs="Times New Roman" w:hint="eastAsia"/>
          <w:color w:val="auto"/>
          <w:sz w:val="28"/>
          <w:szCs w:val="28"/>
        </w:rPr>
        <w:t>exam_question</w:t>
      </w:r>
      <w:r>
        <w:rPr>
          <w:rFonts w:ascii="Times New Roman" w:eastAsia="黑体" w:hAnsi="Times New Roman" w:cs="Times New Roman"/>
          <w:color w:val="auto"/>
          <w:sz w:val="28"/>
          <w:szCs w:val="28"/>
        </w:rPr>
        <w:t>表</w:t>
      </w:r>
      <w:bookmarkEnd w:id="114"/>
    </w:p>
    <w:p w:rsidR="005D1B0D" w:rsidRDefault="009343CE" w:rsidP="005D1B0D">
      <w:pPr>
        <w:numPr>
          <w:ilvl w:val="12"/>
          <w:numId w:val="0"/>
        </w:numPr>
        <w:autoSpaceDE w:val="0"/>
        <w:autoSpaceDN w:val="0"/>
        <w:adjustRightInd w:val="0"/>
        <w:spacing w:after="0" w:line="360" w:lineRule="auto"/>
        <w:ind w:firstLine="420"/>
        <w:rPr>
          <w:rFonts w:ascii="Times New Roman" w:hAnsi="Times New Roman" w:cs="Times New Roman"/>
          <w:sz w:val="24"/>
          <w:szCs w:val="24"/>
        </w:rPr>
      </w:pPr>
      <w:r w:rsidRPr="00950CAF">
        <w:rPr>
          <w:rFonts w:ascii="Times New Roman" w:hAnsi="Times New Roman" w:cs="Times New Roman" w:hint="eastAsia"/>
          <w:sz w:val="24"/>
          <w:szCs w:val="24"/>
        </w:rPr>
        <w:t>作业和题目关系表</w:t>
      </w:r>
      <w:r w:rsidR="005D1B0D">
        <w:rPr>
          <w:rFonts w:ascii="Times New Roman" w:hAnsi="Times New Roman" w:cs="Times New Roman" w:hint="eastAsia"/>
          <w:sz w:val="24"/>
          <w:szCs w:val="24"/>
        </w:rPr>
        <w:t>的表结构如表所示，这个表描述了</w:t>
      </w:r>
      <w:r w:rsidRPr="00950CAF">
        <w:rPr>
          <w:rFonts w:ascii="Times New Roman" w:hAnsi="Times New Roman" w:cs="Times New Roman" w:hint="eastAsia"/>
          <w:sz w:val="24"/>
          <w:szCs w:val="24"/>
        </w:rPr>
        <w:t>作业和题目关系</w:t>
      </w:r>
      <w:r w:rsidR="001601FF" w:rsidRPr="001601FF">
        <w:rPr>
          <w:rFonts w:ascii="Times New Roman" w:hAnsi="Times New Roman" w:cs="Times New Roman" w:hint="eastAsia"/>
          <w:sz w:val="24"/>
          <w:szCs w:val="24"/>
        </w:rPr>
        <w:t>信息</w:t>
      </w:r>
    </w:p>
    <w:p w:rsidR="005D1B0D" w:rsidRDefault="005D1B0D" w:rsidP="005D1B0D">
      <w:pPr>
        <w:numPr>
          <w:ilvl w:val="12"/>
          <w:numId w:val="0"/>
        </w:numPr>
        <w:tabs>
          <w:tab w:val="left" w:pos="45"/>
        </w:tabs>
        <w:autoSpaceDE w:val="0"/>
        <w:autoSpaceDN w:val="0"/>
        <w:adjustRightInd w:val="0"/>
        <w:spacing w:after="0" w:line="360" w:lineRule="auto"/>
        <w:rPr>
          <w:rFonts w:ascii="宋体" w:eastAsia="宋体" w:hAnsi="宋体" w:cs="Times New Roman"/>
          <w:sz w:val="18"/>
          <w:szCs w:val="18"/>
        </w:rPr>
      </w:pPr>
      <w:r>
        <w:rPr>
          <w:rFonts w:ascii="Times New Roman" w:hAnsi="Times New Roman" w:cs="Times New Roman" w:hint="eastAsia"/>
          <w:sz w:val="24"/>
          <w:szCs w:val="24"/>
        </w:rPr>
        <w:t xml:space="preserve">        </w:t>
      </w:r>
      <w:r>
        <w:rPr>
          <w:rFonts w:ascii="宋体" w:eastAsia="宋体" w:hAnsi="宋体" w:hint="eastAsia"/>
          <w:sz w:val="18"/>
          <w:szCs w:val="18"/>
        </w:rPr>
        <w:t xml:space="preserve">    </w:t>
      </w:r>
      <w:r w:rsidR="00104295" w:rsidRPr="00950CAF">
        <w:rPr>
          <w:rFonts w:ascii="宋体" w:eastAsia="宋体" w:hAnsi="宋体" w:hint="eastAsia"/>
          <w:sz w:val="18"/>
          <w:szCs w:val="18"/>
        </w:rPr>
        <w:t>exam_question</w:t>
      </w:r>
      <w:r>
        <w:rPr>
          <w:rFonts w:ascii="宋体" w:eastAsia="宋体" w:hAnsi="宋体" w:hint="eastAsia"/>
          <w:sz w:val="18"/>
          <w:szCs w:val="18"/>
        </w:rPr>
        <w:t>表</w:t>
      </w:r>
    </w:p>
    <w:tbl>
      <w:tblPr>
        <w:tblStyle w:val="af9"/>
        <w:tblW w:w="8046" w:type="dxa"/>
        <w:jc w:val="center"/>
        <w:tblBorders>
          <w:top w:val="single" w:sz="4" w:space="0" w:color="000066"/>
          <w:left w:val="single" w:sz="4" w:space="0" w:color="000066"/>
          <w:bottom w:val="single" w:sz="4" w:space="0" w:color="000066"/>
          <w:right w:val="single" w:sz="4" w:space="0" w:color="000066"/>
          <w:insideH w:val="single" w:sz="4" w:space="0" w:color="000066"/>
          <w:insideV w:val="single" w:sz="4" w:space="0" w:color="000066"/>
        </w:tblBorders>
        <w:tblLayout w:type="fixed"/>
        <w:tblLook w:val="04A0" w:firstRow="1" w:lastRow="0" w:firstColumn="1" w:lastColumn="0" w:noHBand="0" w:noVBand="1"/>
      </w:tblPr>
      <w:tblGrid>
        <w:gridCol w:w="1146"/>
        <w:gridCol w:w="1220"/>
        <w:gridCol w:w="1275"/>
        <w:gridCol w:w="1275"/>
        <w:gridCol w:w="3130"/>
      </w:tblGrid>
      <w:tr w:rsidR="005D1B0D" w:rsidTr="0037307A">
        <w:trPr>
          <w:trHeight w:val="531"/>
          <w:jc w:val="center"/>
        </w:trPr>
        <w:tc>
          <w:tcPr>
            <w:tcW w:w="1146" w:type="dxa"/>
            <w:shd w:val="clear" w:color="auto" w:fill="000066"/>
          </w:tcPr>
          <w:p w:rsidR="005D1B0D" w:rsidRDefault="005D1B0D" w:rsidP="00AF07F8">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字段名</w:t>
            </w:r>
          </w:p>
        </w:tc>
        <w:tc>
          <w:tcPr>
            <w:tcW w:w="1220" w:type="dxa"/>
            <w:shd w:val="clear" w:color="auto" w:fill="000066"/>
          </w:tcPr>
          <w:p w:rsidR="005D1B0D" w:rsidRDefault="005D1B0D" w:rsidP="00AF07F8">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字段代码</w:t>
            </w:r>
          </w:p>
        </w:tc>
        <w:tc>
          <w:tcPr>
            <w:tcW w:w="1275" w:type="dxa"/>
            <w:shd w:val="clear" w:color="auto" w:fill="000066"/>
          </w:tcPr>
          <w:p w:rsidR="005D1B0D" w:rsidRDefault="005D1B0D" w:rsidP="00AF07F8">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字段类型</w:t>
            </w:r>
          </w:p>
        </w:tc>
        <w:tc>
          <w:tcPr>
            <w:tcW w:w="1275" w:type="dxa"/>
            <w:shd w:val="clear" w:color="auto" w:fill="000066"/>
          </w:tcPr>
          <w:p w:rsidR="005D1B0D" w:rsidRDefault="005D1B0D" w:rsidP="00AF07F8">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可否为空</w:t>
            </w:r>
          </w:p>
        </w:tc>
        <w:tc>
          <w:tcPr>
            <w:tcW w:w="3130" w:type="dxa"/>
            <w:shd w:val="clear" w:color="auto" w:fill="000066"/>
          </w:tcPr>
          <w:p w:rsidR="005D1B0D" w:rsidRDefault="005D1B0D" w:rsidP="00AF07F8">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备注</w:t>
            </w:r>
          </w:p>
        </w:tc>
      </w:tr>
      <w:tr w:rsidR="005D1B0D" w:rsidTr="0037307A">
        <w:trPr>
          <w:trHeight w:val="90"/>
          <w:jc w:val="center"/>
        </w:trPr>
        <w:tc>
          <w:tcPr>
            <w:tcW w:w="1146" w:type="dxa"/>
            <w:vAlign w:val="center"/>
          </w:tcPr>
          <w:p w:rsidR="005D1B0D" w:rsidRDefault="005D1B0D" w:rsidP="00AF07F8">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自增主键</w:t>
            </w:r>
          </w:p>
        </w:tc>
        <w:tc>
          <w:tcPr>
            <w:tcW w:w="1220" w:type="dxa"/>
          </w:tcPr>
          <w:p w:rsidR="005D1B0D" w:rsidRDefault="005D1B0D" w:rsidP="00AF07F8">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id</w:t>
            </w:r>
          </w:p>
        </w:tc>
        <w:tc>
          <w:tcPr>
            <w:tcW w:w="1275" w:type="dxa"/>
          </w:tcPr>
          <w:p w:rsidR="005D1B0D" w:rsidRDefault="005D1B0D" w:rsidP="00AF07F8">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Bigint</w:t>
            </w:r>
            <w:r>
              <w:rPr>
                <w:rFonts w:asciiTheme="majorEastAsia" w:eastAsiaTheme="majorEastAsia" w:hAnsiTheme="majorEastAsia" w:cs="Times New Roman" w:hint="eastAsia"/>
                <w:sz w:val="18"/>
                <w:szCs w:val="18"/>
              </w:rPr>
              <w:t>（20）</w:t>
            </w:r>
          </w:p>
        </w:tc>
        <w:tc>
          <w:tcPr>
            <w:tcW w:w="1275" w:type="dxa"/>
          </w:tcPr>
          <w:p w:rsidR="005D1B0D" w:rsidRDefault="005D1B0D" w:rsidP="00AF07F8">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Y</w:t>
            </w:r>
          </w:p>
        </w:tc>
        <w:tc>
          <w:tcPr>
            <w:tcW w:w="3130" w:type="dxa"/>
          </w:tcPr>
          <w:p w:rsidR="005D1B0D" w:rsidRDefault="005D1B0D" w:rsidP="00AF07F8">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主键</w:t>
            </w:r>
          </w:p>
        </w:tc>
      </w:tr>
      <w:tr w:rsidR="00104295" w:rsidTr="0037307A">
        <w:trPr>
          <w:jc w:val="center"/>
        </w:trPr>
        <w:tc>
          <w:tcPr>
            <w:tcW w:w="1146" w:type="dxa"/>
            <w:vAlign w:val="center"/>
          </w:tcPr>
          <w:p w:rsidR="00104295" w:rsidRPr="00104295" w:rsidRDefault="00104295" w:rsidP="00104295">
            <w:pPr>
              <w:spacing w:after="0" w:line="240" w:lineRule="auto"/>
              <w:rPr>
                <w:rFonts w:asciiTheme="majorEastAsia" w:eastAsiaTheme="majorEastAsia" w:hAnsiTheme="majorEastAsia" w:cs="Times New Roman"/>
                <w:sz w:val="18"/>
                <w:szCs w:val="18"/>
              </w:rPr>
            </w:pPr>
            <w:r w:rsidRPr="00104295">
              <w:rPr>
                <w:rFonts w:asciiTheme="majorEastAsia" w:eastAsiaTheme="majorEastAsia" w:hAnsiTheme="majorEastAsia" w:cs="Times New Roman" w:hint="eastAsia"/>
                <w:sz w:val="18"/>
                <w:szCs w:val="18"/>
              </w:rPr>
              <w:t>作业id</w:t>
            </w:r>
          </w:p>
        </w:tc>
        <w:tc>
          <w:tcPr>
            <w:tcW w:w="1220" w:type="dxa"/>
            <w:vAlign w:val="center"/>
          </w:tcPr>
          <w:p w:rsidR="00104295" w:rsidRPr="00104295" w:rsidRDefault="00104295" w:rsidP="00104295">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hint="eastAsia"/>
                <w:sz w:val="18"/>
                <w:szCs w:val="18"/>
              </w:rPr>
              <w:t>examId</w:t>
            </w:r>
          </w:p>
        </w:tc>
        <w:tc>
          <w:tcPr>
            <w:tcW w:w="1275" w:type="dxa"/>
          </w:tcPr>
          <w:p w:rsidR="00104295" w:rsidRDefault="00104295" w:rsidP="00104295">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Bigint</w:t>
            </w:r>
            <w:r>
              <w:rPr>
                <w:rFonts w:asciiTheme="majorEastAsia" w:eastAsiaTheme="majorEastAsia" w:hAnsiTheme="majorEastAsia" w:cs="Times New Roman" w:hint="eastAsia"/>
                <w:sz w:val="18"/>
                <w:szCs w:val="18"/>
              </w:rPr>
              <w:t>（</w:t>
            </w:r>
            <w:r>
              <w:rPr>
                <w:rFonts w:asciiTheme="majorEastAsia" w:eastAsiaTheme="majorEastAsia" w:hAnsiTheme="majorEastAsia" w:cs="Times New Roman"/>
                <w:sz w:val="18"/>
                <w:szCs w:val="18"/>
              </w:rPr>
              <w:t>20</w:t>
            </w:r>
            <w:r>
              <w:rPr>
                <w:rFonts w:asciiTheme="majorEastAsia" w:eastAsiaTheme="majorEastAsia" w:hAnsiTheme="majorEastAsia" w:cs="Times New Roman" w:hint="eastAsia"/>
                <w:sz w:val="18"/>
                <w:szCs w:val="18"/>
              </w:rPr>
              <w:t>）</w:t>
            </w:r>
          </w:p>
        </w:tc>
        <w:tc>
          <w:tcPr>
            <w:tcW w:w="1275" w:type="dxa"/>
          </w:tcPr>
          <w:p w:rsidR="00104295" w:rsidRDefault="00104295" w:rsidP="00104295">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Y</w:t>
            </w:r>
          </w:p>
        </w:tc>
        <w:tc>
          <w:tcPr>
            <w:tcW w:w="3130" w:type="dxa"/>
            <w:vAlign w:val="center"/>
          </w:tcPr>
          <w:p w:rsidR="00104295" w:rsidRPr="00104295" w:rsidRDefault="00104295" w:rsidP="00104295">
            <w:pPr>
              <w:spacing w:after="0" w:line="240" w:lineRule="auto"/>
              <w:rPr>
                <w:rFonts w:asciiTheme="majorEastAsia" w:eastAsiaTheme="majorEastAsia" w:hAnsiTheme="majorEastAsia" w:cs="Times New Roman"/>
                <w:sz w:val="18"/>
                <w:szCs w:val="18"/>
              </w:rPr>
            </w:pPr>
            <w:r w:rsidRPr="00104295">
              <w:rPr>
                <w:rFonts w:asciiTheme="majorEastAsia" w:eastAsiaTheme="majorEastAsia" w:hAnsiTheme="majorEastAsia" w:cs="Times New Roman" w:hint="eastAsia"/>
                <w:sz w:val="18"/>
                <w:szCs w:val="18"/>
              </w:rPr>
              <w:t>对应exam表的id</w:t>
            </w:r>
          </w:p>
        </w:tc>
      </w:tr>
      <w:tr w:rsidR="00104295" w:rsidTr="0037307A">
        <w:trPr>
          <w:jc w:val="center"/>
        </w:trPr>
        <w:tc>
          <w:tcPr>
            <w:tcW w:w="1146" w:type="dxa"/>
            <w:vAlign w:val="center"/>
          </w:tcPr>
          <w:p w:rsidR="00104295" w:rsidRPr="00104295" w:rsidRDefault="00104295" w:rsidP="00104295">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hint="eastAsia"/>
                <w:sz w:val="18"/>
                <w:szCs w:val="18"/>
              </w:rPr>
              <w:t>题目id</w:t>
            </w:r>
          </w:p>
        </w:tc>
        <w:tc>
          <w:tcPr>
            <w:tcW w:w="1220" w:type="dxa"/>
            <w:vAlign w:val="center"/>
          </w:tcPr>
          <w:p w:rsidR="00104295" w:rsidRPr="00104295" w:rsidRDefault="00104295" w:rsidP="00104295">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hint="eastAsia"/>
                <w:sz w:val="18"/>
                <w:szCs w:val="18"/>
              </w:rPr>
              <w:t>questionId</w:t>
            </w:r>
          </w:p>
        </w:tc>
        <w:tc>
          <w:tcPr>
            <w:tcW w:w="1275" w:type="dxa"/>
          </w:tcPr>
          <w:p w:rsidR="00104295" w:rsidRDefault="00104295" w:rsidP="00104295">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Bigint</w:t>
            </w:r>
            <w:r>
              <w:rPr>
                <w:rFonts w:asciiTheme="majorEastAsia" w:eastAsiaTheme="majorEastAsia" w:hAnsiTheme="majorEastAsia" w:cs="Times New Roman" w:hint="eastAsia"/>
                <w:sz w:val="18"/>
                <w:szCs w:val="18"/>
              </w:rPr>
              <w:t>（20）</w:t>
            </w:r>
          </w:p>
        </w:tc>
        <w:tc>
          <w:tcPr>
            <w:tcW w:w="1275" w:type="dxa"/>
          </w:tcPr>
          <w:p w:rsidR="00104295" w:rsidRDefault="00104295" w:rsidP="00104295">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Y</w:t>
            </w:r>
          </w:p>
        </w:tc>
        <w:tc>
          <w:tcPr>
            <w:tcW w:w="3130" w:type="dxa"/>
            <w:vAlign w:val="center"/>
          </w:tcPr>
          <w:p w:rsidR="00104295" w:rsidRPr="00104295" w:rsidRDefault="00104295" w:rsidP="00104295">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hint="eastAsia"/>
                <w:sz w:val="18"/>
                <w:szCs w:val="18"/>
              </w:rPr>
              <w:t>对应question表的id</w:t>
            </w:r>
          </w:p>
        </w:tc>
      </w:tr>
      <w:tr w:rsidR="00104295" w:rsidTr="0037307A">
        <w:trPr>
          <w:jc w:val="center"/>
        </w:trPr>
        <w:tc>
          <w:tcPr>
            <w:tcW w:w="1146" w:type="dxa"/>
            <w:vAlign w:val="center"/>
          </w:tcPr>
          <w:p w:rsidR="00104295" w:rsidRPr="00104295" w:rsidRDefault="00104295" w:rsidP="00104295">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hint="eastAsia"/>
                <w:sz w:val="18"/>
                <w:szCs w:val="18"/>
              </w:rPr>
              <w:t>分值</w:t>
            </w:r>
          </w:p>
        </w:tc>
        <w:tc>
          <w:tcPr>
            <w:tcW w:w="1220" w:type="dxa"/>
            <w:vAlign w:val="center"/>
          </w:tcPr>
          <w:p w:rsidR="00104295" w:rsidRPr="00104295" w:rsidRDefault="00104295" w:rsidP="00104295">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hint="eastAsia"/>
                <w:sz w:val="18"/>
                <w:szCs w:val="18"/>
              </w:rPr>
              <w:t>score</w:t>
            </w:r>
          </w:p>
        </w:tc>
        <w:tc>
          <w:tcPr>
            <w:tcW w:w="1275" w:type="dxa"/>
          </w:tcPr>
          <w:p w:rsidR="00104295" w:rsidRDefault="00104295" w:rsidP="00104295">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float</w:t>
            </w:r>
          </w:p>
        </w:tc>
        <w:tc>
          <w:tcPr>
            <w:tcW w:w="1275" w:type="dxa"/>
          </w:tcPr>
          <w:p w:rsidR="00104295" w:rsidRDefault="00104295" w:rsidP="00104295">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3130" w:type="dxa"/>
            <w:vAlign w:val="center"/>
          </w:tcPr>
          <w:p w:rsidR="00104295" w:rsidRPr="00104295" w:rsidRDefault="00104295" w:rsidP="00104295">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hint="eastAsia"/>
                <w:sz w:val="18"/>
                <w:szCs w:val="18"/>
              </w:rPr>
              <w:t>该题所占的分值</w:t>
            </w:r>
          </w:p>
        </w:tc>
      </w:tr>
    </w:tbl>
    <w:p w:rsidR="005D1B0D" w:rsidRDefault="005D1B0D" w:rsidP="00950CAF">
      <w:pPr>
        <w:pStyle w:val="32"/>
        <w:rPr>
          <w:rFonts w:ascii="Times New Roman" w:eastAsia="黑体" w:hAnsi="Times New Roman" w:cs="Times New Roman"/>
          <w:color w:val="auto"/>
          <w:sz w:val="28"/>
          <w:szCs w:val="28"/>
        </w:rPr>
      </w:pPr>
      <w:bookmarkStart w:id="115" w:name="_Toc12462188"/>
      <w:r>
        <w:rPr>
          <w:rFonts w:ascii="Times New Roman" w:eastAsia="黑体" w:hAnsi="Times New Roman" w:cs="Times New Roman"/>
          <w:color w:val="auto"/>
          <w:sz w:val="28"/>
          <w:szCs w:val="28"/>
        </w:rPr>
        <w:t>5.3.</w:t>
      </w:r>
      <w:r w:rsidR="0037307A">
        <w:rPr>
          <w:rFonts w:ascii="Times New Roman" w:eastAsia="黑体" w:hAnsi="Times New Roman" w:cs="Times New Roman"/>
          <w:color w:val="auto"/>
          <w:sz w:val="28"/>
          <w:szCs w:val="28"/>
        </w:rPr>
        <w:t>9</w:t>
      </w:r>
      <w:r>
        <w:rPr>
          <w:rFonts w:ascii="Times New Roman" w:eastAsia="黑体" w:hAnsi="Times New Roman" w:cs="Times New Roman" w:hint="eastAsia"/>
          <w:color w:val="auto"/>
          <w:sz w:val="28"/>
          <w:szCs w:val="28"/>
        </w:rPr>
        <w:t xml:space="preserve"> </w:t>
      </w:r>
      <w:r>
        <w:rPr>
          <w:rFonts w:ascii="Times New Roman" w:eastAsia="黑体" w:hAnsi="Times New Roman" w:cs="Times New Roman"/>
          <w:color w:val="auto"/>
          <w:sz w:val="28"/>
          <w:szCs w:val="28"/>
        </w:rPr>
        <w:t>表</w:t>
      </w:r>
      <w:r w:rsidR="0037307A">
        <w:rPr>
          <w:rFonts w:ascii="Times New Roman" w:eastAsia="黑体" w:hAnsi="Times New Roman" w:cs="Times New Roman"/>
          <w:color w:val="auto"/>
          <w:sz w:val="28"/>
          <w:szCs w:val="28"/>
        </w:rPr>
        <w:t>9</w:t>
      </w:r>
      <w:r>
        <w:rPr>
          <w:rFonts w:ascii="Times New Roman" w:eastAsia="黑体" w:hAnsi="Times New Roman" w:cs="Times New Roman"/>
          <w:color w:val="auto"/>
          <w:sz w:val="28"/>
          <w:szCs w:val="28"/>
        </w:rPr>
        <w:t>：</w:t>
      </w:r>
      <w:r w:rsidR="0037307A" w:rsidRPr="0037307A">
        <w:rPr>
          <w:rFonts w:ascii="Times New Roman" w:eastAsia="黑体" w:hAnsi="Times New Roman" w:cs="Times New Roman" w:hint="eastAsia"/>
          <w:color w:val="auto"/>
          <w:sz w:val="28"/>
          <w:szCs w:val="28"/>
        </w:rPr>
        <w:t xml:space="preserve"> </w:t>
      </w:r>
      <w:r w:rsidR="00104295" w:rsidRPr="00950CAF">
        <w:rPr>
          <w:rFonts w:ascii="Times New Roman" w:eastAsia="黑体" w:hAnsi="Times New Roman" w:cs="Times New Roman" w:hint="eastAsia"/>
          <w:color w:val="auto"/>
          <w:sz w:val="28"/>
          <w:szCs w:val="28"/>
        </w:rPr>
        <w:t>exam</w:t>
      </w:r>
      <w:r>
        <w:rPr>
          <w:rFonts w:ascii="Times New Roman" w:eastAsia="黑体" w:hAnsi="Times New Roman" w:cs="Times New Roman"/>
          <w:color w:val="auto"/>
          <w:sz w:val="28"/>
          <w:szCs w:val="28"/>
        </w:rPr>
        <w:t>表</w:t>
      </w:r>
      <w:bookmarkEnd w:id="115"/>
    </w:p>
    <w:p w:rsidR="005D1B0D" w:rsidRDefault="00104295" w:rsidP="005D1B0D">
      <w:pPr>
        <w:numPr>
          <w:ilvl w:val="12"/>
          <w:numId w:val="0"/>
        </w:numPr>
        <w:autoSpaceDE w:val="0"/>
        <w:autoSpaceDN w:val="0"/>
        <w:adjustRightInd w:val="0"/>
        <w:spacing w:after="0" w:line="360" w:lineRule="auto"/>
        <w:ind w:firstLine="420"/>
        <w:rPr>
          <w:rFonts w:ascii="Times New Roman" w:hAnsi="Times New Roman" w:cs="Times New Roman"/>
          <w:sz w:val="24"/>
          <w:szCs w:val="24"/>
        </w:rPr>
      </w:pPr>
      <w:r w:rsidRPr="00950CAF">
        <w:rPr>
          <w:rFonts w:ascii="Times New Roman" w:hAnsi="Times New Roman" w:cs="Times New Roman" w:hint="eastAsia"/>
          <w:sz w:val="24"/>
          <w:szCs w:val="24"/>
        </w:rPr>
        <w:t>作业表</w:t>
      </w:r>
      <w:r w:rsidR="005D1B0D">
        <w:rPr>
          <w:rFonts w:ascii="Times New Roman" w:hAnsi="Times New Roman" w:cs="Times New Roman" w:hint="eastAsia"/>
          <w:sz w:val="24"/>
          <w:szCs w:val="24"/>
        </w:rPr>
        <w:t>的表结构如表所示，这个表描述了</w:t>
      </w:r>
      <w:r w:rsidRPr="00950CAF">
        <w:rPr>
          <w:rFonts w:ascii="Times New Roman" w:hAnsi="Times New Roman" w:cs="Times New Roman" w:hint="eastAsia"/>
          <w:sz w:val="24"/>
          <w:szCs w:val="24"/>
        </w:rPr>
        <w:t>作业信息</w:t>
      </w:r>
    </w:p>
    <w:p w:rsidR="005D1B0D" w:rsidRDefault="005D1B0D" w:rsidP="005D1B0D">
      <w:pPr>
        <w:numPr>
          <w:ilvl w:val="12"/>
          <w:numId w:val="0"/>
        </w:numPr>
        <w:tabs>
          <w:tab w:val="left" w:pos="45"/>
        </w:tabs>
        <w:autoSpaceDE w:val="0"/>
        <w:autoSpaceDN w:val="0"/>
        <w:adjustRightInd w:val="0"/>
        <w:spacing w:after="0" w:line="360" w:lineRule="auto"/>
        <w:rPr>
          <w:rFonts w:ascii="宋体" w:eastAsia="宋体" w:hAnsi="宋体" w:cs="Times New Roman"/>
          <w:sz w:val="18"/>
          <w:szCs w:val="18"/>
        </w:rPr>
      </w:pPr>
      <w:r>
        <w:rPr>
          <w:rFonts w:ascii="Times New Roman" w:hAnsi="Times New Roman" w:cs="Times New Roman" w:hint="eastAsia"/>
          <w:sz w:val="24"/>
          <w:szCs w:val="24"/>
        </w:rPr>
        <w:t xml:space="preserve">    </w:t>
      </w:r>
      <w:r w:rsidRPr="0037307A">
        <w:rPr>
          <w:rFonts w:ascii="宋体" w:eastAsia="宋体" w:hAnsi="宋体" w:hint="eastAsia"/>
          <w:sz w:val="18"/>
          <w:szCs w:val="18"/>
        </w:rPr>
        <w:t xml:space="preserve">    </w:t>
      </w:r>
      <w:r>
        <w:rPr>
          <w:rFonts w:ascii="宋体" w:eastAsia="宋体" w:hAnsi="宋体" w:hint="eastAsia"/>
          <w:sz w:val="18"/>
          <w:szCs w:val="18"/>
        </w:rPr>
        <w:t xml:space="preserve">    </w:t>
      </w:r>
      <w:r w:rsidR="00104295" w:rsidRPr="00950CAF">
        <w:rPr>
          <w:rFonts w:ascii="宋体" w:eastAsia="宋体" w:hAnsi="宋体" w:hint="eastAsia"/>
          <w:sz w:val="18"/>
          <w:szCs w:val="18"/>
        </w:rPr>
        <w:t>exam</w:t>
      </w:r>
      <w:r>
        <w:rPr>
          <w:rFonts w:ascii="宋体" w:eastAsia="宋体" w:hAnsi="宋体" w:hint="eastAsia"/>
          <w:sz w:val="18"/>
          <w:szCs w:val="18"/>
        </w:rPr>
        <w:t>表</w:t>
      </w:r>
    </w:p>
    <w:tbl>
      <w:tblPr>
        <w:tblStyle w:val="af9"/>
        <w:tblW w:w="8046" w:type="dxa"/>
        <w:jc w:val="center"/>
        <w:tblBorders>
          <w:top w:val="single" w:sz="4" w:space="0" w:color="000066"/>
          <w:left w:val="single" w:sz="4" w:space="0" w:color="000066"/>
          <w:bottom w:val="single" w:sz="4" w:space="0" w:color="000066"/>
          <w:right w:val="single" w:sz="4" w:space="0" w:color="000066"/>
          <w:insideH w:val="single" w:sz="4" w:space="0" w:color="000066"/>
          <w:insideV w:val="single" w:sz="4" w:space="0" w:color="000066"/>
        </w:tblBorders>
        <w:tblLayout w:type="fixed"/>
        <w:tblLook w:val="04A0" w:firstRow="1" w:lastRow="0" w:firstColumn="1" w:lastColumn="0" w:noHBand="0" w:noVBand="1"/>
      </w:tblPr>
      <w:tblGrid>
        <w:gridCol w:w="1430"/>
        <w:gridCol w:w="1417"/>
        <w:gridCol w:w="1559"/>
        <w:gridCol w:w="1134"/>
        <w:gridCol w:w="2506"/>
      </w:tblGrid>
      <w:tr w:rsidR="005D1B0D" w:rsidTr="00104295">
        <w:trPr>
          <w:trHeight w:val="531"/>
          <w:jc w:val="center"/>
        </w:trPr>
        <w:tc>
          <w:tcPr>
            <w:tcW w:w="1430" w:type="dxa"/>
            <w:shd w:val="clear" w:color="auto" w:fill="000066"/>
          </w:tcPr>
          <w:p w:rsidR="005D1B0D" w:rsidRDefault="005D1B0D" w:rsidP="00AF07F8">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字段名</w:t>
            </w:r>
          </w:p>
        </w:tc>
        <w:tc>
          <w:tcPr>
            <w:tcW w:w="1417" w:type="dxa"/>
            <w:shd w:val="clear" w:color="auto" w:fill="000066"/>
          </w:tcPr>
          <w:p w:rsidR="005D1B0D" w:rsidRDefault="005D1B0D" w:rsidP="00AF07F8">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字段代码</w:t>
            </w:r>
          </w:p>
        </w:tc>
        <w:tc>
          <w:tcPr>
            <w:tcW w:w="1559" w:type="dxa"/>
            <w:shd w:val="clear" w:color="auto" w:fill="000066"/>
          </w:tcPr>
          <w:p w:rsidR="005D1B0D" w:rsidRDefault="005D1B0D" w:rsidP="00AF07F8">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字段类型</w:t>
            </w:r>
          </w:p>
        </w:tc>
        <w:tc>
          <w:tcPr>
            <w:tcW w:w="1134" w:type="dxa"/>
            <w:shd w:val="clear" w:color="auto" w:fill="000066"/>
          </w:tcPr>
          <w:p w:rsidR="005D1B0D" w:rsidRDefault="005D1B0D" w:rsidP="00AF07F8">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可否为空</w:t>
            </w:r>
          </w:p>
        </w:tc>
        <w:tc>
          <w:tcPr>
            <w:tcW w:w="2506" w:type="dxa"/>
            <w:shd w:val="clear" w:color="auto" w:fill="000066"/>
          </w:tcPr>
          <w:p w:rsidR="005D1B0D" w:rsidRDefault="005D1B0D" w:rsidP="00AF07F8">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备注</w:t>
            </w:r>
          </w:p>
        </w:tc>
      </w:tr>
      <w:tr w:rsidR="005D1B0D" w:rsidTr="00104295">
        <w:trPr>
          <w:trHeight w:val="90"/>
          <w:jc w:val="center"/>
        </w:trPr>
        <w:tc>
          <w:tcPr>
            <w:tcW w:w="1430" w:type="dxa"/>
            <w:vAlign w:val="center"/>
          </w:tcPr>
          <w:p w:rsidR="005D1B0D" w:rsidRDefault="005D1B0D" w:rsidP="00AF07F8">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自增主键</w:t>
            </w:r>
          </w:p>
        </w:tc>
        <w:tc>
          <w:tcPr>
            <w:tcW w:w="1417" w:type="dxa"/>
          </w:tcPr>
          <w:p w:rsidR="005D1B0D" w:rsidRDefault="005D1B0D" w:rsidP="00AF07F8">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id</w:t>
            </w:r>
          </w:p>
        </w:tc>
        <w:tc>
          <w:tcPr>
            <w:tcW w:w="1559" w:type="dxa"/>
          </w:tcPr>
          <w:p w:rsidR="005D1B0D" w:rsidRDefault="005D1B0D" w:rsidP="00AF07F8">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Bigint</w:t>
            </w:r>
            <w:r>
              <w:rPr>
                <w:rFonts w:asciiTheme="majorEastAsia" w:eastAsiaTheme="majorEastAsia" w:hAnsiTheme="majorEastAsia" w:cs="Times New Roman" w:hint="eastAsia"/>
                <w:sz w:val="18"/>
                <w:szCs w:val="18"/>
              </w:rPr>
              <w:t>（20）</w:t>
            </w:r>
          </w:p>
        </w:tc>
        <w:tc>
          <w:tcPr>
            <w:tcW w:w="1134" w:type="dxa"/>
          </w:tcPr>
          <w:p w:rsidR="005D1B0D" w:rsidRDefault="005D1B0D" w:rsidP="00AF07F8">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Y</w:t>
            </w:r>
          </w:p>
        </w:tc>
        <w:tc>
          <w:tcPr>
            <w:tcW w:w="2506" w:type="dxa"/>
          </w:tcPr>
          <w:p w:rsidR="005D1B0D" w:rsidRDefault="005D1B0D" w:rsidP="00AF07F8">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主键</w:t>
            </w:r>
          </w:p>
        </w:tc>
      </w:tr>
      <w:tr w:rsidR="00104295" w:rsidTr="00104295">
        <w:trPr>
          <w:jc w:val="center"/>
        </w:trPr>
        <w:tc>
          <w:tcPr>
            <w:tcW w:w="1430" w:type="dxa"/>
            <w:vAlign w:val="center"/>
          </w:tcPr>
          <w:p w:rsidR="00104295" w:rsidRPr="00104295" w:rsidRDefault="00104295" w:rsidP="00104295">
            <w:pPr>
              <w:spacing w:after="0" w:line="240" w:lineRule="auto"/>
              <w:rPr>
                <w:rFonts w:asciiTheme="majorEastAsia" w:eastAsiaTheme="majorEastAsia" w:hAnsiTheme="majorEastAsia" w:cs="Times New Roman"/>
                <w:sz w:val="18"/>
                <w:szCs w:val="18"/>
              </w:rPr>
            </w:pPr>
            <w:r w:rsidRPr="00104295">
              <w:rPr>
                <w:rFonts w:asciiTheme="majorEastAsia" w:eastAsiaTheme="majorEastAsia" w:hAnsiTheme="majorEastAsia" w:cs="Times New Roman" w:hint="eastAsia"/>
                <w:sz w:val="18"/>
                <w:szCs w:val="18"/>
              </w:rPr>
              <w:t>作业名称</w:t>
            </w:r>
          </w:p>
        </w:tc>
        <w:tc>
          <w:tcPr>
            <w:tcW w:w="1417" w:type="dxa"/>
            <w:vAlign w:val="center"/>
          </w:tcPr>
          <w:p w:rsidR="00104295" w:rsidRPr="00104295" w:rsidRDefault="00104295" w:rsidP="00104295">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hint="eastAsia"/>
                <w:sz w:val="18"/>
                <w:szCs w:val="18"/>
              </w:rPr>
              <w:t>name</w:t>
            </w:r>
          </w:p>
        </w:tc>
        <w:tc>
          <w:tcPr>
            <w:tcW w:w="1559" w:type="dxa"/>
          </w:tcPr>
          <w:p w:rsidR="00104295" w:rsidRDefault="00104295" w:rsidP="00104295">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varchar</w:t>
            </w:r>
            <w:r>
              <w:rPr>
                <w:rFonts w:asciiTheme="majorEastAsia" w:eastAsiaTheme="majorEastAsia" w:hAnsiTheme="majorEastAsia" w:cs="Times New Roman" w:hint="eastAsia"/>
                <w:sz w:val="18"/>
                <w:szCs w:val="18"/>
              </w:rPr>
              <w:t>（</w:t>
            </w:r>
            <w:r>
              <w:rPr>
                <w:rFonts w:asciiTheme="majorEastAsia" w:eastAsiaTheme="majorEastAsia" w:hAnsiTheme="majorEastAsia" w:cs="Times New Roman"/>
                <w:sz w:val="18"/>
                <w:szCs w:val="18"/>
              </w:rPr>
              <w:t>255</w:t>
            </w:r>
            <w:r>
              <w:rPr>
                <w:rFonts w:asciiTheme="majorEastAsia" w:eastAsiaTheme="majorEastAsia" w:hAnsiTheme="majorEastAsia" w:cs="Times New Roman" w:hint="eastAsia"/>
                <w:sz w:val="18"/>
                <w:szCs w:val="18"/>
              </w:rPr>
              <w:t>）</w:t>
            </w:r>
          </w:p>
        </w:tc>
        <w:tc>
          <w:tcPr>
            <w:tcW w:w="1134" w:type="dxa"/>
          </w:tcPr>
          <w:p w:rsidR="00104295" w:rsidRDefault="00104295" w:rsidP="00104295">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2506" w:type="dxa"/>
            <w:vAlign w:val="center"/>
          </w:tcPr>
          <w:p w:rsidR="00104295" w:rsidRPr="00104295" w:rsidRDefault="00104295" w:rsidP="00104295">
            <w:pPr>
              <w:spacing w:after="0" w:line="240" w:lineRule="auto"/>
              <w:rPr>
                <w:rFonts w:asciiTheme="majorEastAsia" w:eastAsiaTheme="majorEastAsia" w:hAnsiTheme="majorEastAsia" w:cs="Times New Roman"/>
                <w:sz w:val="18"/>
                <w:szCs w:val="18"/>
              </w:rPr>
            </w:pPr>
          </w:p>
        </w:tc>
      </w:tr>
      <w:tr w:rsidR="00104295" w:rsidTr="00104295">
        <w:trPr>
          <w:jc w:val="center"/>
        </w:trPr>
        <w:tc>
          <w:tcPr>
            <w:tcW w:w="1430" w:type="dxa"/>
            <w:vAlign w:val="center"/>
          </w:tcPr>
          <w:p w:rsidR="00104295" w:rsidRPr="00104295" w:rsidRDefault="00104295" w:rsidP="00104295">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hint="eastAsia"/>
                <w:sz w:val="18"/>
                <w:szCs w:val="18"/>
              </w:rPr>
              <w:t>作业类型</w:t>
            </w:r>
          </w:p>
        </w:tc>
        <w:tc>
          <w:tcPr>
            <w:tcW w:w="1417" w:type="dxa"/>
            <w:vAlign w:val="center"/>
          </w:tcPr>
          <w:p w:rsidR="00104295" w:rsidRPr="00104295" w:rsidRDefault="00104295" w:rsidP="00104295">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hint="eastAsia"/>
                <w:sz w:val="18"/>
                <w:szCs w:val="18"/>
              </w:rPr>
              <w:t>type</w:t>
            </w:r>
          </w:p>
        </w:tc>
        <w:tc>
          <w:tcPr>
            <w:tcW w:w="1559" w:type="dxa"/>
          </w:tcPr>
          <w:p w:rsidR="00104295" w:rsidRDefault="00104295" w:rsidP="00104295">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tinyint</w:t>
            </w:r>
            <w:r>
              <w:rPr>
                <w:rFonts w:asciiTheme="majorEastAsia" w:eastAsiaTheme="majorEastAsia" w:hAnsiTheme="majorEastAsia" w:cs="Times New Roman" w:hint="eastAsia"/>
                <w:sz w:val="18"/>
                <w:szCs w:val="18"/>
              </w:rPr>
              <w:t>（1）</w:t>
            </w:r>
          </w:p>
        </w:tc>
        <w:tc>
          <w:tcPr>
            <w:tcW w:w="1134" w:type="dxa"/>
          </w:tcPr>
          <w:p w:rsidR="00104295" w:rsidRDefault="00104295" w:rsidP="00104295">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2506" w:type="dxa"/>
            <w:vAlign w:val="center"/>
          </w:tcPr>
          <w:p w:rsidR="00104295" w:rsidRPr="00104295" w:rsidRDefault="00104295" w:rsidP="00104295">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hint="eastAsia"/>
                <w:sz w:val="18"/>
                <w:szCs w:val="18"/>
              </w:rPr>
              <w:t>1-课外作业，2-期中考试，3-期末考试</w:t>
            </w:r>
          </w:p>
        </w:tc>
      </w:tr>
      <w:tr w:rsidR="00104295" w:rsidTr="00104295">
        <w:trPr>
          <w:jc w:val="center"/>
        </w:trPr>
        <w:tc>
          <w:tcPr>
            <w:tcW w:w="1430" w:type="dxa"/>
            <w:vAlign w:val="center"/>
          </w:tcPr>
          <w:p w:rsidR="00104295" w:rsidRPr="00104295" w:rsidRDefault="00104295" w:rsidP="00104295">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hint="eastAsia"/>
                <w:sz w:val="18"/>
                <w:szCs w:val="18"/>
              </w:rPr>
              <w:t>总分值</w:t>
            </w:r>
          </w:p>
        </w:tc>
        <w:tc>
          <w:tcPr>
            <w:tcW w:w="1417" w:type="dxa"/>
            <w:vAlign w:val="center"/>
          </w:tcPr>
          <w:p w:rsidR="00104295" w:rsidRPr="00104295" w:rsidRDefault="00104295" w:rsidP="00104295">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hint="eastAsia"/>
                <w:sz w:val="18"/>
                <w:szCs w:val="18"/>
              </w:rPr>
              <w:t>score</w:t>
            </w:r>
          </w:p>
        </w:tc>
        <w:tc>
          <w:tcPr>
            <w:tcW w:w="1559" w:type="dxa"/>
          </w:tcPr>
          <w:p w:rsidR="00104295" w:rsidRDefault="00104295" w:rsidP="00104295">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sz w:val="18"/>
                <w:szCs w:val="18"/>
              </w:rPr>
              <w:t>F</w:t>
            </w:r>
            <w:r w:rsidRPr="00104295">
              <w:rPr>
                <w:rFonts w:asciiTheme="majorEastAsia" w:eastAsiaTheme="majorEastAsia" w:hAnsiTheme="majorEastAsia" w:cs="Times New Roman" w:hint="eastAsia"/>
                <w:sz w:val="18"/>
                <w:szCs w:val="18"/>
              </w:rPr>
              <w:t>loat</w:t>
            </w:r>
          </w:p>
        </w:tc>
        <w:tc>
          <w:tcPr>
            <w:tcW w:w="1134" w:type="dxa"/>
          </w:tcPr>
          <w:p w:rsidR="00104295" w:rsidRDefault="00104295" w:rsidP="00104295">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2506" w:type="dxa"/>
            <w:vAlign w:val="center"/>
          </w:tcPr>
          <w:p w:rsidR="00104295" w:rsidRPr="00104295" w:rsidRDefault="00104295" w:rsidP="00104295">
            <w:pPr>
              <w:rPr>
                <w:rFonts w:asciiTheme="majorEastAsia" w:eastAsiaTheme="majorEastAsia" w:hAnsiTheme="majorEastAsia" w:cs="Times New Roman"/>
                <w:sz w:val="18"/>
                <w:szCs w:val="18"/>
              </w:rPr>
            </w:pPr>
          </w:p>
        </w:tc>
      </w:tr>
      <w:tr w:rsidR="00104295" w:rsidTr="00104295">
        <w:trPr>
          <w:jc w:val="center"/>
        </w:trPr>
        <w:tc>
          <w:tcPr>
            <w:tcW w:w="1430" w:type="dxa"/>
            <w:vAlign w:val="center"/>
          </w:tcPr>
          <w:p w:rsidR="00104295" w:rsidRPr="00104295" w:rsidRDefault="00104295" w:rsidP="00104295">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hint="eastAsia"/>
                <w:sz w:val="18"/>
                <w:szCs w:val="18"/>
              </w:rPr>
              <w:lastRenderedPageBreak/>
              <w:t>单选题总分值</w:t>
            </w:r>
          </w:p>
        </w:tc>
        <w:tc>
          <w:tcPr>
            <w:tcW w:w="1417" w:type="dxa"/>
            <w:vAlign w:val="center"/>
          </w:tcPr>
          <w:p w:rsidR="00104295" w:rsidRPr="00104295" w:rsidRDefault="00104295" w:rsidP="00104295">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hint="eastAsia"/>
                <w:sz w:val="18"/>
                <w:szCs w:val="18"/>
              </w:rPr>
              <w:t>single</w:t>
            </w:r>
          </w:p>
        </w:tc>
        <w:tc>
          <w:tcPr>
            <w:tcW w:w="1559" w:type="dxa"/>
          </w:tcPr>
          <w:p w:rsidR="00104295" w:rsidRDefault="00104295" w:rsidP="00104295">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sz w:val="18"/>
                <w:szCs w:val="18"/>
              </w:rPr>
              <w:t>F</w:t>
            </w:r>
            <w:r w:rsidRPr="00104295">
              <w:rPr>
                <w:rFonts w:asciiTheme="majorEastAsia" w:eastAsiaTheme="majorEastAsia" w:hAnsiTheme="majorEastAsia" w:cs="Times New Roman" w:hint="eastAsia"/>
                <w:sz w:val="18"/>
                <w:szCs w:val="18"/>
              </w:rPr>
              <w:t>loat</w:t>
            </w:r>
          </w:p>
        </w:tc>
        <w:tc>
          <w:tcPr>
            <w:tcW w:w="1134" w:type="dxa"/>
          </w:tcPr>
          <w:p w:rsidR="00104295" w:rsidRDefault="00104295" w:rsidP="00104295">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2506" w:type="dxa"/>
            <w:vAlign w:val="center"/>
          </w:tcPr>
          <w:p w:rsidR="00104295" w:rsidRPr="00104295" w:rsidRDefault="00104295" w:rsidP="00104295">
            <w:pPr>
              <w:rPr>
                <w:rFonts w:asciiTheme="majorEastAsia" w:eastAsiaTheme="majorEastAsia" w:hAnsiTheme="majorEastAsia" w:cs="Times New Roman"/>
                <w:sz w:val="18"/>
                <w:szCs w:val="18"/>
              </w:rPr>
            </w:pPr>
          </w:p>
        </w:tc>
      </w:tr>
      <w:tr w:rsidR="00104295" w:rsidTr="00104295">
        <w:trPr>
          <w:jc w:val="center"/>
        </w:trPr>
        <w:tc>
          <w:tcPr>
            <w:tcW w:w="1430" w:type="dxa"/>
            <w:vAlign w:val="center"/>
          </w:tcPr>
          <w:p w:rsidR="00104295" w:rsidRPr="00104295" w:rsidRDefault="00104295" w:rsidP="00104295">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hint="eastAsia"/>
                <w:sz w:val="18"/>
                <w:szCs w:val="18"/>
              </w:rPr>
              <w:t>多选题总分值</w:t>
            </w:r>
          </w:p>
        </w:tc>
        <w:tc>
          <w:tcPr>
            <w:tcW w:w="1417" w:type="dxa"/>
            <w:vAlign w:val="center"/>
          </w:tcPr>
          <w:p w:rsidR="00104295" w:rsidRPr="00104295" w:rsidRDefault="00104295" w:rsidP="00104295">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hint="eastAsia"/>
                <w:sz w:val="18"/>
                <w:szCs w:val="18"/>
              </w:rPr>
              <w:t>multiple</w:t>
            </w:r>
          </w:p>
        </w:tc>
        <w:tc>
          <w:tcPr>
            <w:tcW w:w="1559" w:type="dxa"/>
          </w:tcPr>
          <w:p w:rsidR="00104295" w:rsidRDefault="00104295" w:rsidP="00104295">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sz w:val="18"/>
                <w:szCs w:val="18"/>
              </w:rPr>
              <w:t>F</w:t>
            </w:r>
            <w:r w:rsidRPr="00104295">
              <w:rPr>
                <w:rFonts w:asciiTheme="majorEastAsia" w:eastAsiaTheme="majorEastAsia" w:hAnsiTheme="majorEastAsia" w:cs="Times New Roman" w:hint="eastAsia"/>
                <w:sz w:val="18"/>
                <w:szCs w:val="18"/>
              </w:rPr>
              <w:t>loat</w:t>
            </w:r>
          </w:p>
        </w:tc>
        <w:tc>
          <w:tcPr>
            <w:tcW w:w="1134" w:type="dxa"/>
          </w:tcPr>
          <w:p w:rsidR="00104295" w:rsidRDefault="00104295" w:rsidP="00104295">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2506" w:type="dxa"/>
            <w:vAlign w:val="center"/>
          </w:tcPr>
          <w:p w:rsidR="00104295" w:rsidRPr="00104295" w:rsidRDefault="00104295" w:rsidP="00104295">
            <w:pPr>
              <w:rPr>
                <w:rFonts w:asciiTheme="majorEastAsia" w:eastAsiaTheme="majorEastAsia" w:hAnsiTheme="majorEastAsia" w:cs="Times New Roman"/>
                <w:sz w:val="18"/>
                <w:szCs w:val="18"/>
              </w:rPr>
            </w:pPr>
          </w:p>
        </w:tc>
      </w:tr>
      <w:tr w:rsidR="00104295" w:rsidTr="00104295">
        <w:trPr>
          <w:jc w:val="center"/>
        </w:trPr>
        <w:tc>
          <w:tcPr>
            <w:tcW w:w="1430" w:type="dxa"/>
            <w:vAlign w:val="center"/>
          </w:tcPr>
          <w:p w:rsidR="00104295" w:rsidRPr="00104295" w:rsidRDefault="00104295" w:rsidP="00104295">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hint="eastAsia"/>
                <w:sz w:val="18"/>
                <w:szCs w:val="18"/>
              </w:rPr>
              <w:t>判断题总分值</w:t>
            </w:r>
          </w:p>
        </w:tc>
        <w:tc>
          <w:tcPr>
            <w:tcW w:w="1417" w:type="dxa"/>
            <w:vAlign w:val="center"/>
          </w:tcPr>
          <w:p w:rsidR="00104295" w:rsidRPr="00104295" w:rsidRDefault="00104295" w:rsidP="00104295">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hint="eastAsia"/>
                <w:sz w:val="18"/>
                <w:szCs w:val="18"/>
              </w:rPr>
              <w:t>trueOrFalse</w:t>
            </w:r>
          </w:p>
        </w:tc>
        <w:tc>
          <w:tcPr>
            <w:tcW w:w="1559" w:type="dxa"/>
          </w:tcPr>
          <w:p w:rsidR="00104295" w:rsidRDefault="00104295" w:rsidP="00104295">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sz w:val="18"/>
                <w:szCs w:val="18"/>
              </w:rPr>
              <w:t>F</w:t>
            </w:r>
            <w:r w:rsidRPr="00104295">
              <w:rPr>
                <w:rFonts w:asciiTheme="majorEastAsia" w:eastAsiaTheme="majorEastAsia" w:hAnsiTheme="majorEastAsia" w:cs="Times New Roman" w:hint="eastAsia"/>
                <w:sz w:val="18"/>
                <w:szCs w:val="18"/>
              </w:rPr>
              <w:t>loat</w:t>
            </w:r>
          </w:p>
        </w:tc>
        <w:tc>
          <w:tcPr>
            <w:tcW w:w="1134" w:type="dxa"/>
          </w:tcPr>
          <w:p w:rsidR="00104295" w:rsidRDefault="00104295" w:rsidP="00104295">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2506" w:type="dxa"/>
            <w:vAlign w:val="center"/>
          </w:tcPr>
          <w:p w:rsidR="00104295" w:rsidRPr="00104295" w:rsidRDefault="00104295" w:rsidP="00104295">
            <w:pPr>
              <w:rPr>
                <w:rFonts w:asciiTheme="majorEastAsia" w:eastAsiaTheme="majorEastAsia" w:hAnsiTheme="majorEastAsia" w:cs="Times New Roman"/>
                <w:sz w:val="18"/>
                <w:szCs w:val="18"/>
              </w:rPr>
            </w:pPr>
          </w:p>
        </w:tc>
      </w:tr>
      <w:tr w:rsidR="00104295" w:rsidTr="00104295">
        <w:trPr>
          <w:jc w:val="center"/>
        </w:trPr>
        <w:tc>
          <w:tcPr>
            <w:tcW w:w="1430" w:type="dxa"/>
            <w:vAlign w:val="center"/>
          </w:tcPr>
          <w:p w:rsidR="00104295" w:rsidRPr="00104295" w:rsidRDefault="00104295" w:rsidP="00104295">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hint="eastAsia"/>
                <w:sz w:val="18"/>
                <w:szCs w:val="18"/>
              </w:rPr>
              <w:t>填空题总分值</w:t>
            </w:r>
          </w:p>
        </w:tc>
        <w:tc>
          <w:tcPr>
            <w:tcW w:w="1417" w:type="dxa"/>
            <w:vAlign w:val="center"/>
          </w:tcPr>
          <w:p w:rsidR="00104295" w:rsidRPr="00104295" w:rsidRDefault="00104295" w:rsidP="00104295">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hint="eastAsia"/>
                <w:sz w:val="18"/>
                <w:szCs w:val="18"/>
              </w:rPr>
              <w:t>gap</w:t>
            </w:r>
          </w:p>
        </w:tc>
        <w:tc>
          <w:tcPr>
            <w:tcW w:w="1559" w:type="dxa"/>
          </w:tcPr>
          <w:p w:rsidR="00104295" w:rsidRDefault="00104295" w:rsidP="00104295">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sz w:val="18"/>
                <w:szCs w:val="18"/>
              </w:rPr>
              <w:t>F</w:t>
            </w:r>
            <w:r w:rsidRPr="00104295">
              <w:rPr>
                <w:rFonts w:asciiTheme="majorEastAsia" w:eastAsiaTheme="majorEastAsia" w:hAnsiTheme="majorEastAsia" w:cs="Times New Roman" w:hint="eastAsia"/>
                <w:sz w:val="18"/>
                <w:szCs w:val="18"/>
              </w:rPr>
              <w:t>loat</w:t>
            </w:r>
          </w:p>
        </w:tc>
        <w:tc>
          <w:tcPr>
            <w:tcW w:w="1134" w:type="dxa"/>
          </w:tcPr>
          <w:p w:rsidR="00104295" w:rsidRDefault="00104295" w:rsidP="00104295">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2506" w:type="dxa"/>
            <w:vAlign w:val="center"/>
          </w:tcPr>
          <w:p w:rsidR="00104295" w:rsidRPr="00104295" w:rsidRDefault="00104295" w:rsidP="00104295">
            <w:pPr>
              <w:rPr>
                <w:rFonts w:asciiTheme="majorEastAsia" w:eastAsiaTheme="majorEastAsia" w:hAnsiTheme="majorEastAsia" w:cs="Times New Roman"/>
                <w:sz w:val="18"/>
                <w:szCs w:val="18"/>
              </w:rPr>
            </w:pPr>
          </w:p>
        </w:tc>
      </w:tr>
      <w:tr w:rsidR="00104295" w:rsidTr="00104295">
        <w:trPr>
          <w:jc w:val="center"/>
        </w:trPr>
        <w:tc>
          <w:tcPr>
            <w:tcW w:w="1430" w:type="dxa"/>
            <w:vAlign w:val="center"/>
          </w:tcPr>
          <w:p w:rsidR="00104295" w:rsidRPr="00104295" w:rsidRDefault="00104295" w:rsidP="00104295">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hint="eastAsia"/>
                <w:sz w:val="18"/>
                <w:szCs w:val="18"/>
              </w:rPr>
              <w:t>主观总分值</w:t>
            </w:r>
          </w:p>
        </w:tc>
        <w:tc>
          <w:tcPr>
            <w:tcW w:w="1417" w:type="dxa"/>
            <w:vAlign w:val="center"/>
          </w:tcPr>
          <w:p w:rsidR="00104295" w:rsidRPr="00104295" w:rsidRDefault="00104295" w:rsidP="00104295">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hint="eastAsia"/>
                <w:sz w:val="18"/>
                <w:szCs w:val="18"/>
              </w:rPr>
              <w:t>subjective</w:t>
            </w:r>
          </w:p>
        </w:tc>
        <w:tc>
          <w:tcPr>
            <w:tcW w:w="1559" w:type="dxa"/>
          </w:tcPr>
          <w:p w:rsidR="00104295" w:rsidRDefault="00104295" w:rsidP="00104295">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sz w:val="18"/>
                <w:szCs w:val="18"/>
              </w:rPr>
              <w:t>F</w:t>
            </w:r>
            <w:r w:rsidRPr="00104295">
              <w:rPr>
                <w:rFonts w:asciiTheme="majorEastAsia" w:eastAsiaTheme="majorEastAsia" w:hAnsiTheme="majorEastAsia" w:cs="Times New Roman" w:hint="eastAsia"/>
                <w:sz w:val="18"/>
                <w:szCs w:val="18"/>
              </w:rPr>
              <w:t>loat</w:t>
            </w:r>
          </w:p>
        </w:tc>
        <w:tc>
          <w:tcPr>
            <w:tcW w:w="1134" w:type="dxa"/>
          </w:tcPr>
          <w:p w:rsidR="00104295" w:rsidRDefault="00104295" w:rsidP="00104295">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2506" w:type="dxa"/>
            <w:vAlign w:val="center"/>
          </w:tcPr>
          <w:p w:rsidR="00104295" w:rsidRPr="00104295" w:rsidRDefault="00104295" w:rsidP="00104295">
            <w:pPr>
              <w:rPr>
                <w:rFonts w:asciiTheme="majorEastAsia" w:eastAsiaTheme="majorEastAsia" w:hAnsiTheme="majorEastAsia" w:cs="Times New Roman"/>
                <w:sz w:val="18"/>
                <w:szCs w:val="18"/>
              </w:rPr>
            </w:pPr>
          </w:p>
        </w:tc>
      </w:tr>
      <w:tr w:rsidR="00104295" w:rsidTr="00104295">
        <w:trPr>
          <w:jc w:val="center"/>
        </w:trPr>
        <w:tc>
          <w:tcPr>
            <w:tcW w:w="1430" w:type="dxa"/>
            <w:vAlign w:val="center"/>
          </w:tcPr>
          <w:p w:rsidR="00104295" w:rsidRPr="00104295" w:rsidRDefault="00104295" w:rsidP="00104295">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hint="eastAsia"/>
                <w:sz w:val="18"/>
                <w:szCs w:val="18"/>
              </w:rPr>
              <w:t>开始时间</w:t>
            </w:r>
          </w:p>
        </w:tc>
        <w:tc>
          <w:tcPr>
            <w:tcW w:w="1417" w:type="dxa"/>
            <w:vAlign w:val="center"/>
          </w:tcPr>
          <w:p w:rsidR="00104295" w:rsidRPr="00104295" w:rsidRDefault="00104295" w:rsidP="00104295">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hint="eastAsia"/>
                <w:sz w:val="18"/>
                <w:szCs w:val="18"/>
              </w:rPr>
              <w:t>startTime</w:t>
            </w:r>
          </w:p>
        </w:tc>
        <w:tc>
          <w:tcPr>
            <w:tcW w:w="1559" w:type="dxa"/>
          </w:tcPr>
          <w:p w:rsidR="00104295" w:rsidRDefault="00104295" w:rsidP="00104295">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I</w:t>
            </w:r>
            <w:r>
              <w:rPr>
                <w:rFonts w:asciiTheme="majorEastAsia" w:eastAsiaTheme="majorEastAsia" w:hAnsiTheme="majorEastAsia" w:cs="Times New Roman" w:hint="eastAsia"/>
                <w:sz w:val="18"/>
                <w:szCs w:val="18"/>
              </w:rPr>
              <w:t>nt（11）</w:t>
            </w:r>
          </w:p>
        </w:tc>
        <w:tc>
          <w:tcPr>
            <w:tcW w:w="1134" w:type="dxa"/>
          </w:tcPr>
          <w:p w:rsidR="00104295" w:rsidRDefault="00104295" w:rsidP="00104295">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2506" w:type="dxa"/>
            <w:vAlign w:val="center"/>
          </w:tcPr>
          <w:p w:rsidR="00104295" w:rsidRPr="00104295" w:rsidRDefault="00104295" w:rsidP="00104295">
            <w:pPr>
              <w:rPr>
                <w:rFonts w:asciiTheme="majorEastAsia" w:eastAsiaTheme="majorEastAsia" w:hAnsiTheme="majorEastAsia" w:cs="Times New Roman"/>
                <w:sz w:val="18"/>
                <w:szCs w:val="18"/>
              </w:rPr>
            </w:pPr>
          </w:p>
        </w:tc>
      </w:tr>
      <w:tr w:rsidR="00104295" w:rsidTr="00104295">
        <w:trPr>
          <w:jc w:val="center"/>
        </w:trPr>
        <w:tc>
          <w:tcPr>
            <w:tcW w:w="1430" w:type="dxa"/>
            <w:vAlign w:val="center"/>
          </w:tcPr>
          <w:p w:rsidR="00104295" w:rsidRPr="00104295" w:rsidRDefault="00104295" w:rsidP="00104295">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hint="eastAsia"/>
                <w:sz w:val="18"/>
                <w:szCs w:val="18"/>
              </w:rPr>
              <w:t>截止时间</w:t>
            </w:r>
          </w:p>
        </w:tc>
        <w:tc>
          <w:tcPr>
            <w:tcW w:w="1417" w:type="dxa"/>
            <w:vAlign w:val="center"/>
          </w:tcPr>
          <w:p w:rsidR="00104295" w:rsidRPr="00104295" w:rsidRDefault="00104295" w:rsidP="00104295">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hint="eastAsia"/>
                <w:sz w:val="18"/>
                <w:szCs w:val="18"/>
              </w:rPr>
              <w:t>endTime</w:t>
            </w:r>
          </w:p>
        </w:tc>
        <w:tc>
          <w:tcPr>
            <w:tcW w:w="1559" w:type="dxa"/>
          </w:tcPr>
          <w:p w:rsidR="00104295" w:rsidRDefault="00104295" w:rsidP="00104295">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I</w:t>
            </w:r>
            <w:r>
              <w:rPr>
                <w:rFonts w:asciiTheme="majorEastAsia" w:eastAsiaTheme="majorEastAsia" w:hAnsiTheme="majorEastAsia" w:cs="Times New Roman" w:hint="eastAsia"/>
                <w:sz w:val="18"/>
                <w:szCs w:val="18"/>
              </w:rPr>
              <w:t>nt（11）</w:t>
            </w:r>
          </w:p>
        </w:tc>
        <w:tc>
          <w:tcPr>
            <w:tcW w:w="1134" w:type="dxa"/>
          </w:tcPr>
          <w:p w:rsidR="00104295" w:rsidRDefault="00104295" w:rsidP="00104295">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2506" w:type="dxa"/>
            <w:vAlign w:val="center"/>
          </w:tcPr>
          <w:p w:rsidR="00104295" w:rsidRPr="00104295" w:rsidRDefault="00104295" w:rsidP="00104295">
            <w:pPr>
              <w:rPr>
                <w:rFonts w:asciiTheme="majorEastAsia" w:eastAsiaTheme="majorEastAsia" w:hAnsiTheme="majorEastAsia" w:cs="Times New Roman"/>
                <w:sz w:val="18"/>
                <w:szCs w:val="18"/>
              </w:rPr>
            </w:pPr>
          </w:p>
        </w:tc>
      </w:tr>
      <w:tr w:rsidR="00104295" w:rsidTr="00104295">
        <w:trPr>
          <w:jc w:val="center"/>
        </w:trPr>
        <w:tc>
          <w:tcPr>
            <w:tcW w:w="1430" w:type="dxa"/>
            <w:vAlign w:val="center"/>
          </w:tcPr>
          <w:p w:rsidR="00104295" w:rsidRPr="00104295" w:rsidRDefault="00104295" w:rsidP="00104295">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hint="eastAsia"/>
                <w:sz w:val="18"/>
                <w:szCs w:val="18"/>
              </w:rPr>
              <w:t>考试时长</w:t>
            </w:r>
          </w:p>
        </w:tc>
        <w:tc>
          <w:tcPr>
            <w:tcW w:w="1417" w:type="dxa"/>
            <w:vAlign w:val="center"/>
          </w:tcPr>
          <w:p w:rsidR="00104295" w:rsidRPr="00104295" w:rsidRDefault="00104295" w:rsidP="00104295">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hint="eastAsia"/>
                <w:sz w:val="18"/>
                <w:szCs w:val="18"/>
              </w:rPr>
              <w:t>duration</w:t>
            </w:r>
          </w:p>
        </w:tc>
        <w:tc>
          <w:tcPr>
            <w:tcW w:w="1559" w:type="dxa"/>
          </w:tcPr>
          <w:p w:rsidR="00104295" w:rsidRDefault="00104295" w:rsidP="00104295">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I</w:t>
            </w:r>
            <w:r>
              <w:rPr>
                <w:rFonts w:asciiTheme="majorEastAsia" w:eastAsiaTheme="majorEastAsia" w:hAnsiTheme="majorEastAsia" w:cs="Times New Roman" w:hint="eastAsia"/>
                <w:sz w:val="18"/>
                <w:szCs w:val="18"/>
              </w:rPr>
              <w:t>nt（3）</w:t>
            </w:r>
          </w:p>
        </w:tc>
        <w:tc>
          <w:tcPr>
            <w:tcW w:w="1134" w:type="dxa"/>
          </w:tcPr>
          <w:p w:rsidR="00104295" w:rsidRDefault="00104295" w:rsidP="00104295">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2506" w:type="dxa"/>
            <w:vAlign w:val="center"/>
          </w:tcPr>
          <w:p w:rsidR="00104295" w:rsidRPr="00104295" w:rsidRDefault="00104295" w:rsidP="00104295">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hint="eastAsia"/>
                <w:sz w:val="18"/>
                <w:szCs w:val="18"/>
              </w:rPr>
              <w:t>单位：分钟</w:t>
            </w:r>
          </w:p>
        </w:tc>
      </w:tr>
      <w:tr w:rsidR="00104295" w:rsidTr="00104295">
        <w:trPr>
          <w:jc w:val="center"/>
        </w:trPr>
        <w:tc>
          <w:tcPr>
            <w:tcW w:w="1430" w:type="dxa"/>
            <w:vAlign w:val="center"/>
          </w:tcPr>
          <w:p w:rsidR="00104295" w:rsidRPr="00104295" w:rsidRDefault="00104295" w:rsidP="00104295">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hint="eastAsia"/>
                <w:sz w:val="18"/>
                <w:szCs w:val="18"/>
              </w:rPr>
              <w:t>考试状态</w:t>
            </w:r>
          </w:p>
        </w:tc>
        <w:tc>
          <w:tcPr>
            <w:tcW w:w="1417" w:type="dxa"/>
            <w:vAlign w:val="center"/>
          </w:tcPr>
          <w:p w:rsidR="00104295" w:rsidRPr="00104295" w:rsidRDefault="00104295" w:rsidP="00104295">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hint="eastAsia"/>
                <w:sz w:val="18"/>
                <w:szCs w:val="18"/>
              </w:rPr>
              <w:t>status</w:t>
            </w:r>
          </w:p>
        </w:tc>
        <w:tc>
          <w:tcPr>
            <w:tcW w:w="1559" w:type="dxa"/>
          </w:tcPr>
          <w:p w:rsidR="00104295" w:rsidRDefault="00104295" w:rsidP="00104295">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sz w:val="18"/>
                <w:szCs w:val="18"/>
              </w:rPr>
              <w:t>T</w:t>
            </w:r>
            <w:r w:rsidRPr="00104295">
              <w:rPr>
                <w:rFonts w:asciiTheme="majorEastAsia" w:eastAsiaTheme="majorEastAsia" w:hAnsiTheme="majorEastAsia" w:cs="Times New Roman" w:hint="eastAsia"/>
                <w:sz w:val="18"/>
                <w:szCs w:val="18"/>
              </w:rPr>
              <w:t>inyint（1）</w:t>
            </w:r>
          </w:p>
        </w:tc>
        <w:tc>
          <w:tcPr>
            <w:tcW w:w="1134" w:type="dxa"/>
          </w:tcPr>
          <w:p w:rsidR="00104295" w:rsidRDefault="00104295" w:rsidP="00104295">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2506" w:type="dxa"/>
            <w:vAlign w:val="center"/>
          </w:tcPr>
          <w:p w:rsidR="00104295" w:rsidRPr="00104295" w:rsidRDefault="00104295" w:rsidP="00104295">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hint="eastAsia"/>
                <w:sz w:val="18"/>
                <w:szCs w:val="18"/>
              </w:rPr>
              <w:t>0-未开始，1-已开始，2-已结束</w:t>
            </w:r>
          </w:p>
        </w:tc>
      </w:tr>
      <w:tr w:rsidR="00104295" w:rsidTr="00104295">
        <w:trPr>
          <w:jc w:val="center"/>
        </w:trPr>
        <w:tc>
          <w:tcPr>
            <w:tcW w:w="1430" w:type="dxa"/>
            <w:vAlign w:val="center"/>
          </w:tcPr>
          <w:p w:rsidR="00104295" w:rsidRPr="00104295" w:rsidRDefault="00104295" w:rsidP="00104295">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hint="eastAsia"/>
                <w:sz w:val="18"/>
                <w:szCs w:val="18"/>
              </w:rPr>
              <w:t>发布状态</w:t>
            </w:r>
          </w:p>
        </w:tc>
        <w:tc>
          <w:tcPr>
            <w:tcW w:w="1417" w:type="dxa"/>
            <w:vAlign w:val="center"/>
          </w:tcPr>
          <w:p w:rsidR="00104295" w:rsidRPr="00104295" w:rsidRDefault="00104295" w:rsidP="00104295">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hint="eastAsia"/>
                <w:sz w:val="18"/>
                <w:szCs w:val="18"/>
              </w:rPr>
              <w:t>releaseStatus</w:t>
            </w:r>
          </w:p>
        </w:tc>
        <w:tc>
          <w:tcPr>
            <w:tcW w:w="1559" w:type="dxa"/>
          </w:tcPr>
          <w:p w:rsidR="00104295" w:rsidRDefault="00104295" w:rsidP="00104295">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sz w:val="18"/>
                <w:szCs w:val="18"/>
              </w:rPr>
              <w:t>T</w:t>
            </w:r>
            <w:r w:rsidRPr="00104295">
              <w:rPr>
                <w:rFonts w:asciiTheme="majorEastAsia" w:eastAsiaTheme="majorEastAsia" w:hAnsiTheme="majorEastAsia" w:cs="Times New Roman" w:hint="eastAsia"/>
                <w:sz w:val="18"/>
                <w:szCs w:val="18"/>
              </w:rPr>
              <w:t>inyint（1）</w:t>
            </w:r>
          </w:p>
        </w:tc>
        <w:tc>
          <w:tcPr>
            <w:tcW w:w="1134" w:type="dxa"/>
          </w:tcPr>
          <w:p w:rsidR="00104295" w:rsidRDefault="00104295" w:rsidP="00104295">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2506" w:type="dxa"/>
            <w:vAlign w:val="center"/>
          </w:tcPr>
          <w:p w:rsidR="00104295" w:rsidRPr="00104295" w:rsidRDefault="00104295" w:rsidP="00104295">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hint="eastAsia"/>
                <w:sz w:val="18"/>
                <w:szCs w:val="18"/>
              </w:rPr>
              <w:t>1-未发布，2-已发布</w:t>
            </w:r>
          </w:p>
        </w:tc>
      </w:tr>
      <w:tr w:rsidR="00104295" w:rsidTr="00104295">
        <w:trPr>
          <w:jc w:val="center"/>
        </w:trPr>
        <w:tc>
          <w:tcPr>
            <w:tcW w:w="1430" w:type="dxa"/>
            <w:vAlign w:val="center"/>
          </w:tcPr>
          <w:p w:rsidR="00104295" w:rsidRPr="00104295" w:rsidRDefault="00104295" w:rsidP="00104295">
            <w:pPr>
              <w:spacing w:after="0" w:line="240" w:lineRule="auto"/>
              <w:rPr>
                <w:rFonts w:asciiTheme="majorEastAsia" w:eastAsiaTheme="majorEastAsia" w:hAnsiTheme="majorEastAsia" w:cs="Times New Roman"/>
                <w:sz w:val="18"/>
                <w:szCs w:val="18"/>
              </w:rPr>
            </w:pPr>
            <w:r w:rsidRPr="00104295">
              <w:rPr>
                <w:rFonts w:asciiTheme="majorEastAsia" w:eastAsiaTheme="majorEastAsia" w:hAnsiTheme="majorEastAsia" w:cs="Times New Roman" w:hint="eastAsia"/>
                <w:sz w:val="18"/>
                <w:szCs w:val="18"/>
              </w:rPr>
              <w:t>公布成绩状态</w:t>
            </w:r>
          </w:p>
        </w:tc>
        <w:tc>
          <w:tcPr>
            <w:tcW w:w="1417" w:type="dxa"/>
            <w:vAlign w:val="center"/>
          </w:tcPr>
          <w:p w:rsidR="00104295" w:rsidRPr="00104295" w:rsidRDefault="00104295" w:rsidP="00104295">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hint="eastAsia"/>
                <w:sz w:val="18"/>
                <w:szCs w:val="18"/>
              </w:rPr>
              <w:t>publishStatus</w:t>
            </w:r>
          </w:p>
        </w:tc>
        <w:tc>
          <w:tcPr>
            <w:tcW w:w="1559" w:type="dxa"/>
          </w:tcPr>
          <w:p w:rsidR="00104295" w:rsidRDefault="00104295" w:rsidP="00104295">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sz w:val="18"/>
                <w:szCs w:val="18"/>
              </w:rPr>
              <w:t>T</w:t>
            </w:r>
            <w:r w:rsidRPr="00104295">
              <w:rPr>
                <w:rFonts w:asciiTheme="majorEastAsia" w:eastAsiaTheme="majorEastAsia" w:hAnsiTheme="majorEastAsia" w:cs="Times New Roman" w:hint="eastAsia"/>
                <w:sz w:val="18"/>
                <w:szCs w:val="18"/>
              </w:rPr>
              <w:t>inyint（1）</w:t>
            </w:r>
          </w:p>
        </w:tc>
        <w:tc>
          <w:tcPr>
            <w:tcW w:w="1134" w:type="dxa"/>
          </w:tcPr>
          <w:p w:rsidR="00104295" w:rsidRDefault="00104295" w:rsidP="00104295">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2506" w:type="dxa"/>
            <w:vAlign w:val="center"/>
          </w:tcPr>
          <w:p w:rsidR="00104295" w:rsidRPr="00104295" w:rsidRDefault="00104295" w:rsidP="00104295">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hint="eastAsia"/>
                <w:sz w:val="18"/>
                <w:szCs w:val="18"/>
              </w:rPr>
              <w:t>1-未公开(学生不可查阅成绩)，2-公开(可查阅)</w:t>
            </w:r>
          </w:p>
        </w:tc>
      </w:tr>
    </w:tbl>
    <w:p w:rsidR="00104295" w:rsidRDefault="00104295" w:rsidP="00950CAF">
      <w:pPr>
        <w:pStyle w:val="32"/>
        <w:rPr>
          <w:rFonts w:ascii="Times New Roman" w:eastAsia="黑体" w:hAnsi="Times New Roman" w:cs="Times New Roman"/>
          <w:color w:val="auto"/>
          <w:sz w:val="28"/>
          <w:szCs w:val="28"/>
        </w:rPr>
      </w:pPr>
      <w:bookmarkStart w:id="116" w:name="_Toc12462189"/>
      <w:r>
        <w:rPr>
          <w:rFonts w:ascii="Times New Roman" w:eastAsia="黑体" w:hAnsi="Times New Roman" w:cs="Times New Roman"/>
          <w:color w:val="auto"/>
          <w:sz w:val="28"/>
          <w:szCs w:val="28"/>
        </w:rPr>
        <w:t>5.3.10</w:t>
      </w:r>
      <w:r>
        <w:rPr>
          <w:rFonts w:ascii="Times New Roman" w:eastAsia="黑体" w:hAnsi="Times New Roman" w:cs="Times New Roman" w:hint="eastAsia"/>
          <w:color w:val="auto"/>
          <w:sz w:val="28"/>
          <w:szCs w:val="28"/>
        </w:rPr>
        <w:t xml:space="preserve"> </w:t>
      </w:r>
      <w:r>
        <w:rPr>
          <w:rFonts w:ascii="Times New Roman" w:eastAsia="黑体" w:hAnsi="Times New Roman" w:cs="Times New Roman"/>
          <w:color w:val="auto"/>
          <w:sz w:val="28"/>
          <w:szCs w:val="28"/>
        </w:rPr>
        <w:t>表</w:t>
      </w:r>
      <w:r>
        <w:rPr>
          <w:rFonts w:ascii="Times New Roman" w:eastAsia="黑体" w:hAnsi="Times New Roman" w:cs="Times New Roman"/>
          <w:color w:val="auto"/>
          <w:sz w:val="28"/>
          <w:szCs w:val="28"/>
        </w:rPr>
        <w:t>10</w:t>
      </w:r>
      <w:r>
        <w:rPr>
          <w:rFonts w:ascii="Times New Roman" w:eastAsia="黑体" w:hAnsi="Times New Roman" w:cs="Times New Roman"/>
          <w:color w:val="auto"/>
          <w:sz w:val="28"/>
          <w:szCs w:val="28"/>
        </w:rPr>
        <w:t>：</w:t>
      </w:r>
      <w:r w:rsidRPr="0037307A">
        <w:rPr>
          <w:rFonts w:ascii="Times New Roman" w:eastAsia="黑体" w:hAnsi="Times New Roman" w:cs="Times New Roman" w:hint="eastAsia"/>
          <w:color w:val="auto"/>
          <w:sz w:val="28"/>
          <w:szCs w:val="28"/>
        </w:rPr>
        <w:t xml:space="preserve"> </w:t>
      </w:r>
      <w:r w:rsidRPr="00950CAF">
        <w:rPr>
          <w:rFonts w:ascii="Times New Roman" w:eastAsia="黑体" w:hAnsi="Times New Roman" w:cs="Times New Roman" w:hint="eastAsia"/>
          <w:color w:val="auto"/>
          <w:sz w:val="28"/>
          <w:szCs w:val="28"/>
        </w:rPr>
        <w:t>exam_candidate</w:t>
      </w:r>
      <w:r>
        <w:rPr>
          <w:rFonts w:ascii="Times New Roman" w:eastAsia="黑体" w:hAnsi="Times New Roman" w:cs="Times New Roman"/>
          <w:color w:val="auto"/>
          <w:sz w:val="28"/>
          <w:szCs w:val="28"/>
        </w:rPr>
        <w:t>表</w:t>
      </w:r>
      <w:bookmarkEnd w:id="116"/>
    </w:p>
    <w:p w:rsidR="00104295" w:rsidRDefault="00104295" w:rsidP="00104295">
      <w:pPr>
        <w:numPr>
          <w:ilvl w:val="12"/>
          <w:numId w:val="0"/>
        </w:numPr>
        <w:autoSpaceDE w:val="0"/>
        <w:autoSpaceDN w:val="0"/>
        <w:adjustRightInd w:val="0"/>
        <w:spacing w:after="0" w:line="360" w:lineRule="auto"/>
        <w:ind w:firstLine="420"/>
        <w:rPr>
          <w:rFonts w:ascii="Times New Roman" w:hAnsi="Times New Roman" w:cs="Times New Roman"/>
          <w:sz w:val="24"/>
          <w:szCs w:val="24"/>
        </w:rPr>
      </w:pPr>
      <w:r w:rsidRPr="00950CAF">
        <w:rPr>
          <w:rFonts w:ascii="Times New Roman" w:hAnsi="Times New Roman" w:cs="Times New Roman" w:hint="eastAsia"/>
          <w:sz w:val="24"/>
          <w:szCs w:val="24"/>
        </w:rPr>
        <w:t>作业和学生关系表</w:t>
      </w:r>
      <w:r>
        <w:rPr>
          <w:rFonts w:ascii="Times New Roman" w:hAnsi="Times New Roman" w:cs="Times New Roman" w:hint="eastAsia"/>
          <w:sz w:val="24"/>
          <w:szCs w:val="24"/>
        </w:rPr>
        <w:t>的表结构如表所示，这个表描述了</w:t>
      </w:r>
      <w:r w:rsidRPr="00950CAF">
        <w:rPr>
          <w:rFonts w:ascii="Times New Roman" w:hAnsi="Times New Roman" w:cs="Times New Roman" w:hint="eastAsia"/>
          <w:sz w:val="24"/>
          <w:szCs w:val="24"/>
        </w:rPr>
        <w:t>作业和学生关系</w:t>
      </w:r>
    </w:p>
    <w:p w:rsidR="00104295" w:rsidRDefault="00104295" w:rsidP="00104295">
      <w:pPr>
        <w:numPr>
          <w:ilvl w:val="12"/>
          <w:numId w:val="0"/>
        </w:numPr>
        <w:tabs>
          <w:tab w:val="left" w:pos="45"/>
        </w:tabs>
        <w:autoSpaceDE w:val="0"/>
        <w:autoSpaceDN w:val="0"/>
        <w:adjustRightInd w:val="0"/>
        <w:spacing w:after="0" w:line="360" w:lineRule="auto"/>
        <w:rPr>
          <w:rFonts w:ascii="宋体" w:eastAsia="宋体" w:hAnsi="宋体" w:cs="Times New Roman"/>
          <w:sz w:val="18"/>
          <w:szCs w:val="18"/>
        </w:rPr>
      </w:pPr>
      <w:r>
        <w:rPr>
          <w:rFonts w:ascii="Times New Roman" w:hAnsi="Times New Roman" w:cs="Times New Roman" w:hint="eastAsia"/>
          <w:sz w:val="24"/>
          <w:szCs w:val="24"/>
        </w:rPr>
        <w:t xml:space="preserve">    </w:t>
      </w:r>
      <w:r w:rsidRPr="0037307A">
        <w:rPr>
          <w:rFonts w:ascii="宋体" w:eastAsia="宋体" w:hAnsi="宋体" w:hint="eastAsia"/>
          <w:sz w:val="18"/>
          <w:szCs w:val="18"/>
        </w:rPr>
        <w:t xml:space="preserve">    </w:t>
      </w:r>
      <w:r>
        <w:rPr>
          <w:rFonts w:ascii="宋体" w:eastAsia="宋体" w:hAnsi="宋体" w:hint="eastAsia"/>
          <w:sz w:val="18"/>
          <w:szCs w:val="18"/>
        </w:rPr>
        <w:t xml:space="preserve">    </w:t>
      </w:r>
      <w:r w:rsidRPr="00950CAF">
        <w:rPr>
          <w:rFonts w:ascii="宋体" w:eastAsia="宋体" w:hAnsi="宋体" w:hint="eastAsia"/>
          <w:sz w:val="18"/>
          <w:szCs w:val="18"/>
        </w:rPr>
        <w:t>exam_candidate</w:t>
      </w:r>
      <w:r>
        <w:rPr>
          <w:rFonts w:ascii="宋体" w:eastAsia="宋体" w:hAnsi="宋体" w:hint="eastAsia"/>
          <w:sz w:val="18"/>
          <w:szCs w:val="18"/>
        </w:rPr>
        <w:t>表</w:t>
      </w:r>
    </w:p>
    <w:tbl>
      <w:tblPr>
        <w:tblStyle w:val="af9"/>
        <w:tblW w:w="8046" w:type="dxa"/>
        <w:jc w:val="center"/>
        <w:tblBorders>
          <w:top w:val="single" w:sz="4" w:space="0" w:color="000066"/>
          <w:left w:val="single" w:sz="4" w:space="0" w:color="000066"/>
          <w:bottom w:val="single" w:sz="4" w:space="0" w:color="000066"/>
          <w:right w:val="single" w:sz="4" w:space="0" w:color="000066"/>
          <w:insideH w:val="single" w:sz="4" w:space="0" w:color="000066"/>
          <w:insideV w:val="single" w:sz="4" w:space="0" w:color="000066"/>
        </w:tblBorders>
        <w:tblLayout w:type="fixed"/>
        <w:tblLook w:val="04A0" w:firstRow="1" w:lastRow="0" w:firstColumn="1" w:lastColumn="0" w:noHBand="0" w:noVBand="1"/>
      </w:tblPr>
      <w:tblGrid>
        <w:gridCol w:w="1430"/>
        <w:gridCol w:w="1417"/>
        <w:gridCol w:w="1559"/>
        <w:gridCol w:w="1134"/>
        <w:gridCol w:w="2506"/>
      </w:tblGrid>
      <w:tr w:rsidR="00104295" w:rsidTr="00104295">
        <w:trPr>
          <w:trHeight w:val="531"/>
          <w:jc w:val="center"/>
        </w:trPr>
        <w:tc>
          <w:tcPr>
            <w:tcW w:w="1430" w:type="dxa"/>
            <w:shd w:val="clear" w:color="auto" w:fill="000066"/>
          </w:tcPr>
          <w:p w:rsidR="00104295" w:rsidRDefault="00104295" w:rsidP="00104295">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字段名</w:t>
            </w:r>
          </w:p>
        </w:tc>
        <w:tc>
          <w:tcPr>
            <w:tcW w:w="1417" w:type="dxa"/>
            <w:shd w:val="clear" w:color="auto" w:fill="000066"/>
          </w:tcPr>
          <w:p w:rsidR="00104295" w:rsidRDefault="00104295" w:rsidP="00104295">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字段代码</w:t>
            </w:r>
          </w:p>
        </w:tc>
        <w:tc>
          <w:tcPr>
            <w:tcW w:w="1559" w:type="dxa"/>
            <w:shd w:val="clear" w:color="auto" w:fill="000066"/>
          </w:tcPr>
          <w:p w:rsidR="00104295" w:rsidRDefault="00104295" w:rsidP="00104295">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字段类型</w:t>
            </w:r>
          </w:p>
        </w:tc>
        <w:tc>
          <w:tcPr>
            <w:tcW w:w="1134" w:type="dxa"/>
            <w:shd w:val="clear" w:color="auto" w:fill="000066"/>
          </w:tcPr>
          <w:p w:rsidR="00104295" w:rsidRDefault="00104295" w:rsidP="00104295">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可否为空</w:t>
            </w:r>
          </w:p>
        </w:tc>
        <w:tc>
          <w:tcPr>
            <w:tcW w:w="2506" w:type="dxa"/>
            <w:shd w:val="clear" w:color="auto" w:fill="000066"/>
          </w:tcPr>
          <w:p w:rsidR="00104295" w:rsidRDefault="00104295" w:rsidP="00104295">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备注</w:t>
            </w:r>
          </w:p>
        </w:tc>
      </w:tr>
      <w:tr w:rsidR="00104295" w:rsidTr="00104295">
        <w:trPr>
          <w:trHeight w:val="90"/>
          <w:jc w:val="center"/>
        </w:trPr>
        <w:tc>
          <w:tcPr>
            <w:tcW w:w="1430" w:type="dxa"/>
            <w:vAlign w:val="center"/>
          </w:tcPr>
          <w:p w:rsidR="00104295" w:rsidRDefault="00104295" w:rsidP="00104295">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自增主键</w:t>
            </w:r>
          </w:p>
        </w:tc>
        <w:tc>
          <w:tcPr>
            <w:tcW w:w="1417" w:type="dxa"/>
          </w:tcPr>
          <w:p w:rsidR="00104295" w:rsidRDefault="00104295" w:rsidP="00104295">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id</w:t>
            </w:r>
          </w:p>
        </w:tc>
        <w:tc>
          <w:tcPr>
            <w:tcW w:w="1559" w:type="dxa"/>
          </w:tcPr>
          <w:p w:rsidR="00104295" w:rsidRDefault="00104295" w:rsidP="00104295">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Bigint</w:t>
            </w:r>
            <w:r>
              <w:rPr>
                <w:rFonts w:asciiTheme="majorEastAsia" w:eastAsiaTheme="majorEastAsia" w:hAnsiTheme="majorEastAsia" w:cs="Times New Roman" w:hint="eastAsia"/>
                <w:sz w:val="18"/>
                <w:szCs w:val="18"/>
              </w:rPr>
              <w:t>（20）</w:t>
            </w:r>
          </w:p>
        </w:tc>
        <w:tc>
          <w:tcPr>
            <w:tcW w:w="1134" w:type="dxa"/>
          </w:tcPr>
          <w:p w:rsidR="00104295" w:rsidRDefault="00620416" w:rsidP="00104295">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Y</w:t>
            </w:r>
          </w:p>
        </w:tc>
        <w:tc>
          <w:tcPr>
            <w:tcW w:w="2506" w:type="dxa"/>
          </w:tcPr>
          <w:p w:rsidR="00104295" w:rsidRDefault="00104295" w:rsidP="00104295">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主键</w:t>
            </w:r>
          </w:p>
        </w:tc>
      </w:tr>
      <w:tr w:rsidR="00620416" w:rsidTr="00104295">
        <w:trPr>
          <w:jc w:val="center"/>
        </w:trPr>
        <w:tc>
          <w:tcPr>
            <w:tcW w:w="1430" w:type="dxa"/>
            <w:vAlign w:val="center"/>
          </w:tcPr>
          <w:p w:rsidR="00620416" w:rsidRPr="00620416" w:rsidRDefault="00620416" w:rsidP="00620416">
            <w:pPr>
              <w:rPr>
                <w:rFonts w:asciiTheme="majorEastAsia" w:eastAsiaTheme="majorEastAsia" w:hAnsiTheme="majorEastAsia" w:cs="Times New Roman"/>
                <w:sz w:val="18"/>
                <w:szCs w:val="18"/>
              </w:rPr>
            </w:pPr>
            <w:r w:rsidRPr="00620416">
              <w:rPr>
                <w:rFonts w:asciiTheme="majorEastAsia" w:eastAsiaTheme="majorEastAsia" w:hAnsiTheme="majorEastAsia" w:cs="Times New Roman" w:hint="eastAsia"/>
                <w:sz w:val="18"/>
                <w:szCs w:val="18"/>
              </w:rPr>
              <w:t>作业id</w:t>
            </w:r>
          </w:p>
        </w:tc>
        <w:tc>
          <w:tcPr>
            <w:tcW w:w="1417" w:type="dxa"/>
            <w:vAlign w:val="center"/>
          </w:tcPr>
          <w:p w:rsidR="00620416" w:rsidRPr="00620416" w:rsidRDefault="00620416" w:rsidP="00620416">
            <w:pPr>
              <w:rPr>
                <w:rFonts w:asciiTheme="majorEastAsia" w:eastAsiaTheme="majorEastAsia" w:hAnsiTheme="majorEastAsia" w:cs="Times New Roman"/>
                <w:sz w:val="18"/>
                <w:szCs w:val="18"/>
              </w:rPr>
            </w:pPr>
            <w:r w:rsidRPr="00620416">
              <w:rPr>
                <w:rFonts w:asciiTheme="majorEastAsia" w:eastAsiaTheme="majorEastAsia" w:hAnsiTheme="majorEastAsia" w:cs="Times New Roman" w:hint="eastAsia"/>
                <w:sz w:val="18"/>
                <w:szCs w:val="18"/>
              </w:rPr>
              <w:t>examId</w:t>
            </w:r>
          </w:p>
        </w:tc>
        <w:tc>
          <w:tcPr>
            <w:tcW w:w="1559" w:type="dxa"/>
          </w:tcPr>
          <w:p w:rsidR="00620416" w:rsidRDefault="00620416" w:rsidP="00620416">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Bigint</w:t>
            </w:r>
            <w:r>
              <w:rPr>
                <w:rFonts w:asciiTheme="majorEastAsia" w:eastAsiaTheme="majorEastAsia" w:hAnsiTheme="majorEastAsia" w:cs="Times New Roman" w:hint="eastAsia"/>
                <w:sz w:val="18"/>
                <w:szCs w:val="18"/>
              </w:rPr>
              <w:t>（</w:t>
            </w:r>
            <w:r>
              <w:rPr>
                <w:rFonts w:asciiTheme="majorEastAsia" w:eastAsiaTheme="majorEastAsia" w:hAnsiTheme="majorEastAsia" w:cs="Times New Roman"/>
                <w:sz w:val="18"/>
                <w:szCs w:val="18"/>
              </w:rPr>
              <w:t>20</w:t>
            </w:r>
            <w:r>
              <w:rPr>
                <w:rFonts w:asciiTheme="majorEastAsia" w:eastAsiaTheme="majorEastAsia" w:hAnsiTheme="majorEastAsia" w:cs="Times New Roman" w:hint="eastAsia"/>
                <w:sz w:val="18"/>
                <w:szCs w:val="18"/>
              </w:rPr>
              <w:t>）</w:t>
            </w:r>
          </w:p>
        </w:tc>
        <w:tc>
          <w:tcPr>
            <w:tcW w:w="1134" w:type="dxa"/>
          </w:tcPr>
          <w:p w:rsidR="00620416" w:rsidRDefault="00620416" w:rsidP="00620416">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Y</w:t>
            </w:r>
          </w:p>
        </w:tc>
        <w:tc>
          <w:tcPr>
            <w:tcW w:w="2506" w:type="dxa"/>
            <w:vAlign w:val="center"/>
          </w:tcPr>
          <w:p w:rsidR="00620416" w:rsidRPr="00620416" w:rsidRDefault="00620416" w:rsidP="00620416">
            <w:pPr>
              <w:rPr>
                <w:rFonts w:asciiTheme="majorEastAsia" w:eastAsiaTheme="majorEastAsia" w:hAnsiTheme="majorEastAsia" w:cs="Times New Roman"/>
                <w:sz w:val="18"/>
                <w:szCs w:val="18"/>
              </w:rPr>
            </w:pPr>
            <w:r w:rsidRPr="00620416">
              <w:rPr>
                <w:rFonts w:asciiTheme="majorEastAsia" w:eastAsiaTheme="majorEastAsia" w:hAnsiTheme="majorEastAsia" w:cs="Times New Roman" w:hint="eastAsia"/>
                <w:sz w:val="18"/>
                <w:szCs w:val="18"/>
              </w:rPr>
              <w:t>对应exam表的id</w:t>
            </w:r>
          </w:p>
        </w:tc>
      </w:tr>
      <w:tr w:rsidR="00620416" w:rsidTr="00104295">
        <w:trPr>
          <w:jc w:val="center"/>
        </w:trPr>
        <w:tc>
          <w:tcPr>
            <w:tcW w:w="1430" w:type="dxa"/>
            <w:vAlign w:val="center"/>
          </w:tcPr>
          <w:p w:rsidR="00620416" w:rsidRPr="00620416" w:rsidRDefault="00620416" w:rsidP="00620416">
            <w:pPr>
              <w:rPr>
                <w:rFonts w:asciiTheme="majorEastAsia" w:eastAsiaTheme="majorEastAsia" w:hAnsiTheme="majorEastAsia" w:cs="Times New Roman"/>
                <w:sz w:val="18"/>
                <w:szCs w:val="18"/>
              </w:rPr>
            </w:pPr>
            <w:r w:rsidRPr="00620416">
              <w:rPr>
                <w:rFonts w:asciiTheme="majorEastAsia" w:eastAsiaTheme="majorEastAsia" w:hAnsiTheme="majorEastAsia" w:cs="Times New Roman" w:hint="eastAsia"/>
                <w:sz w:val="18"/>
                <w:szCs w:val="18"/>
              </w:rPr>
              <w:t>考生学号</w:t>
            </w:r>
          </w:p>
        </w:tc>
        <w:tc>
          <w:tcPr>
            <w:tcW w:w="1417" w:type="dxa"/>
            <w:vAlign w:val="center"/>
          </w:tcPr>
          <w:p w:rsidR="00620416" w:rsidRPr="00620416" w:rsidRDefault="00620416" w:rsidP="00620416">
            <w:pPr>
              <w:rPr>
                <w:rFonts w:asciiTheme="majorEastAsia" w:eastAsiaTheme="majorEastAsia" w:hAnsiTheme="majorEastAsia" w:cs="Times New Roman"/>
                <w:sz w:val="18"/>
                <w:szCs w:val="18"/>
              </w:rPr>
            </w:pPr>
            <w:r w:rsidRPr="00620416">
              <w:rPr>
                <w:rFonts w:asciiTheme="majorEastAsia" w:eastAsiaTheme="majorEastAsia" w:hAnsiTheme="majorEastAsia" w:cs="Times New Roman" w:hint="eastAsia"/>
                <w:sz w:val="18"/>
                <w:szCs w:val="18"/>
              </w:rPr>
              <w:t>number</w:t>
            </w:r>
          </w:p>
        </w:tc>
        <w:tc>
          <w:tcPr>
            <w:tcW w:w="1559" w:type="dxa"/>
          </w:tcPr>
          <w:p w:rsidR="00620416" w:rsidRDefault="00620416" w:rsidP="00620416">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varchar</w:t>
            </w:r>
            <w:r>
              <w:rPr>
                <w:rFonts w:asciiTheme="majorEastAsia" w:eastAsiaTheme="majorEastAsia" w:hAnsiTheme="majorEastAsia" w:cs="Times New Roman" w:hint="eastAsia"/>
                <w:sz w:val="18"/>
                <w:szCs w:val="18"/>
              </w:rPr>
              <w:t>（1</w:t>
            </w:r>
            <w:r>
              <w:rPr>
                <w:rFonts w:asciiTheme="majorEastAsia" w:eastAsiaTheme="majorEastAsia" w:hAnsiTheme="majorEastAsia" w:cs="Times New Roman"/>
                <w:sz w:val="18"/>
                <w:szCs w:val="18"/>
              </w:rPr>
              <w:t>2</w:t>
            </w:r>
            <w:r>
              <w:rPr>
                <w:rFonts w:asciiTheme="majorEastAsia" w:eastAsiaTheme="majorEastAsia" w:hAnsiTheme="majorEastAsia" w:cs="Times New Roman" w:hint="eastAsia"/>
                <w:sz w:val="18"/>
                <w:szCs w:val="18"/>
              </w:rPr>
              <w:t>）</w:t>
            </w:r>
          </w:p>
        </w:tc>
        <w:tc>
          <w:tcPr>
            <w:tcW w:w="1134" w:type="dxa"/>
          </w:tcPr>
          <w:p w:rsidR="00620416" w:rsidRDefault="00620416" w:rsidP="00620416">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Y</w:t>
            </w:r>
          </w:p>
        </w:tc>
        <w:tc>
          <w:tcPr>
            <w:tcW w:w="2506" w:type="dxa"/>
            <w:vAlign w:val="center"/>
          </w:tcPr>
          <w:p w:rsidR="00620416" w:rsidRPr="00620416" w:rsidRDefault="00620416" w:rsidP="00620416">
            <w:pPr>
              <w:rPr>
                <w:rFonts w:asciiTheme="majorEastAsia" w:eastAsiaTheme="majorEastAsia" w:hAnsiTheme="majorEastAsia" w:cs="Times New Roman"/>
                <w:sz w:val="18"/>
                <w:szCs w:val="18"/>
              </w:rPr>
            </w:pPr>
            <w:r w:rsidRPr="00620416">
              <w:rPr>
                <w:rFonts w:asciiTheme="majorEastAsia" w:eastAsiaTheme="majorEastAsia" w:hAnsiTheme="majorEastAsia" w:cs="Times New Roman" w:hint="eastAsia"/>
                <w:sz w:val="18"/>
                <w:szCs w:val="18"/>
              </w:rPr>
              <w:t>考生学号</w:t>
            </w:r>
          </w:p>
        </w:tc>
      </w:tr>
      <w:tr w:rsidR="00620416" w:rsidTr="00104295">
        <w:trPr>
          <w:jc w:val="center"/>
        </w:trPr>
        <w:tc>
          <w:tcPr>
            <w:tcW w:w="1430" w:type="dxa"/>
            <w:vAlign w:val="center"/>
          </w:tcPr>
          <w:p w:rsidR="00620416" w:rsidRPr="00620416" w:rsidRDefault="00620416" w:rsidP="00620416">
            <w:pPr>
              <w:rPr>
                <w:rFonts w:asciiTheme="majorEastAsia" w:eastAsiaTheme="majorEastAsia" w:hAnsiTheme="majorEastAsia" w:cs="Times New Roman"/>
                <w:sz w:val="18"/>
                <w:szCs w:val="18"/>
              </w:rPr>
            </w:pPr>
            <w:r w:rsidRPr="00620416">
              <w:rPr>
                <w:rFonts w:asciiTheme="majorEastAsia" w:eastAsiaTheme="majorEastAsia" w:hAnsiTheme="majorEastAsia" w:cs="Times New Roman" w:hint="eastAsia"/>
                <w:sz w:val="18"/>
                <w:szCs w:val="18"/>
              </w:rPr>
              <w:t>作业得分</w:t>
            </w:r>
          </w:p>
        </w:tc>
        <w:tc>
          <w:tcPr>
            <w:tcW w:w="1417" w:type="dxa"/>
            <w:vAlign w:val="center"/>
          </w:tcPr>
          <w:p w:rsidR="00620416" w:rsidRPr="00620416" w:rsidRDefault="00620416" w:rsidP="00620416">
            <w:pPr>
              <w:rPr>
                <w:rFonts w:asciiTheme="majorEastAsia" w:eastAsiaTheme="majorEastAsia" w:hAnsiTheme="majorEastAsia" w:cs="Times New Roman"/>
                <w:sz w:val="18"/>
                <w:szCs w:val="18"/>
              </w:rPr>
            </w:pPr>
            <w:r w:rsidRPr="00620416">
              <w:rPr>
                <w:rFonts w:asciiTheme="majorEastAsia" w:eastAsiaTheme="majorEastAsia" w:hAnsiTheme="majorEastAsia" w:cs="Times New Roman" w:hint="eastAsia"/>
                <w:sz w:val="18"/>
                <w:szCs w:val="18"/>
              </w:rPr>
              <w:t>score</w:t>
            </w:r>
          </w:p>
        </w:tc>
        <w:tc>
          <w:tcPr>
            <w:tcW w:w="1559" w:type="dxa"/>
          </w:tcPr>
          <w:p w:rsidR="00620416" w:rsidRDefault="00620416" w:rsidP="00620416">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sz w:val="18"/>
                <w:szCs w:val="18"/>
              </w:rPr>
              <w:t>F</w:t>
            </w:r>
            <w:r w:rsidRPr="00104295">
              <w:rPr>
                <w:rFonts w:asciiTheme="majorEastAsia" w:eastAsiaTheme="majorEastAsia" w:hAnsiTheme="majorEastAsia" w:cs="Times New Roman" w:hint="eastAsia"/>
                <w:sz w:val="18"/>
                <w:szCs w:val="18"/>
              </w:rPr>
              <w:t>loat</w:t>
            </w:r>
          </w:p>
        </w:tc>
        <w:tc>
          <w:tcPr>
            <w:tcW w:w="1134" w:type="dxa"/>
          </w:tcPr>
          <w:p w:rsidR="00620416" w:rsidRDefault="00620416" w:rsidP="00620416">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2506" w:type="dxa"/>
            <w:vAlign w:val="center"/>
          </w:tcPr>
          <w:p w:rsidR="00620416" w:rsidRPr="00620416" w:rsidRDefault="00620416" w:rsidP="00620416">
            <w:pPr>
              <w:rPr>
                <w:rFonts w:asciiTheme="majorEastAsia" w:eastAsiaTheme="majorEastAsia" w:hAnsiTheme="majorEastAsia" w:cs="Times New Roman"/>
                <w:sz w:val="18"/>
                <w:szCs w:val="18"/>
              </w:rPr>
            </w:pPr>
            <w:r w:rsidRPr="00620416">
              <w:rPr>
                <w:rFonts w:asciiTheme="majorEastAsia" w:eastAsiaTheme="majorEastAsia" w:hAnsiTheme="majorEastAsia" w:cs="Times New Roman" w:hint="eastAsia"/>
                <w:sz w:val="18"/>
                <w:szCs w:val="18"/>
              </w:rPr>
              <w:t>作业所得总分</w:t>
            </w:r>
          </w:p>
        </w:tc>
      </w:tr>
      <w:tr w:rsidR="00620416" w:rsidTr="00104295">
        <w:trPr>
          <w:jc w:val="center"/>
        </w:trPr>
        <w:tc>
          <w:tcPr>
            <w:tcW w:w="1430" w:type="dxa"/>
            <w:vAlign w:val="center"/>
          </w:tcPr>
          <w:p w:rsidR="00620416" w:rsidRPr="00620416" w:rsidRDefault="00620416" w:rsidP="00620416">
            <w:pPr>
              <w:rPr>
                <w:rFonts w:asciiTheme="majorEastAsia" w:eastAsiaTheme="majorEastAsia" w:hAnsiTheme="majorEastAsia" w:cs="Times New Roman"/>
                <w:sz w:val="18"/>
                <w:szCs w:val="18"/>
              </w:rPr>
            </w:pPr>
            <w:r w:rsidRPr="00620416">
              <w:rPr>
                <w:rFonts w:asciiTheme="majorEastAsia" w:eastAsiaTheme="majorEastAsia" w:hAnsiTheme="majorEastAsia" w:cs="Times New Roman" w:hint="eastAsia"/>
                <w:sz w:val="18"/>
                <w:szCs w:val="18"/>
              </w:rPr>
              <w:t>作业状态</w:t>
            </w:r>
          </w:p>
        </w:tc>
        <w:tc>
          <w:tcPr>
            <w:tcW w:w="1417" w:type="dxa"/>
            <w:vAlign w:val="center"/>
          </w:tcPr>
          <w:p w:rsidR="00620416" w:rsidRPr="00620416" w:rsidRDefault="00620416" w:rsidP="00620416">
            <w:pPr>
              <w:rPr>
                <w:rFonts w:asciiTheme="majorEastAsia" w:eastAsiaTheme="majorEastAsia" w:hAnsiTheme="majorEastAsia" w:cs="Times New Roman"/>
                <w:sz w:val="18"/>
                <w:szCs w:val="18"/>
              </w:rPr>
            </w:pPr>
            <w:r w:rsidRPr="00620416">
              <w:rPr>
                <w:rFonts w:asciiTheme="majorEastAsia" w:eastAsiaTheme="majorEastAsia" w:hAnsiTheme="majorEastAsia" w:cs="Times New Roman" w:hint="eastAsia"/>
                <w:sz w:val="18"/>
                <w:szCs w:val="18"/>
              </w:rPr>
              <w:t>status</w:t>
            </w:r>
          </w:p>
        </w:tc>
        <w:tc>
          <w:tcPr>
            <w:tcW w:w="1559" w:type="dxa"/>
          </w:tcPr>
          <w:p w:rsidR="00620416" w:rsidRDefault="00620416" w:rsidP="00620416">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Tinyint</w:t>
            </w:r>
            <w:r>
              <w:rPr>
                <w:rFonts w:asciiTheme="majorEastAsia" w:eastAsiaTheme="majorEastAsia" w:hAnsiTheme="majorEastAsia" w:cs="Times New Roman" w:hint="eastAsia"/>
                <w:sz w:val="18"/>
                <w:szCs w:val="18"/>
              </w:rPr>
              <w:t>（1）</w:t>
            </w:r>
          </w:p>
        </w:tc>
        <w:tc>
          <w:tcPr>
            <w:tcW w:w="1134" w:type="dxa"/>
          </w:tcPr>
          <w:p w:rsidR="00620416" w:rsidRDefault="00620416" w:rsidP="00620416">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2506" w:type="dxa"/>
            <w:vAlign w:val="center"/>
          </w:tcPr>
          <w:p w:rsidR="00620416" w:rsidRPr="00620416" w:rsidRDefault="00620416" w:rsidP="00620416">
            <w:pPr>
              <w:rPr>
                <w:rFonts w:asciiTheme="majorEastAsia" w:eastAsiaTheme="majorEastAsia" w:hAnsiTheme="majorEastAsia" w:cs="Times New Roman"/>
                <w:sz w:val="18"/>
                <w:szCs w:val="18"/>
              </w:rPr>
            </w:pPr>
            <w:r w:rsidRPr="00620416">
              <w:rPr>
                <w:rFonts w:asciiTheme="majorEastAsia" w:eastAsiaTheme="majorEastAsia" w:hAnsiTheme="majorEastAsia" w:cs="Times New Roman" w:hint="eastAsia"/>
                <w:sz w:val="18"/>
                <w:szCs w:val="18"/>
              </w:rPr>
              <w:t>1-未考，2-已考</w:t>
            </w:r>
          </w:p>
        </w:tc>
      </w:tr>
      <w:tr w:rsidR="00620416" w:rsidTr="00104295">
        <w:trPr>
          <w:jc w:val="center"/>
        </w:trPr>
        <w:tc>
          <w:tcPr>
            <w:tcW w:w="1430" w:type="dxa"/>
            <w:vAlign w:val="center"/>
          </w:tcPr>
          <w:p w:rsidR="00620416" w:rsidRPr="00620416" w:rsidRDefault="00620416" w:rsidP="00620416">
            <w:pPr>
              <w:rPr>
                <w:rFonts w:asciiTheme="majorEastAsia" w:eastAsiaTheme="majorEastAsia" w:hAnsiTheme="majorEastAsia" w:cs="Times New Roman"/>
                <w:sz w:val="18"/>
                <w:szCs w:val="18"/>
              </w:rPr>
            </w:pPr>
            <w:r w:rsidRPr="00620416">
              <w:rPr>
                <w:rFonts w:asciiTheme="majorEastAsia" w:eastAsiaTheme="majorEastAsia" w:hAnsiTheme="majorEastAsia" w:cs="Times New Roman" w:hint="eastAsia"/>
                <w:sz w:val="18"/>
                <w:szCs w:val="18"/>
              </w:rPr>
              <w:t>批改状态</w:t>
            </w:r>
          </w:p>
        </w:tc>
        <w:tc>
          <w:tcPr>
            <w:tcW w:w="1417" w:type="dxa"/>
            <w:vAlign w:val="center"/>
          </w:tcPr>
          <w:p w:rsidR="00620416" w:rsidRPr="00620416" w:rsidRDefault="00620416" w:rsidP="00620416">
            <w:pPr>
              <w:rPr>
                <w:rFonts w:asciiTheme="majorEastAsia" w:eastAsiaTheme="majorEastAsia" w:hAnsiTheme="majorEastAsia" w:cs="Times New Roman"/>
                <w:sz w:val="18"/>
                <w:szCs w:val="18"/>
              </w:rPr>
            </w:pPr>
            <w:r w:rsidRPr="00620416">
              <w:rPr>
                <w:rFonts w:asciiTheme="majorEastAsia" w:eastAsiaTheme="majorEastAsia" w:hAnsiTheme="majorEastAsia" w:cs="Times New Roman" w:hint="eastAsia"/>
                <w:sz w:val="18"/>
                <w:szCs w:val="18"/>
              </w:rPr>
              <w:t>markStatus</w:t>
            </w:r>
          </w:p>
        </w:tc>
        <w:tc>
          <w:tcPr>
            <w:tcW w:w="1559" w:type="dxa"/>
          </w:tcPr>
          <w:p w:rsidR="00620416" w:rsidRDefault="00620416" w:rsidP="00620416">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Tinyint</w:t>
            </w:r>
            <w:r>
              <w:rPr>
                <w:rFonts w:asciiTheme="majorEastAsia" w:eastAsiaTheme="majorEastAsia" w:hAnsiTheme="majorEastAsia" w:cs="Times New Roman" w:hint="eastAsia"/>
                <w:sz w:val="18"/>
                <w:szCs w:val="18"/>
              </w:rPr>
              <w:t>（1）</w:t>
            </w:r>
          </w:p>
        </w:tc>
        <w:tc>
          <w:tcPr>
            <w:tcW w:w="1134" w:type="dxa"/>
          </w:tcPr>
          <w:p w:rsidR="00620416" w:rsidRDefault="00620416" w:rsidP="00620416">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2506" w:type="dxa"/>
            <w:vAlign w:val="center"/>
          </w:tcPr>
          <w:p w:rsidR="00620416" w:rsidRPr="00620416" w:rsidRDefault="00620416" w:rsidP="00620416">
            <w:pPr>
              <w:rPr>
                <w:rFonts w:asciiTheme="majorEastAsia" w:eastAsiaTheme="majorEastAsia" w:hAnsiTheme="majorEastAsia" w:cs="Times New Roman"/>
                <w:sz w:val="18"/>
                <w:szCs w:val="18"/>
              </w:rPr>
            </w:pPr>
            <w:r w:rsidRPr="00620416">
              <w:rPr>
                <w:rFonts w:asciiTheme="majorEastAsia" w:eastAsiaTheme="majorEastAsia" w:hAnsiTheme="majorEastAsia" w:cs="Times New Roman" w:hint="eastAsia"/>
                <w:sz w:val="18"/>
                <w:szCs w:val="18"/>
              </w:rPr>
              <w:t>1-未批改，2-已批改</w:t>
            </w:r>
          </w:p>
        </w:tc>
      </w:tr>
    </w:tbl>
    <w:p w:rsidR="00104295" w:rsidRDefault="00104295" w:rsidP="00950CAF">
      <w:pPr>
        <w:pStyle w:val="32"/>
        <w:rPr>
          <w:rFonts w:ascii="Times New Roman" w:eastAsia="黑体" w:hAnsi="Times New Roman" w:cs="Times New Roman"/>
          <w:color w:val="auto"/>
          <w:sz w:val="28"/>
          <w:szCs w:val="28"/>
        </w:rPr>
      </w:pPr>
      <w:bookmarkStart w:id="117" w:name="_Toc12462190"/>
      <w:r>
        <w:rPr>
          <w:rFonts w:ascii="Times New Roman" w:eastAsia="黑体" w:hAnsi="Times New Roman" w:cs="Times New Roman"/>
          <w:color w:val="auto"/>
          <w:sz w:val="28"/>
          <w:szCs w:val="28"/>
        </w:rPr>
        <w:lastRenderedPageBreak/>
        <w:t>5.3.11</w:t>
      </w:r>
      <w:r>
        <w:rPr>
          <w:rFonts w:ascii="Times New Roman" w:eastAsia="黑体" w:hAnsi="Times New Roman" w:cs="Times New Roman" w:hint="eastAsia"/>
          <w:color w:val="auto"/>
          <w:sz w:val="28"/>
          <w:szCs w:val="28"/>
        </w:rPr>
        <w:t xml:space="preserve"> </w:t>
      </w:r>
      <w:r>
        <w:rPr>
          <w:rFonts w:ascii="Times New Roman" w:eastAsia="黑体" w:hAnsi="Times New Roman" w:cs="Times New Roman"/>
          <w:color w:val="auto"/>
          <w:sz w:val="28"/>
          <w:szCs w:val="28"/>
        </w:rPr>
        <w:t>表</w:t>
      </w:r>
      <w:r>
        <w:rPr>
          <w:rFonts w:ascii="Times New Roman" w:eastAsia="黑体" w:hAnsi="Times New Roman" w:cs="Times New Roman"/>
          <w:color w:val="auto"/>
          <w:sz w:val="28"/>
          <w:szCs w:val="28"/>
        </w:rPr>
        <w:t>11</w:t>
      </w:r>
      <w:r>
        <w:rPr>
          <w:rFonts w:ascii="Times New Roman" w:eastAsia="黑体" w:hAnsi="Times New Roman" w:cs="Times New Roman"/>
          <w:color w:val="auto"/>
          <w:sz w:val="28"/>
          <w:szCs w:val="28"/>
        </w:rPr>
        <w:t>：</w:t>
      </w:r>
      <w:r w:rsidRPr="0037307A">
        <w:rPr>
          <w:rFonts w:ascii="Times New Roman" w:eastAsia="黑体" w:hAnsi="Times New Roman" w:cs="Times New Roman" w:hint="eastAsia"/>
          <w:color w:val="auto"/>
          <w:sz w:val="28"/>
          <w:szCs w:val="28"/>
        </w:rPr>
        <w:t xml:space="preserve"> </w:t>
      </w:r>
      <w:r w:rsidR="00620416" w:rsidRPr="00950CAF">
        <w:rPr>
          <w:rFonts w:ascii="Times New Roman" w:eastAsia="黑体" w:hAnsi="Times New Roman" w:cs="Times New Roman" w:hint="eastAsia"/>
          <w:color w:val="auto"/>
          <w:sz w:val="28"/>
          <w:szCs w:val="28"/>
        </w:rPr>
        <w:t>exam_record</w:t>
      </w:r>
      <w:r>
        <w:rPr>
          <w:rFonts w:ascii="Times New Roman" w:eastAsia="黑体" w:hAnsi="Times New Roman" w:cs="Times New Roman"/>
          <w:color w:val="auto"/>
          <w:sz w:val="28"/>
          <w:szCs w:val="28"/>
        </w:rPr>
        <w:t>表</w:t>
      </w:r>
      <w:bookmarkEnd w:id="117"/>
    </w:p>
    <w:p w:rsidR="00104295" w:rsidRDefault="00620416" w:rsidP="00104295">
      <w:pPr>
        <w:numPr>
          <w:ilvl w:val="12"/>
          <w:numId w:val="0"/>
        </w:numPr>
        <w:autoSpaceDE w:val="0"/>
        <w:autoSpaceDN w:val="0"/>
        <w:adjustRightInd w:val="0"/>
        <w:spacing w:after="0" w:line="360" w:lineRule="auto"/>
        <w:ind w:firstLine="420"/>
        <w:rPr>
          <w:rFonts w:ascii="Times New Roman" w:hAnsi="Times New Roman" w:cs="Times New Roman"/>
          <w:sz w:val="24"/>
          <w:szCs w:val="24"/>
        </w:rPr>
      </w:pPr>
      <w:r w:rsidRPr="00950CAF">
        <w:rPr>
          <w:rFonts w:ascii="Times New Roman" w:hAnsi="Times New Roman" w:cs="Times New Roman" w:hint="eastAsia"/>
          <w:sz w:val="24"/>
          <w:szCs w:val="24"/>
        </w:rPr>
        <w:t>考生答题记录表</w:t>
      </w:r>
      <w:r w:rsidR="00104295">
        <w:rPr>
          <w:rFonts w:ascii="Times New Roman" w:hAnsi="Times New Roman" w:cs="Times New Roman" w:hint="eastAsia"/>
          <w:sz w:val="24"/>
          <w:szCs w:val="24"/>
        </w:rPr>
        <w:t>的表结构如表所示，这个表描述了</w:t>
      </w:r>
      <w:r w:rsidRPr="00950CAF">
        <w:rPr>
          <w:rFonts w:ascii="Times New Roman" w:hAnsi="Times New Roman" w:cs="Times New Roman" w:hint="eastAsia"/>
          <w:sz w:val="24"/>
          <w:szCs w:val="24"/>
        </w:rPr>
        <w:t>考生答题记录信息</w:t>
      </w:r>
    </w:p>
    <w:p w:rsidR="00104295" w:rsidRDefault="00104295" w:rsidP="00104295">
      <w:pPr>
        <w:numPr>
          <w:ilvl w:val="12"/>
          <w:numId w:val="0"/>
        </w:numPr>
        <w:tabs>
          <w:tab w:val="left" w:pos="45"/>
        </w:tabs>
        <w:autoSpaceDE w:val="0"/>
        <w:autoSpaceDN w:val="0"/>
        <w:adjustRightInd w:val="0"/>
        <w:spacing w:after="0" w:line="360" w:lineRule="auto"/>
        <w:rPr>
          <w:rFonts w:ascii="宋体" w:eastAsia="宋体" w:hAnsi="宋体" w:cs="Times New Roman"/>
          <w:sz w:val="18"/>
          <w:szCs w:val="18"/>
        </w:rPr>
      </w:pPr>
      <w:r>
        <w:rPr>
          <w:rFonts w:ascii="Times New Roman" w:hAnsi="Times New Roman" w:cs="Times New Roman" w:hint="eastAsia"/>
          <w:sz w:val="24"/>
          <w:szCs w:val="24"/>
        </w:rPr>
        <w:t xml:space="preserve">    </w:t>
      </w:r>
      <w:r w:rsidRPr="0037307A">
        <w:rPr>
          <w:rFonts w:ascii="宋体" w:eastAsia="宋体" w:hAnsi="宋体" w:hint="eastAsia"/>
          <w:sz w:val="18"/>
          <w:szCs w:val="18"/>
        </w:rPr>
        <w:t xml:space="preserve">    </w:t>
      </w:r>
      <w:r>
        <w:rPr>
          <w:rFonts w:ascii="宋体" w:eastAsia="宋体" w:hAnsi="宋体" w:hint="eastAsia"/>
          <w:sz w:val="18"/>
          <w:szCs w:val="18"/>
        </w:rPr>
        <w:t xml:space="preserve">    </w:t>
      </w:r>
      <w:r w:rsidR="00620416" w:rsidRPr="00950CAF">
        <w:rPr>
          <w:rFonts w:ascii="宋体" w:eastAsia="宋体" w:hAnsi="宋体" w:hint="eastAsia"/>
          <w:sz w:val="18"/>
          <w:szCs w:val="18"/>
        </w:rPr>
        <w:t>exam_record</w:t>
      </w:r>
      <w:r>
        <w:rPr>
          <w:rFonts w:ascii="宋体" w:eastAsia="宋体" w:hAnsi="宋体" w:hint="eastAsia"/>
          <w:sz w:val="18"/>
          <w:szCs w:val="18"/>
        </w:rPr>
        <w:t>表</w:t>
      </w:r>
    </w:p>
    <w:tbl>
      <w:tblPr>
        <w:tblStyle w:val="af9"/>
        <w:tblW w:w="8046" w:type="dxa"/>
        <w:jc w:val="center"/>
        <w:tblBorders>
          <w:top w:val="single" w:sz="4" w:space="0" w:color="000066"/>
          <w:left w:val="single" w:sz="4" w:space="0" w:color="000066"/>
          <w:bottom w:val="single" w:sz="4" w:space="0" w:color="000066"/>
          <w:right w:val="single" w:sz="4" w:space="0" w:color="000066"/>
          <w:insideH w:val="single" w:sz="4" w:space="0" w:color="000066"/>
          <w:insideV w:val="single" w:sz="4" w:space="0" w:color="000066"/>
        </w:tblBorders>
        <w:tblLayout w:type="fixed"/>
        <w:tblLook w:val="04A0" w:firstRow="1" w:lastRow="0" w:firstColumn="1" w:lastColumn="0" w:noHBand="0" w:noVBand="1"/>
      </w:tblPr>
      <w:tblGrid>
        <w:gridCol w:w="1430"/>
        <w:gridCol w:w="1417"/>
        <w:gridCol w:w="1559"/>
        <w:gridCol w:w="1134"/>
        <w:gridCol w:w="2506"/>
      </w:tblGrid>
      <w:tr w:rsidR="00104295" w:rsidTr="00104295">
        <w:trPr>
          <w:trHeight w:val="531"/>
          <w:jc w:val="center"/>
        </w:trPr>
        <w:tc>
          <w:tcPr>
            <w:tcW w:w="1430" w:type="dxa"/>
            <w:shd w:val="clear" w:color="auto" w:fill="000066"/>
          </w:tcPr>
          <w:p w:rsidR="00104295" w:rsidRDefault="00104295" w:rsidP="00104295">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字段名</w:t>
            </w:r>
          </w:p>
        </w:tc>
        <w:tc>
          <w:tcPr>
            <w:tcW w:w="1417" w:type="dxa"/>
            <w:shd w:val="clear" w:color="auto" w:fill="000066"/>
          </w:tcPr>
          <w:p w:rsidR="00104295" w:rsidRDefault="00104295" w:rsidP="00104295">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字段代码</w:t>
            </w:r>
          </w:p>
        </w:tc>
        <w:tc>
          <w:tcPr>
            <w:tcW w:w="1559" w:type="dxa"/>
            <w:shd w:val="clear" w:color="auto" w:fill="000066"/>
          </w:tcPr>
          <w:p w:rsidR="00104295" w:rsidRDefault="00104295" w:rsidP="00104295">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字段类型</w:t>
            </w:r>
          </w:p>
        </w:tc>
        <w:tc>
          <w:tcPr>
            <w:tcW w:w="1134" w:type="dxa"/>
            <w:shd w:val="clear" w:color="auto" w:fill="000066"/>
          </w:tcPr>
          <w:p w:rsidR="00104295" w:rsidRDefault="00104295" w:rsidP="00104295">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可否为空</w:t>
            </w:r>
          </w:p>
        </w:tc>
        <w:tc>
          <w:tcPr>
            <w:tcW w:w="2506" w:type="dxa"/>
            <w:shd w:val="clear" w:color="auto" w:fill="000066"/>
          </w:tcPr>
          <w:p w:rsidR="00104295" w:rsidRDefault="00104295" w:rsidP="00104295">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备注</w:t>
            </w:r>
          </w:p>
        </w:tc>
      </w:tr>
      <w:tr w:rsidR="00104295" w:rsidTr="00104295">
        <w:trPr>
          <w:trHeight w:val="90"/>
          <w:jc w:val="center"/>
        </w:trPr>
        <w:tc>
          <w:tcPr>
            <w:tcW w:w="1430" w:type="dxa"/>
            <w:vAlign w:val="center"/>
          </w:tcPr>
          <w:p w:rsidR="00104295" w:rsidRDefault="00104295" w:rsidP="00104295">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自增主键</w:t>
            </w:r>
          </w:p>
        </w:tc>
        <w:tc>
          <w:tcPr>
            <w:tcW w:w="1417" w:type="dxa"/>
          </w:tcPr>
          <w:p w:rsidR="00104295" w:rsidRDefault="00104295" w:rsidP="00104295">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id</w:t>
            </w:r>
          </w:p>
        </w:tc>
        <w:tc>
          <w:tcPr>
            <w:tcW w:w="1559" w:type="dxa"/>
          </w:tcPr>
          <w:p w:rsidR="00104295" w:rsidRDefault="00104295" w:rsidP="00104295">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Bigint</w:t>
            </w:r>
            <w:r>
              <w:rPr>
                <w:rFonts w:asciiTheme="majorEastAsia" w:eastAsiaTheme="majorEastAsia" w:hAnsiTheme="majorEastAsia" w:cs="Times New Roman" w:hint="eastAsia"/>
                <w:sz w:val="18"/>
                <w:szCs w:val="18"/>
              </w:rPr>
              <w:t>（20）</w:t>
            </w:r>
          </w:p>
        </w:tc>
        <w:tc>
          <w:tcPr>
            <w:tcW w:w="1134" w:type="dxa"/>
          </w:tcPr>
          <w:p w:rsidR="00104295" w:rsidRDefault="00104295" w:rsidP="00104295">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Y</w:t>
            </w:r>
          </w:p>
        </w:tc>
        <w:tc>
          <w:tcPr>
            <w:tcW w:w="2506" w:type="dxa"/>
          </w:tcPr>
          <w:p w:rsidR="00104295" w:rsidRDefault="00104295" w:rsidP="00104295">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主键</w:t>
            </w:r>
          </w:p>
        </w:tc>
      </w:tr>
      <w:tr w:rsidR="00620416" w:rsidTr="00104295">
        <w:trPr>
          <w:jc w:val="center"/>
        </w:trPr>
        <w:tc>
          <w:tcPr>
            <w:tcW w:w="1430" w:type="dxa"/>
            <w:vAlign w:val="center"/>
          </w:tcPr>
          <w:p w:rsidR="00620416" w:rsidRPr="00620416" w:rsidRDefault="00620416" w:rsidP="00620416">
            <w:pPr>
              <w:spacing w:after="0" w:line="240" w:lineRule="auto"/>
              <w:rPr>
                <w:rFonts w:asciiTheme="majorEastAsia" w:eastAsiaTheme="majorEastAsia" w:hAnsiTheme="majorEastAsia" w:cs="Times New Roman"/>
                <w:sz w:val="18"/>
                <w:szCs w:val="18"/>
              </w:rPr>
            </w:pPr>
            <w:r w:rsidRPr="00620416">
              <w:rPr>
                <w:rFonts w:asciiTheme="majorEastAsia" w:eastAsiaTheme="majorEastAsia" w:hAnsiTheme="majorEastAsia" w:cs="Times New Roman" w:hint="eastAsia"/>
                <w:sz w:val="18"/>
                <w:szCs w:val="18"/>
              </w:rPr>
              <w:t>作业id</w:t>
            </w:r>
          </w:p>
        </w:tc>
        <w:tc>
          <w:tcPr>
            <w:tcW w:w="1417" w:type="dxa"/>
            <w:vAlign w:val="center"/>
          </w:tcPr>
          <w:p w:rsidR="00620416" w:rsidRPr="00620416" w:rsidRDefault="00620416" w:rsidP="00620416">
            <w:pPr>
              <w:rPr>
                <w:rFonts w:asciiTheme="majorEastAsia" w:eastAsiaTheme="majorEastAsia" w:hAnsiTheme="majorEastAsia" w:cs="Times New Roman"/>
                <w:sz w:val="18"/>
                <w:szCs w:val="18"/>
              </w:rPr>
            </w:pPr>
            <w:r w:rsidRPr="00620416">
              <w:rPr>
                <w:rFonts w:asciiTheme="majorEastAsia" w:eastAsiaTheme="majorEastAsia" w:hAnsiTheme="majorEastAsia" w:cs="Times New Roman" w:hint="eastAsia"/>
                <w:sz w:val="18"/>
                <w:szCs w:val="18"/>
              </w:rPr>
              <w:t>examId</w:t>
            </w:r>
          </w:p>
        </w:tc>
        <w:tc>
          <w:tcPr>
            <w:tcW w:w="1559" w:type="dxa"/>
          </w:tcPr>
          <w:p w:rsidR="00620416" w:rsidRDefault="00620416" w:rsidP="00620416">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Bigint</w:t>
            </w:r>
            <w:r>
              <w:rPr>
                <w:rFonts w:asciiTheme="majorEastAsia" w:eastAsiaTheme="majorEastAsia" w:hAnsiTheme="majorEastAsia" w:cs="Times New Roman" w:hint="eastAsia"/>
                <w:sz w:val="18"/>
                <w:szCs w:val="18"/>
              </w:rPr>
              <w:t>（</w:t>
            </w:r>
            <w:r>
              <w:rPr>
                <w:rFonts w:asciiTheme="majorEastAsia" w:eastAsiaTheme="majorEastAsia" w:hAnsiTheme="majorEastAsia" w:cs="Times New Roman"/>
                <w:sz w:val="18"/>
                <w:szCs w:val="18"/>
              </w:rPr>
              <w:t>20</w:t>
            </w:r>
            <w:r>
              <w:rPr>
                <w:rFonts w:asciiTheme="majorEastAsia" w:eastAsiaTheme="majorEastAsia" w:hAnsiTheme="majorEastAsia" w:cs="Times New Roman" w:hint="eastAsia"/>
                <w:sz w:val="18"/>
                <w:szCs w:val="18"/>
              </w:rPr>
              <w:t>）</w:t>
            </w:r>
          </w:p>
        </w:tc>
        <w:tc>
          <w:tcPr>
            <w:tcW w:w="1134" w:type="dxa"/>
          </w:tcPr>
          <w:p w:rsidR="00620416" w:rsidRDefault="00620416" w:rsidP="00620416">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Y</w:t>
            </w:r>
          </w:p>
        </w:tc>
        <w:tc>
          <w:tcPr>
            <w:tcW w:w="2506" w:type="dxa"/>
            <w:vAlign w:val="center"/>
          </w:tcPr>
          <w:p w:rsidR="00620416" w:rsidRPr="00620416" w:rsidRDefault="00620416" w:rsidP="00620416">
            <w:pPr>
              <w:spacing w:after="0" w:line="240" w:lineRule="auto"/>
              <w:rPr>
                <w:rFonts w:asciiTheme="majorEastAsia" w:eastAsiaTheme="majorEastAsia" w:hAnsiTheme="majorEastAsia" w:cs="Times New Roman"/>
                <w:sz w:val="18"/>
                <w:szCs w:val="18"/>
              </w:rPr>
            </w:pPr>
            <w:r w:rsidRPr="00620416">
              <w:rPr>
                <w:rFonts w:asciiTheme="majorEastAsia" w:eastAsiaTheme="majorEastAsia" w:hAnsiTheme="majorEastAsia" w:cs="Times New Roman" w:hint="eastAsia"/>
                <w:sz w:val="18"/>
                <w:szCs w:val="18"/>
              </w:rPr>
              <w:t>对应exam表的id</w:t>
            </w:r>
          </w:p>
        </w:tc>
      </w:tr>
      <w:tr w:rsidR="00620416" w:rsidTr="00104295">
        <w:trPr>
          <w:jc w:val="center"/>
        </w:trPr>
        <w:tc>
          <w:tcPr>
            <w:tcW w:w="1430" w:type="dxa"/>
            <w:vAlign w:val="center"/>
          </w:tcPr>
          <w:p w:rsidR="00620416" w:rsidRPr="00620416" w:rsidRDefault="00620416" w:rsidP="00620416">
            <w:pPr>
              <w:rPr>
                <w:rFonts w:asciiTheme="majorEastAsia" w:eastAsiaTheme="majorEastAsia" w:hAnsiTheme="majorEastAsia" w:cs="Times New Roman"/>
                <w:sz w:val="18"/>
                <w:szCs w:val="18"/>
              </w:rPr>
            </w:pPr>
            <w:r w:rsidRPr="00620416">
              <w:rPr>
                <w:rFonts w:asciiTheme="majorEastAsia" w:eastAsiaTheme="majorEastAsia" w:hAnsiTheme="majorEastAsia" w:cs="Times New Roman" w:hint="eastAsia"/>
                <w:sz w:val="18"/>
                <w:szCs w:val="18"/>
              </w:rPr>
              <w:t>问题id</w:t>
            </w:r>
          </w:p>
        </w:tc>
        <w:tc>
          <w:tcPr>
            <w:tcW w:w="1417" w:type="dxa"/>
            <w:vAlign w:val="center"/>
          </w:tcPr>
          <w:p w:rsidR="00620416" w:rsidRPr="00620416" w:rsidRDefault="00620416" w:rsidP="00620416">
            <w:pPr>
              <w:rPr>
                <w:rFonts w:asciiTheme="majorEastAsia" w:eastAsiaTheme="majorEastAsia" w:hAnsiTheme="majorEastAsia" w:cs="Times New Roman"/>
                <w:sz w:val="18"/>
                <w:szCs w:val="18"/>
              </w:rPr>
            </w:pPr>
            <w:r w:rsidRPr="00620416">
              <w:rPr>
                <w:rFonts w:asciiTheme="majorEastAsia" w:eastAsiaTheme="majorEastAsia" w:hAnsiTheme="majorEastAsia" w:cs="Times New Roman" w:hint="eastAsia"/>
                <w:sz w:val="18"/>
                <w:szCs w:val="18"/>
              </w:rPr>
              <w:t>questionId</w:t>
            </w:r>
          </w:p>
        </w:tc>
        <w:tc>
          <w:tcPr>
            <w:tcW w:w="1559" w:type="dxa"/>
          </w:tcPr>
          <w:p w:rsidR="00620416" w:rsidRDefault="00620416" w:rsidP="00620416">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Bigint</w:t>
            </w:r>
            <w:r>
              <w:rPr>
                <w:rFonts w:asciiTheme="majorEastAsia" w:eastAsiaTheme="majorEastAsia" w:hAnsiTheme="majorEastAsia" w:cs="Times New Roman" w:hint="eastAsia"/>
                <w:sz w:val="18"/>
                <w:szCs w:val="18"/>
              </w:rPr>
              <w:t>（20）</w:t>
            </w:r>
          </w:p>
        </w:tc>
        <w:tc>
          <w:tcPr>
            <w:tcW w:w="1134" w:type="dxa"/>
          </w:tcPr>
          <w:p w:rsidR="00620416" w:rsidRDefault="00620416" w:rsidP="00620416">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Y</w:t>
            </w:r>
          </w:p>
        </w:tc>
        <w:tc>
          <w:tcPr>
            <w:tcW w:w="2506" w:type="dxa"/>
            <w:vAlign w:val="center"/>
          </w:tcPr>
          <w:p w:rsidR="00620416" w:rsidRPr="00620416" w:rsidRDefault="00620416" w:rsidP="00620416">
            <w:pPr>
              <w:rPr>
                <w:rFonts w:asciiTheme="majorEastAsia" w:eastAsiaTheme="majorEastAsia" w:hAnsiTheme="majorEastAsia" w:cs="Times New Roman"/>
                <w:sz w:val="18"/>
                <w:szCs w:val="18"/>
              </w:rPr>
            </w:pPr>
            <w:r w:rsidRPr="00620416">
              <w:rPr>
                <w:rFonts w:asciiTheme="majorEastAsia" w:eastAsiaTheme="majorEastAsia" w:hAnsiTheme="majorEastAsia" w:cs="Times New Roman" w:hint="eastAsia"/>
                <w:sz w:val="18"/>
                <w:szCs w:val="18"/>
              </w:rPr>
              <w:t>对应question表的id</w:t>
            </w:r>
          </w:p>
        </w:tc>
      </w:tr>
      <w:tr w:rsidR="00620416" w:rsidTr="00104295">
        <w:trPr>
          <w:jc w:val="center"/>
        </w:trPr>
        <w:tc>
          <w:tcPr>
            <w:tcW w:w="1430" w:type="dxa"/>
            <w:vAlign w:val="center"/>
          </w:tcPr>
          <w:p w:rsidR="00620416" w:rsidRPr="00620416" w:rsidRDefault="00620416" w:rsidP="00620416">
            <w:pPr>
              <w:rPr>
                <w:rFonts w:asciiTheme="majorEastAsia" w:eastAsiaTheme="majorEastAsia" w:hAnsiTheme="majorEastAsia" w:cs="Times New Roman"/>
                <w:sz w:val="18"/>
                <w:szCs w:val="18"/>
              </w:rPr>
            </w:pPr>
            <w:r w:rsidRPr="00620416">
              <w:rPr>
                <w:rFonts w:asciiTheme="majorEastAsia" w:eastAsiaTheme="majorEastAsia" w:hAnsiTheme="majorEastAsia" w:cs="Times New Roman" w:hint="eastAsia"/>
                <w:sz w:val="18"/>
                <w:szCs w:val="18"/>
              </w:rPr>
              <w:t>考生学号</w:t>
            </w:r>
          </w:p>
        </w:tc>
        <w:tc>
          <w:tcPr>
            <w:tcW w:w="1417" w:type="dxa"/>
            <w:vAlign w:val="center"/>
          </w:tcPr>
          <w:p w:rsidR="00620416" w:rsidRPr="00620416" w:rsidRDefault="00620416" w:rsidP="00620416">
            <w:pPr>
              <w:rPr>
                <w:rFonts w:asciiTheme="majorEastAsia" w:eastAsiaTheme="majorEastAsia" w:hAnsiTheme="majorEastAsia" w:cs="Times New Roman"/>
                <w:sz w:val="18"/>
                <w:szCs w:val="18"/>
              </w:rPr>
            </w:pPr>
            <w:r w:rsidRPr="00620416">
              <w:rPr>
                <w:rFonts w:asciiTheme="majorEastAsia" w:eastAsiaTheme="majorEastAsia" w:hAnsiTheme="majorEastAsia" w:cs="Times New Roman" w:hint="eastAsia"/>
                <w:sz w:val="18"/>
                <w:szCs w:val="18"/>
              </w:rPr>
              <w:t>number</w:t>
            </w:r>
          </w:p>
        </w:tc>
        <w:tc>
          <w:tcPr>
            <w:tcW w:w="1559" w:type="dxa"/>
          </w:tcPr>
          <w:p w:rsidR="00620416" w:rsidRDefault="00620416" w:rsidP="00620416">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Varchar</w:t>
            </w:r>
            <w:r>
              <w:rPr>
                <w:rFonts w:asciiTheme="majorEastAsia" w:eastAsiaTheme="majorEastAsia" w:hAnsiTheme="majorEastAsia" w:cs="Times New Roman" w:hint="eastAsia"/>
                <w:sz w:val="18"/>
                <w:szCs w:val="18"/>
              </w:rPr>
              <w:t>（12）</w:t>
            </w:r>
          </w:p>
        </w:tc>
        <w:tc>
          <w:tcPr>
            <w:tcW w:w="1134" w:type="dxa"/>
          </w:tcPr>
          <w:p w:rsidR="00620416" w:rsidRDefault="00620416" w:rsidP="00620416">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Y</w:t>
            </w:r>
          </w:p>
        </w:tc>
        <w:tc>
          <w:tcPr>
            <w:tcW w:w="2506" w:type="dxa"/>
            <w:vAlign w:val="center"/>
          </w:tcPr>
          <w:p w:rsidR="00620416" w:rsidRPr="00620416" w:rsidRDefault="00620416" w:rsidP="00620416">
            <w:pPr>
              <w:rPr>
                <w:rFonts w:asciiTheme="majorEastAsia" w:eastAsiaTheme="majorEastAsia" w:hAnsiTheme="majorEastAsia" w:cs="Times New Roman"/>
                <w:sz w:val="18"/>
                <w:szCs w:val="18"/>
              </w:rPr>
            </w:pPr>
            <w:r w:rsidRPr="00620416">
              <w:rPr>
                <w:rFonts w:asciiTheme="majorEastAsia" w:eastAsiaTheme="majorEastAsia" w:hAnsiTheme="majorEastAsia" w:cs="Times New Roman" w:hint="eastAsia"/>
                <w:sz w:val="18"/>
                <w:szCs w:val="18"/>
              </w:rPr>
              <w:t>考生学号</w:t>
            </w:r>
          </w:p>
        </w:tc>
      </w:tr>
      <w:tr w:rsidR="00620416" w:rsidTr="00104295">
        <w:trPr>
          <w:jc w:val="center"/>
        </w:trPr>
        <w:tc>
          <w:tcPr>
            <w:tcW w:w="1430" w:type="dxa"/>
            <w:vAlign w:val="center"/>
          </w:tcPr>
          <w:p w:rsidR="00620416" w:rsidRPr="00620416" w:rsidRDefault="00620416" w:rsidP="00620416">
            <w:pPr>
              <w:rPr>
                <w:rFonts w:asciiTheme="majorEastAsia" w:eastAsiaTheme="majorEastAsia" w:hAnsiTheme="majorEastAsia" w:cs="Times New Roman"/>
                <w:sz w:val="18"/>
                <w:szCs w:val="18"/>
              </w:rPr>
            </w:pPr>
            <w:r w:rsidRPr="00620416">
              <w:rPr>
                <w:rFonts w:asciiTheme="majorEastAsia" w:eastAsiaTheme="majorEastAsia" w:hAnsiTheme="majorEastAsia" w:cs="Times New Roman" w:hint="eastAsia"/>
                <w:sz w:val="18"/>
                <w:szCs w:val="18"/>
              </w:rPr>
              <w:t>答题情况</w:t>
            </w:r>
          </w:p>
        </w:tc>
        <w:tc>
          <w:tcPr>
            <w:tcW w:w="1417" w:type="dxa"/>
            <w:vAlign w:val="center"/>
          </w:tcPr>
          <w:p w:rsidR="00620416" w:rsidRPr="00620416" w:rsidRDefault="00620416" w:rsidP="00620416">
            <w:pPr>
              <w:rPr>
                <w:rFonts w:asciiTheme="majorEastAsia" w:eastAsiaTheme="majorEastAsia" w:hAnsiTheme="majorEastAsia" w:cs="Times New Roman"/>
                <w:sz w:val="18"/>
                <w:szCs w:val="18"/>
              </w:rPr>
            </w:pPr>
            <w:r w:rsidRPr="00620416">
              <w:rPr>
                <w:rFonts w:asciiTheme="majorEastAsia" w:eastAsiaTheme="majorEastAsia" w:hAnsiTheme="majorEastAsia" w:cs="Times New Roman" w:hint="eastAsia"/>
                <w:sz w:val="18"/>
                <w:szCs w:val="18"/>
              </w:rPr>
              <w:t>situation</w:t>
            </w:r>
          </w:p>
        </w:tc>
        <w:tc>
          <w:tcPr>
            <w:tcW w:w="1559" w:type="dxa"/>
          </w:tcPr>
          <w:p w:rsidR="00620416" w:rsidRDefault="00620416" w:rsidP="00620416">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sz w:val="18"/>
                <w:szCs w:val="18"/>
              </w:rPr>
              <w:t>T</w:t>
            </w:r>
            <w:r w:rsidRPr="00104295">
              <w:rPr>
                <w:rFonts w:asciiTheme="majorEastAsia" w:eastAsiaTheme="majorEastAsia" w:hAnsiTheme="majorEastAsia" w:cs="Times New Roman" w:hint="eastAsia"/>
                <w:sz w:val="18"/>
                <w:szCs w:val="18"/>
              </w:rPr>
              <w:t>inyint</w:t>
            </w:r>
            <w:r>
              <w:rPr>
                <w:rFonts w:asciiTheme="majorEastAsia" w:eastAsiaTheme="majorEastAsia" w:hAnsiTheme="majorEastAsia" w:cs="Times New Roman" w:hint="eastAsia"/>
                <w:sz w:val="18"/>
                <w:szCs w:val="18"/>
              </w:rPr>
              <w:t>（1）</w:t>
            </w:r>
          </w:p>
        </w:tc>
        <w:tc>
          <w:tcPr>
            <w:tcW w:w="1134" w:type="dxa"/>
          </w:tcPr>
          <w:p w:rsidR="00620416" w:rsidRDefault="00620416" w:rsidP="00620416">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2506" w:type="dxa"/>
            <w:vAlign w:val="center"/>
          </w:tcPr>
          <w:p w:rsidR="00620416" w:rsidRPr="00620416" w:rsidRDefault="00620416" w:rsidP="00620416">
            <w:pPr>
              <w:rPr>
                <w:rFonts w:asciiTheme="majorEastAsia" w:eastAsiaTheme="majorEastAsia" w:hAnsiTheme="majorEastAsia" w:cs="Times New Roman"/>
                <w:sz w:val="18"/>
                <w:szCs w:val="18"/>
              </w:rPr>
            </w:pPr>
            <w:r w:rsidRPr="00620416">
              <w:rPr>
                <w:rFonts w:asciiTheme="majorEastAsia" w:eastAsiaTheme="majorEastAsia" w:hAnsiTheme="majorEastAsia" w:cs="Times New Roman" w:hint="eastAsia"/>
                <w:sz w:val="18"/>
                <w:szCs w:val="18"/>
              </w:rPr>
              <w:t>1-答对，2-答错</w:t>
            </w:r>
          </w:p>
        </w:tc>
      </w:tr>
      <w:tr w:rsidR="00620416" w:rsidTr="00104295">
        <w:trPr>
          <w:jc w:val="center"/>
        </w:trPr>
        <w:tc>
          <w:tcPr>
            <w:tcW w:w="1430" w:type="dxa"/>
            <w:vAlign w:val="center"/>
          </w:tcPr>
          <w:p w:rsidR="00620416" w:rsidRPr="00620416" w:rsidRDefault="00620416" w:rsidP="00620416">
            <w:pPr>
              <w:rPr>
                <w:rFonts w:asciiTheme="majorEastAsia" w:eastAsiaTheme="majorEastAsia" w:hAnsiTheme="majorEastAsia" w:cs="Times New Roman"/>
                <w:sz w:val="18"/>
                <w:szCs w:val="18"/>
              </w:rPr>
            </w:pPr>
            <w:r w:rsidRPr="00620416">
              <w:rPr>
                <w:rFonts w:asciiTheme="majorEastAsia" w:eastAsiaTheme="majorEastAsia" w:hAnsiTheme="majorEastAsia" w:cs="Times New Roman" w:hint="eastAsia"/>
                <w:sz w:val="18"/>
                <w:szCs w:val="18"/>
              </w:rPr>
              <w:t>答题内容</w:t>
            </w:r>
          </w:p>
        </w:tc>
        <w:tc>
          <w:tcPr>
            <w:tcW w:w="1417" w:type="dxa"/>
            <w:vAlign w:val="center"/>
          </w:tcPr>
          <w:p w:rsidR="00620416" w:rsidRPr="00620416" w:rsidRDefault="00620416" w:rsidP="00620416">
            <w:pPr>
              <w:rPr>
                <w:rFonts w:asciiTheme="majorEastAsia" w:eastAsiaTheme="majorEastAsia" w:hAnsiTheme="majorEastAsia" w:cs="Times New Roman"/>
                <w:sz w:val="18"/>
                <w:szCs w:val="18"/>
              </w:rPr>
            </w:pPr>
            <w:r w:rsidRPr="00620416">
              <w:rPr>
                <w:rFonts w:asciiTheme="majorEastAsia" w:eastAsiaTheme="majorEastAsia" w:hAnsiTheme="majorEastAsia" w:cs="Times New Roman" w:hint="eastAsia"/>
                <w:sz w:val="18"/>
                <w:szCs w:val="18"/>
              </w:rPr>
              <w:t>answerContent</w:t>
            </w:r>
          </w:p>
        </w:tc>
        <w:tc>
          <w:tcPr>
            <w:tcW w:w="1559" w:type="dxa"/>
          </w:tcPr>
          <w:p w:rsidR="00620416" w:rsidRDefault="00620416" w:rsidP="00620416">
            <w:pPr>
              <w:rPr>
                <w:rFonts w:asciiTheme="majorEastAsia" w:eastAsiaTheme="majorEastAsia" w:hAnsiTheme="majorEastAsia" w:cs="Times New Roman"/>
                <w:sz w:val="18"/>
                <w:szCs w:val="18"/>
              </w:rPr>
            </w:pPr>
            <w:r w:rsidRPr="00620416">
              <w:rPr>
                <w:rFonts w:asciiTheme="majorEastAsia" w:eastAsiaTheme="majorEastAsia" w:hAnsiTheme="majorEastAsia" w:cs="Times New Roman"/>
                <w:sz w:val="18"/>
                <w:szCs w:val="18"/>
              </w:rPr>
              <w:t>L</w:t>
            </w:r>
            <w:r w:rsidRPr="00620416">
              <w:rPr>
                <w:rFonts w:asciiTheme="majorEastAsia" w:eastAsiaTheme="majorEastAsia" w:hAnsiTheme="majorEastAsia" w:cs="Times New Roman" w:hint="eastAsia"/>
                <w:sz w:val="18"/>
                <w:szCs w:val="18"/>
              </w:rPr>
              <w:t>ongtex</w:t>
            </w:r>
            <w:r w:rsidRPr="00620416">
              <w:rPr>
                <w:rFonts w:asciiTheme="majorEastAsia" w:eastAsiaTheme="majorEastAsia" w:hAnsiTheme="majorEastAsia" w:cs="Times New Roman"/>
                <w:sz w:val="18"/>
                <w:szCs w:val="18"/>
              </w:rPr>
              <w:t>t</w:t>
            </w:r>
          </w:p>
        </w:tc>
        <w:tc>
          <w:tcPr>
            <w:tcW w:w="1134" w:type="dxa"/>
          </w:tcPr>
          <w:p w:rsidR="00620416" w:rsidRDefault="00620416" w:rsidP="00620416">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2506" w:type="dxa"/>
            <w:vAlign w:val="center"/>
          </w:tcPr>
          <w:p w:rsidR="00620416" w:rsidRPr="00620416" w:rsidRDefault="00620416" w:rsidP="00620416">
            <w:pPr>
              <w:rPr>
                <w:rFonts w:asciiTheme="majorEastAsia" w:eastAsiaTheme="majorEastAsia" w:hAnsiTheme="majorEastAsia" w:cs="Times New Roman"/>
                <w:sz w:val="18"/>
                <w:szCs w:val="18"/>
              </w:rPr>
            </w:pPr>
            <w:r w:rsidRPr="00620416">
              <w:rPr>
                <w:rFonts w:asciiTheme="majorEastAsia" w:eastAsiaTheme="majorEastAsia" w:hAnsiTheme="majorEastAsia" w:cs="Times New Roman" w:hint="eastAsia"/>
                <w:sz w:val="18"/>
                <w:szCs w:val="18"/>
              </w:rPr>
              <w:t>选择项/填空的内容</w:t>
            </w:r>
          </w:p>
        </w:tc>
      </w:tr>
      <w:tr w:rsidR="00620416" w:rsidTr="00104295">
        <w:trPr>
          <w:jc w:val="center"/>
        </w:trPr>
        <w:tc>
          <w:tcPr>
            <w:tcW w:w="1430" w:type="dxa"/>
            <w:vAlign w:val="center"/>
          </w:tcPr>
          <w:p w:rsidR="00620416" w:rsidRPr="00620416" w:rsidRDefault="00620416" w:rsidP="00620416">
            <w:pPr>
              <w:rPr>
                <w:rFonts w:asciiTheme="majorEastAsia" w:eastAsiaTheme="majorEastAsia" w:hAnsiTheme="majorEastAsia" w:cs="Times New Roman"/>
                <w:sz w:val="18"/>
                <w:szCs w:val="18"/>
              </w:rPr>
            </w:pPr>
            <w:r w:rsidRPr="00620416">
              <w:rPr>
                <w:rFonts w:asciiTheme="majorEastAsia" w:eastAsiaTheme="majorEastAsia" w:hAnsiTheme="majorEastAsia" w:cs="Times New Roman" w:hint="eastAsia"/>
                <w:sz w:val="18"/>
                <w:szCs w:val="18"/>
              </w:rPr>
              <w:t>是否范例</w:t>
            </w:r>
          </w:p>
        </w:tc>
        <w:tc>
          <w:tcPr>
            <w:tcW w:w="1417" w:type="dxa"/>
            <w:vAlign w:val="center"/>
          </w:tcPr>
          <w:p w:rsidR="00620416" w:rsidRPr="00620416" w:rsidRDefault="00620416" w:rsidP="00620416">
            <w:pPr>
              <w:rPr>
                <w:rFonts w:asciiTheme="majorEastAsia" w:eastAsiaTheme="majorEastAsia" w:hAnsiTheme="majorEastAsia" w:cs="Times New Roman"/>
                <w:sz w:val="18"/>
                <w:szCs w:val="18"/>
              </w:rPr>
            </w:pPr>
            <w:r w:rsidRPr="00620416">
              <w:rPr>
                <w:rFonts w:asciiTheme="majorEastAsia" w:eastAsiaTheme="majorEastAsia" w:hAnsiTheme="majorEastAsia" w:cs="Times New Roman" w:hint="eastAsia"/>
                <w:sz w:val="18"/>
                <w:szCs w:val="18"/>
              </w:rPr>
              <w:t>isExample</w:t>
            </w:r>
          </w:p>
        </w:tc>
        <w:tc>
          <w:tcPr>
            <w:tcW w:w="1559" w:type="dxa"/>
          </w:tcPr>
          <w:p w:rsidR="00620416" w:rsidRDefault="00620416" w:rsidP="00620416">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sz w:val="18"/>
                <w:szCs w:val="18"/>
              </w:rPr>
              <w:t>T</w:t>
            </w:r>
            <w:r w:rsidRPr="00104295">
              <w:rPr>
                <w:rFonts w:asciiTheme="majorEastAsia" w:eastAsiaTheme="majorEastAsia" w:hAnsiTheme="majorEastAsia" w:cs="Times New Roman" w:hint="eastAsia"/>
                <w:sz w:val="18"/>
                <w:szCs w:val="18"/>
              </w:rPr>
              <w:t>inyint</w:t>
            </w:r>
            <w:r>
              <w:rPr>
                <w:rFonts w:asciiTheme="majorEastAsia" w:eastAsiaTheme="majorEastAsia" w:hAnsiTheme="majorEastAsia" w:cs="Times New Roman" w:hint="eastAsia"/>
                <w:sz w:val="18"/>
                <w:szCs w:val="18"/>
              </w:rPr>
              <w:t>（1）</w:t>
            </w:r>
          </w:p>
        </w:tc>
        <w:tc>
          <w:tcPr>
            <w:tcW w:w="1134" w:type="dxa"/>
          </w:tcPr>
          <w:p w:rsidR="00620416" w:rsidRDefault="00620416" w:rsidP="00620416">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2506" w:type="dxa"/>
            <w:vAlign w:val="center"/>
          </w:tcPr>
          <w:p w:rsidR="00620416" w:rsidRPr="00620416" w:rsidRDefault="00620416" w:rsidP="00620416">
            <w:pPr>
              <w:rPr>
                <w:rFonts w:asciiTheme="majorEastAsia" w:eastAsiaTheme="majorEastAsia" w:hAnsiTheme="majorEastAsia" w:cs="Times New Roman"/>
                <w:sz w:val="18"/>
                <w:szCs w:val="18"/>
              </w:rPr>
            </w:pPr>
            <w:r w:rsidRPr="00620416">
              <w:rPr>
                <w:rFonts w:asciiTheme="majorEastAsia" w:eastAsiaTheme="majorEastAsia" w:hAnsiTheme="majorEastAsia" w:cs="Times New Roman" w:hint="eastAsia"/>
                <w:sz w:val="18"/>
                <w:szCs w:val="18"/>
              </w:rPr>
              <w:t>1-是，2-否</w:t>
            </w:r>
          </w:p>
        </w:tc>
      </w:tr>
      <w:tr w:rsidR="00620416" w:rsidTr="00104295">
        <w:trPr>
          <w:jc w:val="center"/>
        </w:trPr>
        <w:tc>
          <w:tcPr>
            <w:tcW w:w="1430" w:type="dxa"/>
            <w:vAlign w:val="center"/>
          </w:tcPr>
          <w:p w:rsidR="00620416" w:rsidRPr="00620416" w:rsidRDefault="00620416" w:rsidP="00620416">
            <w:pPr>
              <w:rPr>
                <w:rFonts w:asciiTheme="majorEastAsia" w:eastAsiaTheme="majorEastAsia" w:hAnsiTheme="majorEastAsia" w:cs="Times New Roman"/>
                <w:sz w:val="18"/>
                <w:szCs w:val="18"/>
              </w:rPr>
            </w:pPr>
            <w:r w:rsidRPr="00620416">
              <w:rPr>
                <w:rFonts w:asciiTheme="majorEastAsia" w:eastAsiaTheme="majorEastAsia" w:hAnsiTheme="majorEastAsia" w:cs="Times New Roman" w:hint="eastAsia"/>
                <w:sz w:val="18"/>
                <w:szCs w:val="18"/>
              </w:rPr>
              <w:t>教师点评</w:t>
            </w:r>
          </w:p>
        </w:tc>
        <w:tc>
          <w:tcPr>
            <w:tcW w:w="1417" w:type="dxa"/>
            <w:vAlign w:val="center"/>
          </w:tcPr>
          <w:p w:rsidR="00620416" w:rsidRPr="00620416" w:rsidRDefault="00620416" w:rsidP="00620416">
            <w:pPr>
              <w:rPr>
                <w:rFonts w:asciiTheme="majorEastAsia" w:eastAsiaTheme="majorEastAsia" w:hAnsiTheme="majorEastAsia" w:cs="Times New Roman"/>
                <w:sz w:val="18"/>
                <w:szCs w:val="18"/>
              </w:rPr>
            </w:pPr>
            <w:r w:rsidRPr="00620416">
              <w:rPr>
                <w:rFonts w:asciiTheme="majorEastAsia" w:eastAsiaTheme="majorEastAsia" w:hAnsiTheme="majorEastAsia" w:cs="Times New Roman" w:hint="eastAsia"/>
                <w:sz w:val="18"/>
                <w:szCs w:val="18"/>
              </w:rPr>
              <w:t>remark</w:t>
            </w:r>
          </w:p>
        </w:tc>
        <w:tc>
          <w:tcPr>
            <w:tcW w:w="1559" w:type="dxa"/>
          </w:tcPr>
          <w:p w:rsidR="00620416" w:rsidRDefault="00620416" w:rsidP="00620416">
            <w:pPr>
              <w:rPr>
                <w:rFonts w:asciiTheme="majorEastAsia" w:eastAsiaTheme="majorEastAsia" w:hAnsiTheme="majorEastAsia" w:cs="Times New Roman"/>
                <w:sz w:val="18"/>
                <w:szCs w:val="18"/>
              </w:rPr>
            </w:pPr>
            <w:r w:rsidRPr="00620416">
              <w:rPr>
                <w:rFonts w:asciiTheme="majorEastAsia" w:eastAsiaTheme="majorEastAsia" w:hAnsiTheme="majorEastAsia" w:cs="Times New Roman" w:hint="eastAsia"/>
                <w:sz w:val="18"/>
                <w:szCs w:val="18"/>
              </w:rPr>
              <w:t>longtext</w:t>
            </w:r>
          </w:p>
        </w:tc>
        <w:tc>
          <w:tcPr>
            <w:tcW w:w="1134" w:type="dxa"/>
          </w:tcPr>
          <w:p w:rsidR="00620416" w:rsidRDefault="00620416" w:rsidP="00620416">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2506" w:type="dxa"/>
            <w:vAlign w:val="center"/>
          </w:tcPr>
          <w:p w:rsidR="00620416" w:rsidRPr="00620416" w:rsidRDefault="00620416" w:rsidP="00620416">
            <w:pPr>
              <w:spacing w:after="0" w:line="240" w:lineRule="auto"/>
              <w:rPr>
                <w:rFonts w:asciiTheme="majorEastAsia" w:eastAsiaTheme="majorEastAsia" w:hAnsiTheme="majorEastAsia" w:cs="Times New Roman"/>
                <w:sz w:val="18"/>
                <w:szCs w:val="18"/>
              </w:rPr>
            </w:pPr>
            <w:r w:rsidRPr="00620416">
              <w:rPr>
                <w:rFonts w:asciiTheme="majorEastAsia" w:eastAsiaTheme="majorEastAsia" w:hAnsiTheme="majorEastAsia" w:cs="Times New Roman" w:hint="eastAsia"/>
                <w:sz w:val="18"/>
                <w:szCs w:val="18"/>
              </w:rPr>
              <w:t>对应exam表的id</w:t>
            </w:r>
          </w:p>
        </w:tc>
      </w:tr>
    </w:tbl>
    <w:p w:rsidR="00104295" w:rsidRDefault="00104295" w:rsidP="00950CAF">
      <w:pPr>
        <w:pStyle w:val="32"/>
        <w:rPr>
          <w:rFonts w:ascii="Times New Roman" w:eastAsia="黑体" w:hAnsi="Times New Roman" w:cs="Times New Roman"/>
          <w:color w:val="auto"/>
          <w:sz w:val="28"/>
          <w:szCs w:val="28"/>
        </w:rPr>
      </w:pPr>
      <w:bookmarkStart w:id="118" w:name="_Toc12462191"/>
      <w:r>
        <w:rPr>
          <w:rFonts w:ascii="Times New Roman" w:eastAsia="黑体" w:hAnsi="Times New Roman" w:cs="Times New Roman"/>
          <w:color w:val="auto"/>
          <w:sz w:val="28"/>
          <w:szCs w:val="28"/>
        </w:rPr>
        <w:t>5.3.12</w:t>
      </w:r>
      <w:r>
        <w:rPr>
          <w:rFonts w:ascii="Times New Roman" w:eastAsia="黑体" w:hAnsi="Times New Roman" w:cs="Times New Roman" w:hint="eastAsia"/>
          <w:color w:val="auto"/>
          <w:sz w:val="28"/>
          <w:szCs w:val="28"/>
        </w:rPr>
        <w:t xml:space="preserve"> </w:t>
      </w:r>
      <w:r>
        <w:rPr>
          <w:rFonts w:ascii="Times New Roman" w:eastAsia="黑体" w:hAnsi="Times New Roman" w:cs="Times New Roman"/>
          <w:color w:val="auto"/>
          <w:sz w:val="28"/>
          <w:szCs w:val="28"/>
        </w:rPr>
        <w:t>表</w:t>
      </w:r>
      <w:r>
        <w:rPr>
          <w:rFonts w:ascii="Times New Roman" w:eastAsia="黑体" w:hAnsi="Times New Roman" w:cs="Times New Roman"/>
          <w:color w:val="auto"/>
          <w:sz w:val="28"/>
          <w:szCs w:val="28"/>
        </w:rPr>
        <w:t>12</w:t>
      </w:r>
      <w:r>
        <w:rPr>
          <w:rFonts w:ascii="Times New Roman" w:eastAsia="黑体" w:hAnsi="Times New Roman" w:cs="Times New Roman"/>
          <w:color w:val="auto"/>
          <w:sz w:val="28"/>
          <w:szCs w:val="28"/>
        </w:rPr>
        <w:t>：</w:t>
      </w:r>
      <w:r w:rsidRPr="0037307A">
        <w:rPr>
          <w:rFonts w:ascii="Times New Roman" w:eastAsia="黑体" w:hAnsi="Times New Roman" w:cs="Times New Roman" w:hint="eastAsia"/>
          <w:color w:val="auto"/>
          <w:sz w:val="28"/>
          <w:szCs w:val="28"/>
        </w:rPr>
        <w:t xml:space="preserve"> </w:t>
      </w:r>
      <w:r w:rsidR="00620416" w:rsidRPr="00950CAF">
        <w:rPr>
          <w:rFonts w:ascii="Times New Roman" w:eastAsia="黑体" w:hAnsi="Times New Roman" w:cs="Times New Roman" w:hint="eastAsia"/>
          <w:color w:val="auto"/>
          <w:sz w:val="28"/>
          <w:szCs w:val="28"/>
        </w:rPr>
        <w:t>academy_info</w:t>
      </w:r>
      <w:r>
        <w:rPr>
          <w:rFonts w:ascii="Times New Roman" w:eastAsia="黑体" w:hAnsi="Times New Roman" w:cs="Times New Roman"/>
          <w:color w:val="auto"/>
          <w:sz w:val="28"/>
          <w:szCs w:val="28"/>
        </w:rPr>
        <w:t>表</w:t>
      </w:r>
      <w:bookmarkEnd w:id="118"/>
    </w:p>
    <w:p w:rsidR="00104295" w:rsidRDefault="00620416" w:rsidP="00104295">
      <w:pPr>
        <w:numPr>
          <w:ilvl w:val="12"/>
          <w:numId w:val="0"/>
        </w:numPr>
        <w:autoSpaceDE w:val="0"/>
        <w:autoSpaceDN w:val="0"/>
        <w:adjustRightInd w:val="0"/>
        <w:spacing w:after="0" w:line="360" w:lineRule="auto"/>
        <w:ind w:firstLine="420"/>
        <w:rPr>
          <w:rFonts w:ascii="Times New Roman" w:hAnsi="Times New Roman" w:cs="Times New Roman"/>
          <w:sz w:val="24"/>
          <w:szCs w:val="24"/>
        </w:rPr>
      </w:pPr>
      <w:r w:rsidRPr="00950CAF">
        <w:rPr>
          <w:rFonts w:ascii="Times New Roman" w:hAnsi="Times New Roman" w:cs="Times New Roman" w:hint="eastAsia"/>
          <w:sz w:val="24"/>
          <w:szCs w:val="24"/>
        </w:rPr>
        <w:t>学院信息表</w:t>
      </w:r>
      <w:r w:rsidR="00104295">
        <w:rPr>
          <w:rFonts w:ascii="Times New Roman" w:hAnsi="Times New Roman" w:cs="Times New Roman" w:hint="eastAsia"/>
          <w:sz w:val="24"/>
          <w:szCs w:val="24"/>
        </w:rPr>
        <w:t>的表结构如表所示，这个表描述了</w:t>
      </w:r>
      <w:r w:rsidRPr="00950CAF">
        <w:rPr>
          <w:rFonts w:ascii="Times New Roman" w:hAnsi="Times New Roman" w:cs="Times New Roman" w:hint="eastAsia"/>
          <w:sz w:val="24"/>
          <w:szCs w:val="24"/>
        </w:rPr>
        <w:t>学院信息</w:t>
      </w:r>
    </w:p>
    <w:p w:rsidR="00104295" w:rsidRDefault="00104295" w:rsidP="00104295">
      <w:pPr>
        <w:numPr>
          <w:ilvl w:val="12"/>
          <w:numId w:val="0"/>
        </w:numPr>
        <w:tabs>
          <w:tab w:val="left" w:pos="45"/>
        </w:tabs>
        <w:autoSpaceDE w:val="0"/>
        <w:autoSpaceDN w:val="0"/>
        <w:adjustRightInd w:val="0"/>
        <w:spacing w:after="0" w:line="360" w:lineRule="auto"/>
        <w:rPr>
          <w:rFonts w:ascii="宋体" w:eastAsia="宋体" w:hAnsi="宋体" w:cs="Times New Roman"/>
          <w:sz w:val="18"/>
          <w:szCs w:val="18"/>
        </w:rPr>
      </w:pPr>
      <w:r>
        <w:rPr>
          <w:rFonts w:ascii="Times New Roman" w:hAnsi="Times New Roman" w:cs="Times New Roman" w:hint="eastAsia"/>
          <w:sz w:val="24"/>
          <w:szCs w:val="24"/>
        </w:rPr>
        <w:t xml:space="preserve">    </w:t>
      </w:r>
      <w:r w:rsidRPr="0037307A">
        <w:rPr>
          <w:rFonts w:ascii="宋体" w:eastAsia="宋体" w:hAnsi="宋体" w:hint="eastAsia"/>
          <w:sz w:val="18"/>
          <w:szCs w:val="18"/>
        </w:rPr>
        <w:t xml:space="preserve">    </w:t>
      </w:r>
      <w:r>
        <w:rPr>
          <w:rFonts w:ascii="宋体" w:eastAsia="宋体" w:hAnsi="宋体" w:hint="eastAsia"/>
          <w:sz w:val="18"/>
          <w:szCs w:val="18"/>
        </w:rPr>
        <w:t xml:space="preserve">    </w:t>
      </w:r>
      <w:r w:rsidR="00620416" w:rsidRPr="00950CAF">
        <w:rPr>
          <w:rFonts w:ascii="宋体" w:eastAsia="宋体" w:hAnsi="宋体" w:hint="eastAsia"/>
          <w:sz w:val="18"/>
          <w:szCs w:val="18"/>
        </w:rPr>
        <w:t>academy_info</w:t>
      </w:r>
      <w:r>
        <w:rPr>
          <w:rFonts w:ascii="宋体" w:eastAsia="宋体" w:hAnsi="宋体" w:hint="eastAsia"/>
          <w:sz w:val="18"/>
          <w:szCs w:val="18"/>
        </w:rPr>
        <w:t>表</w:t>
      </w:r>
    </w:p>
    <w:tbl>
      <w:tblPr>
        <w:tblStyle w:val="af9"/>
        <w:tblW w:w="8046" w:type="dxa"/>
        <w:jc w:val="center"/>
        <w:tblBorders>
          <w:top w:val="single" w:sz="4" w:space="0" w:color="000066"/>
          <w:left w:val="single" w:sz="4" w:space="0" w:color="000066"/>
          <w:bottom w:val="single" w:sz="4" w:space="0" w:color="000066"/>
          <w:right w:val="single" w:sz="4" w:space="0" w:color="000066"/>
          <w:insideH w:val="single" w:sz="4" w:space="0" w:color="000066"/>
          <w:insideV w:val="single" w:sz="4" w:space="0" w:color="000066"/>
        </w:tblBorders>
        <w:tblLayout w:type="fixed"/>
        <w:tblLook w:val="04A0" w:firstRow="1" w:lastRow="0" w:firstColumn="1" w:lastColumn="0" w:noHBand="0" w:noVBand="1"/>
      </w:tblPr>
      <w:tblGrid>
        <w:gridCol w:w="1430"/>
        <w:gridCol w:w="1417"/>
        <w:gridCol w:w="1559"/>
        <w:gridCol w:w="1134"/>
        <w:gridCol w:w="2506"/>
      </w:tblGrid>
      <w:tr w:rsidR="00104295" w:rsidTr="00104295">
        <w:trPr>
          <w:trHeight w:val="531"/>
          <w:jc w:val="center"/>
        </w:trPr>
        <w:tc>
          <w:tcPr>
            <w:tcW w:w="1430" w:type="dxa"/>
            <w:shd w:val="clear" w:color="auto" w:fill="000066"/>
          </w:tcPr>
          <w:p w:rsidR="00104295" w:rsidRPr="00D26E1C" w:rsidRDefault="00104295" w:rsidP="00104295">
            <w:pPr>
              <w:numPr>
                <w:ilvl w:val="12"/>
                <w:numId w:val="0"/>
              </w:numPr>
              <w:tabs>
                <w:tab w:val="left" w:pos="45"/>
              </w:tabs>
              <w:autoSpaceDE w:val="0"/>
              <w:autoSpaceDN w:val="0"/>
              <w:adjustRightInd w:val="0"/>
              <w:spacing w:after="0" w:line="360" w:lineRule="auto"/>
              <w:jc w:val="center"/>
              <w:rPr>
                <w:rFonts w:asciiTheme="majorEastAsia" w:eastAsiaTheme="majorEastAsia" w:hAnsiTheme="majorEastAsia" w:cs="Times New Roman"/>
                <w:sz w:val="18"/>
                <w:szCs w:val="18"/>
              </w:rPr>
            </w:pPr>
            <w:r w:rsidRPr="00D26E1C">
              <w:rPr>
                <w:rFonts w:asciiTheme="majorEastAsia" w:eastAsiaTheme="majorEastAsia" w:hAnsiTheme="majorEastAsia" w:cs="Times New Roman" w:hint="eastAsia"/>
                <w:sz w:val="18"/>
                <w:szCs w:val="18"/>
              </w:rPr>
              <w:t>字段名</w:t>
            </w:r>
          </w:p>
        </w:tc>
        <w:tc>
          <w:tcPr>
            <w:tcW w:w="1417" w:type="dxa"/>
            <w:shd w:val="clear" w:color="auto" w:fill="000066"/>
          </w:tcPr>
          <w:p w:rsidR="00104295" w:rsidRPr="00D26E1C" w:rsidRDefault="00104295" w:rsidP="00104295">
            <w:pPr>
              <w:numPr>
                <w:ilvl w:val="12"/>
                <w:numId w:val="0"/>
              </w:numPr>
              <w:tabs>
                <w:tab w:val="left" w:pos="45"/>
              </w:tabs>
              <w:autoSpaceDE w:val="0"/>
              <w:autoSpaceDN w:val="0"/>
              <w:adjustRightInd w:val="0"/>
              <w:spacing w:after="0" w:line="360" w:lineRule="auto"/>
              <w:jc w:val="center"/>
              <w:rPr>
                <w:rFonts w:asciiTheme="majorEastAsia" w:eastAsiaTheme="majorEastAsia" w:hAnsiTheme="majorEastAsia" w:cs="Times New Roman"/>
                <w:sz w:val="18"/>
                <w:szCs w:val="18"/>
              </w:rPr>
            </w:pPr>
            <w:r w:rsidRPr="00D26E1C">
              <w:rPr>
                <w:rFonts w:asciiTheme="majorEastAsia" w:eastAsiaTheme="majorEastAsia" w:hAnsiTheme="majorEastAsia" w:cs="Times New Roman" w:hint="eastAsia"/>
                <w:sz w:val="18"/>
                <w:szCs w:val="18"/>
              </w:rPr>
              <w:t>字段代码</w:t>
            </w:r>
          </w:p>
        </w:tc>
        <w:tc>
          <w:tcPr>
            <w:tcW w:w="1559" w:type="dxa"/>
            <w:shd w:val="clear" w:color="auto" w:fill="000066"/>
          </w:tcPr>
          <w:p w:rsidR="00104295" w:rsidRPr="00D26E1C" w:rsidRDefault="00104295" w:rsidP="00104295">
            <w:pPr>
              <w:numPr>
                <w:ilvl w:val="12"/>
                <w:numId w:val="0"/>
              </w:numPr>
              <w:tabs>
                <w:tab w:val="left" w:pos="45"/>
              </w:tabs>
              <w:autoSpaceDE w:val="0"/>
              <w:autoSpaceDN w:val="0"/>
              <w:adjustRightInd w:val="0"/>
              <w:spacing w:after="0" w:line="360" w:lineRule="auto"/>
              <w:jc w:val="center"/>
              <w:rPr>
                <w:rFonts w:asciiTheme="majorEastAsia" w:eastAsiaTheme="majorEastAsia" w:hAnsiTheme="majorEastAsia" w:cs="Times New Roman"/>
                <w:sz w:val="18"/>
                <w:szCs w:val="18"/>
              </w:rPr>
            </w:pPr>
            <w:r w:rsidRPr="00D26E1C">
              <w:rPr>
                <w:rFonts w:asciiTheme="majorEastAsia" w:eastAsiaTheme="majorEastAsia" w:hAnsiTheme="majorEastAsia" w:cs="Times New Roman" w:hint="eastAsia"/>
                <w:sz w:val="18"/>
                <w:szCs w:val="18"/>
              </w:rPr>
              <w:t>字段类型</w:t>
            </w:r>
          </w:p>
        </w:tc>
        <w:tc>
          <w:tcPr>
            <w:tcW w:w="1134" w:type="dxa"/>
            <w:shd w:val="clear" w:color="auto" w:fill="000066"/>
          </w:tcPr>
          <w:p w:rsidR="00104295" w:rsidRPr="00D26E1C" w:rsidRDefault="00104295" w:rsidP="00104295">
            <w:pPr>
              <w:numPr>
                <w:ilvl w:val="12"/>
                <w:numId w:val="0"/>
              </w:numPr>
              <w:tabs>
                <w:tab w:val="left" w:pos="45"/>
              </w:tabs>
              <w:autoSpaceDE w:val="0"/>
              <w:autoSpaceDN w:val="0"/>
              <w:adjustRightInd w:val="0"/>
              <w:spacing w:after="0" w:line="360" w:lineRule="auto"/>
              <w:jc w:val="center"/>
              <w:rPr>
                <w:rFonts w:asciiTheme="majorEastAsia" w:eastAsiaTheme="majorEastAsia" w:hAnsiTheme="majorEastAsia" w:cs="Times New Roman"/>
                <w:sz w:val="18"/>
                <w:szCs w:val="18"/>
              </w:rPr>
            </w:pPr>
            <w:r w:rsidRPr="00D26E1C">
              <w:rPr>
                <w:rFonts w:asciiTheme="majorEastAsia" w:eastAsiaTheme="majorEastAsia" w:hAnsiTheme="majorEastAsia" w:cs="Times New Roman" w:hint="eastAsia"/>
                <w:sz w:val="18"/>
                <w:szCs w:val="18"/>
              </w:rPr>
              <w:t>可否为空</w:t>
            </w:r>
          </w:p>
        </w:tc>
        <w:tc>
          <w:tcPr>
            <w:tcW w:w="2506" w:type="dxa"/>
            <w:shd w:val="clear" w:color="auto" w:fill="000066"/>
          </w:tcPr>
          <w:p w:rsidR="00104295" w:rsidRPr="00D26E1C" w:rsidRDefault="00104295" w:rsidP="00104295">
            <w:pPr>
              <w:numPr>
                <w:ilvl w:val="12"/>
                <w:numId w:val="0"/>
              </w:numPr>
              <w:tabs>
                <w:tab w:val="left" w:pos="45"/>
              </w:tabs>
              <w:autoSpaceDE w:val="0"/>
              <w:autoSpaceDN w:val="0"/>
              <w:adjustRightInd w:val="0"/>
              <w:spacing w:after="0" w:line="360" w:lineRule="auto"/>
              <w:jc w:val="center"/>
              <w:rPr>
                <w:rFonts w:asciiTheme="majorEastAsia" w:eastAsiaTheme="majorEastAsia" w:hAnsiTheme="majorEastAsia" w:cs="Times New Roman"/>
                <w:sz w:val="18"/>
                <w:szCs w:val="18"/>
              </w:rPr>
            </w:pPr>
            <w:r w:rsidRPr="00D26E1C">
              <w:rPr>
                <w:rFonts w:asciiTheme="majorEastAsia" w:eastAsiaTheme="majorEastAsia" w:hAnsiTheme="majorEastAsia" w:cs="Times New Roman" w:hint="eastAsia"/>
                <w:sz w:val="18"/>
                <w:szCs w:val="18"/>
              </w:rPr>
              <w:t>备注</w:t>
            </w:r>
          </w:p>
        </w:tc>
      </w:tr>
      <w:tr w:rsidR="00104295" w:rsidTr="00104295">
        <w:trPr>
          <w:trHeight w:val="90"/>
          <w:jc w:val="center"/>
        </w:trPr>
        <w:tc>
          <w:tcPr>
            <w:tcW w:w="1430" w:type="dxa"/>
            <w:vAlign w:val="center"/>
          </w:tcPr>
          <w:p w:rsidR="00104295" w:rsidRDefault="00104295" w:rsidP="00104295">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自增主键</w:t>
            </w:r>
          </w:p>
        </w:tc>
        <w:tc>
          <w:tcPr>
            <w:tcW w:w="1417" w:type="dxa"/>
          </w:tcPr>
          <w:p w:rsidR="00104295" w:rsidRDefault="00104295" w:rsidP="00104295">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id</w:t>
            </w:r>
          </w:p>
        </w:tc>
        <w:tc>
          <w:tcPr>
            <w:tcW w:w="1559" w:type="dxa"/>
          </w:tcPr>
          <w:p w:rsidR="00104295" w:rsidRDefault="00104295" w:rsidP="00104295">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Bigint</w:t>
            </w:r>
            <w:r>
              <w:rPr>
                <w:rFonts w:asciiTheme="majorEastAsia" w:eastAsiaTheme="majorEastAsia" w:hAnsiTheme="majorEastAsia" w:cs="Times New Roman" w:hint="eastAsia"/>
                <w:sz w:val="18"/>
                <w:szCs w:val="18"/>
              </w:rPr>
              <w:t>（20）</w:t>
            </w:r>
          </w:p>
        </w:tc>
        <w:tc>
          <w:tcPr>
            <w:tcW w:w="1134" w:type="dxa"/>
          </w:tcPr>
          <w:p w:rsidR="00104295" w:rsidRDefault="00104295" w:rsidP="00104295">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Y</w:t>
            </w:r>
          </w:p>
        </w:tc>
        <w:tc>
          <w:tcPr>
            <w:tcW w:w="2506" w:type="dxa"/>
          </w:tcPr>
          <w:p w:rsidR="00104295" w:rsidRDefault="00104295" w:rsidP="00104295">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主键</w:t>
            </w:r>
          </w:p>
        </w:tc>
      </w:tr>
      <w:tr w:rsidR="00620416" w:rsidTr="00104295">
        <w:trPr>
          <w:jc w:val="center"/>
        </w:trPr>
        <w:tc>
          <w:tcPr>
            <w:tcW w:w="1430" w:type="dxa"/>
            <w:vAlign w:val="center"/>
          </w:tcPr>
          <w:p w:rsidR="00620416" w:rsidRPr="00D26E1C" w:rsidRDefault="00620416" w:rsidP="00620416">
            <w:pPr>
              <w:spacing w:after="0" w:line="240" w:lineRule="auto"/>
              <w:rPr>
                <w:rFonts w:asciiTheme="majorEastAsia" w:eastAsiaTheme="majorEastAsia" w:hAnsiTheme="majorEastAsia" w:cs="Times New Roman"/>
                <w:sz w:val="18"/>
                <w:szCs w:val="18"/>
              </w:rPr>
            </w:pPr>
            <w:r w:rsidRPr="00D26E1C">
              <w:rPr>
                <w:rFonts w:asciiTheme="majorEastAsia" w:eastAsiaTheme="majorEastAsia" w:hAnsiTheme="majorEastAsia" w:cs="Times New Roman" w:hint="eastAsia"/>
                <w:sz w:val="18"/>
                <w:szCs w:val="18"/>
              </w:rPr>
              <w:t>学院代码</w:t>
            </w:r>
          </w:p>
        </w:tc>
        <w:tc>
          <w:tcPr>
            <w:tcW w:w="1417" w:type="dxa"/>
            <w:vAlign w:val="center"/>
          </w:tcPr>
          <w:p w:rsidR="00620416" w:rsidRPr="00D26E1C" w:rsidRDefault="00620416" w:rsidP="00620416">
            <w:pPr>
              <w:rPr>
                <w:rFonts w:asciiTheme="majorEastAsia" w:eastAsiaTheme="majorEastAsia" w:hAnsiTheme="majorEastAsia" w:cs="Times New Roman"/>
                <w:sz w:val="18"/>
                <w:szCs w:val="18"/>
              </w:rPr>
            </w:pPr>
            <w:r w:rsidRPr="00D26E1C">
              <w:rPr>
                <w:rFonts w:asciiTheme="majorEastAsia" w:eastAsiaTheme="majorEastAsia" w:hAnsiTheme="majorEastAsia" w:cs="Times New Roman" w:hint="eastAsia"/>
                <w:sz w:val="18"/>
                <w:szCs w:val="18"/>
              </w:rPr>
              <w:t>code</w:t>
            </w:r>
          </w:p>
        </w:tc>
        <w:tc>
          <w:tcPr>
            <w:tcW w:w="1559" w:type="dxa"/>
          </w:tcPr>
          <w:p w:rsidR="00620416" w:rsidRDefault="00620416" w:rsidP="00620416">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varchar</w:t>
            </w:r>
            <w:r>
              <w:rPr>
                <w:rFonts w:asciiTheme="majorEastAsia" w:eastAsiaTheme="majorEastAsia" w:hAnsiTheme="majorEastAsia" w:cs="Times New Roman" w:hint="eastAsia"/>
                <w:sz w:val="18"/>
                <w:szCs w:val="18"/>
              </w:rPr>
              <w:t>（</w:t>
            </w:r>
            <w:r>
              <w:rPr>
                <w:rFonts w:asciiTheme="majorEastAsia" w:eastAsiaTheme="majorEastAsia" w:hAnsiTheme="majorEastAsia" w:cs="Times New Roman"/>
                <w:sz w:val="18"/>
                <w:szCs w:val="18"/>
              </w:rPr>
              <w:t>20</w:t>
            </w:r>
            <w:r>
              <w:rPr>
                <w:rFonts w:asciiTheme="majorEastAsia" w:eastAsiaTheme="majorEastAsia" w:hAnsiTheme="majorEastAsia" w:cs="Times New Roman" w:hint="eastAsia"/>
                <w:sz w:val="18"/>
                <w:szCs w:val="18"/>
              </w:rPr>
              <w:t>）</w:t>
            </w:r>
          </w:p>
        </w:tc>
        <w:tc>
          <w:tcPr>
            <w:tcW w:w="1134" w:type="dxa"/>
          </w:tcPr>
          <w:p w:rsidR="00620416" w:rsidRDefault="00620416" w:rsidP="00620416">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2506" w:type="dxa"/>
            <w:vAlign w:val="center"/>
          </w:tcPr>
          <w:p w:rsidR="00620416" w:rsidRPr="00D26E1C" w:rsidRDefault="00620416" w:rsidP="00620416">
            <w:pPr>
              <w:spacing w:after="0" w:line="240" w:lineRule="auto"/>
              <w:rPr>
                <w:rFonts w:asciiTheme="majorEastAsia" w:eastAsiaTheme="majorEastAsia" w:hAnsiTheme="majorEastAsia" w:cs="Times New Roman"/>
                <w:sz w:val="18"/>
                <w:szCs w:val="18"/>
              </w:rPr>
            </w:pPr>
          </w:p>
        </w:tc>
      </w:tr>
      <w:tr w:rsidR="00620416" w:rsidTr="00104295">
        <w:trPr>
          <w:jc w:val="center"/>
        </w:trPr>
        <w:tc>
          <w:tcPr>
            <w:tcW w:w="1430" w:type="dxa"/>
            <w:vAlign w:val="center"/>
          </w:tcPr>
          <w:p w:rsidR="00620416" w:rsidRPr="00D26E1C" w:rsidRDefault="00620416" w:rsidP="00620416">
            <w:pPr>
              <w:rPr>
                <w:rFonts w:asciiTheme="majorEastAsia" w:eastAsiaTheme="majorEastAsia" w:hAnsiTheme="majorEastAsia" w:cs="Times New Roman"/>
                <w:sz w:val="18"/>
                <w:szCs w:val="18"/>
              </w:rPr>
            </w:pPr>
            <w:r w:rsidRPr="00D26E1C">
              <w:rPr>
                <w:rFonts w:asciiTheme="majorEastAsia" w:eastAsiaTheme="majorEastAsia" w:hAnsiTheme="majorEastAsia" w:cs="Times New Roman" w:hint="eastAsia"/>
                <w:sz w:val="18"/>
                <w:szCs w:val="18"/>
              </w:rPr>
              <w:t>学院名称</w:t>
            </w:r>
          </w:p>
        </w:tc>
        <w:tc>
          <w:tcPr>
            <w:tcW w:w="1417" w:type="dxa"/>
            <w:vAlign w:val="center"/>
          </w:tcPr>
          <w:p w:rsidR="00620416" w:rsidRPr="00D26E1C" w:rsidRDefault="00620416" w:rsidP="00620416">
            <w:pPr>
              <w:rPr>
                <w:rFonts w:asciiTheme="majorEastAsia" w:eastAsiaTheme="majorEastAsia" w:hAnsiTheme="majorEastAsia" w:cs="Times New Roman"/>
                <w:sz w:val="18"/>
                <w:szCs w:val="18"/>
              </w:rPr>
            </w:pPr>
            <w:r w:rsidRPr="00D26E1C">
              <w:rPr>
                <w:rFonts w:asciiTheme="majorEastAsia" w:eastAsiaTheme="majorEastAsia" w:hAnsiTheme="majorEastAsia" w:cs="Times New Roman" w:hint="eastAsia"/>
                <w:sz w:val="18"/>
                <w:szCs w:val="18"/>
              </w:rPr>
              <w:t>name</w:t>
            </w:r>
          </w:p>
        </w:tc>
        <w:tc>
          <w:tcPr>
            <w:tcW w:w="1559" w:type="dxa"/>
          </w:tcPr>
          <w:p w:rsidR="00620416" w:rsidRDefault="00620416" w:rsidP="00620416">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varchar</w:t>
            </w:r>
            <w:r>
              <w:rPr>
                <w:rFonts w:asciiTheme="majorEastAsia" w:eastAsiaTheme="majorEastAsia" w:hAnsiTheme="majorEastAsia" w:cs="Times New Roman" w:hint="eastAsia"/>
                <w:sz w:val="18"/>
                <w:szCs w:val="18"/>
              </w:rPr>
              <w:t>（</w:t>
            </w:r>
            <w:r>
              <w:rPr>
                <w:rFonts w:asciiTheme="majorEastAsia" w:eastAsiaTheme="majorEastAsia" w:hAnsiTheme="majorEastAsia" w:cs="Times New Roman"/>
                <w:sz w:val="18"/>
                <w:szCs w:val="18"/>
              </w:rPr>
              <w:t>20</w:t>
            </w:r>
            <w:r>
              <w:rPr>
                <w:rFonts w:asciiTheme="majorEastAsia" w:eastAsiaTheme="majorEastAsia" w:hAnsiTheme="majorEastAsia" w:cs="Times New Roman" w:hint="eastAsia"/>
                <w:sz w:val="18"/>
                <w:szCs w:val="18"/>
              </w:rPr>
              <w:t>）</w:t>
            </w:r>
          </w:p>
        </w:tc>
        <w:tc>
          <w:tcPr>
            <w:tcW w:w="1134" w:type="dxa"/>
          </w:tcPr>
          <w:p w:rsidR="00620416" w:rsidRDefault="00620416" w:rsidP="00620416">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2506" w:type="dxa"/>
            <w:vAlign w:val="center"/>
          </w:tcPr>
          <w:p w:rsidR="00620416" w:rsidRPr="00D26E1C" w:rsidRDefault="00620416" w:rsidP="00620416">
            <w:pPr>
              <w:rPr>
                <w:rFonts w:asciiTheme="majorEastAsia" w:eastAsiaTheme="majorEastAsia" w:hAnsiTheme="majorEastAsia" w:cs="Times New Roman"/>
                <w:sz w:val="18"/>
                <w:szCs w:val="18"/>
              </w:rPr>
            </w:pPr>
          </w:p>
        </w:tc>
      </w:tr>
      <w:tr w:rsidR="00620416" w:rsidTr="00104295">
        <w:trPr>
          <w:jc w:val="center"/>
        </w:trPr>
        <w:tc>
          <w:tcPr>
            <w:tcW w:w="1430" w:type="dxa"/>
            <w:vAlign w:val="center"/>
          </w:tcPr>
          <w:p w:rsidR="00620416" w:rsidRPr="00D26E1C" w:rsidRDefault="00620416" w:rsidP="00620416">
            <w:pPr>
              <w:rPr>
                <w:rFonts w:asciiTheme="majorEastAsia" w:eastAsiaTheme="majorEastAsia" w:hAnsiTheme="majorEastAsia" w:cs="Times New Roman"/>
                <w:sz w:val="18"/>
                <w:szCs w:val="18"/>
              </w:rPr>
            </w:pPr>
            <w:r w:rsidRPr="00D26E1C">
              <w:rPr>
                <w:rFonts w:asciiTheme="majorEastAsia" w:eastAsiaTheme="majorEastAsia" w:hAnsiTheme="majorEastAsia" w:cs="Times New Roman" w:hint="eastAsia"/>
                <w:sz w:val="18"/>
                <w:szCs w:val="18"/>
              </w:rPr>
              <w:t>状态</w:t>
            </w:r>
          </w:p>
        </w:tc>
        <w:tc>
          <w:tcPr>
            <w:tcW w:w="1417" w:type="dxa"/>
            <w:vAlign w:val="center"/>
          </w:tcPr>
          <w:p w:rsidR="00620416" w:rsidRPr="00D26E1C" w:rsidRDefault="00620416" w:rsidP="00620416">
            <w:pPr>
              <w:rPr>
                <w:rFonts w:asciiTheme="majorEastAsia" w:eastAsiaTheme="majorEastAsia" w:hAnsiTheme="majorEastAsia" w:cs="Times New Roman"/>
                <w:sz w:val="18"/>
                <w:szCs w:val="18"/>
              </w:rPr>
            </w:pPr>
            <w:r w:rsidRPr="00D26E1C">
              <w:rPr>
                <w:rFonts w:asciiTheme="majorEastAsia" w:eastAsiaTheme="majorEastAsia" w:hAnsiTheme="majorEastAsia" w:cs="Times New Roman" w:hint="eastAsia"/>
                <w:sz w:val="18"/>
                <w:szCs w:val="18"/>
              </w:rPr>
              <w:t>status</w:t>
            </w:r>
          </w:p>
        </w:tc>
        <w:tc>
          <w:tcPr>
            <w:tcW w:w="1559" w:type="dxa"/>
          </w:tcPr>
          <w:p w:rsidR="00620416" w:rsidRDefault="00620416" w:rsidP="00620416">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sz w:val="18"/>
                <w:szCs w:val="18"/>
              </w:rPr>
              <w:t>T</w:t>
            </w:r>
            <w:r w:rsidRPr="00104295">
              <w:rPr>
                <w:rFonts w:asciiTheme="majorEastAsia" w:eastAsiaTheme="majorEastAsia" w:hAnsiTheme="majorEastAsia" w:cs="Times New Roman" w:hint="eastAsia"/>
                <w:sz w:val="18"/>
                <w:szCs w:val="18"/>
              </w:rPr>
              <w:t>inyint</w:t>
            </w:r>
            <w:r>
              <w:rPr>
                <w:rFonts w:asciiTheme="majorEastAsia" w:eastAsiaTheme="majorEastAsia" w:hAnsiTheme="majorEastAsia" w:cs="Times New Roman" w:hint="eastAsia"/>
                <w:sz w:val="18"/>
                <w:szCs w:val="18"/>
              </w:rPr>
              <w:t>（1）</w:t>
            </w:r>
          </w:p>
        </w:tc>
        <w:tc>
          <w:tcPr>
            <w:tcW w:w="1134" w:type="dxa"/>
          </w:tcPr>
          <w:p w:rsidR="00620416" w:rsidRDefault="00620416" w:rsidP="00620416">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2506" w:type="dxa"/>
            <w:vAlign w:val="center"/>
          </w:tcPr>
          <w:p w:rsidR="00620416" w:rsidRPr="00D26E1C" w:rsidRDefault="00620416" w:rsidP="00620416">
            <w:pPr>
              <w:rPr>
                <w:rFonts w:asciiTheme="majorEastAsia" w:eastAsiaTheme="majorEastAsia" w:hAnsiTheme="majorEastAsia" w:cs="Times New Roman"/>
                <w:sz w:val="18"/>
                <w:szCs w:val="18"/>
              </w:rPr>
            </w:pPr>
            <w:r w:rsidRPr="00D26E1C">
              <w:rPr>
                <w:rFonts w:asciiTheme="majorEastAsia" w:eastAsiaTheme="majorEastAsia" w:hAnsiTheme="majorEastAsia" w:cs="Times New Roman" w:hint="eastAsia"/>
                <w:sz w:val="18"/>
                <w:szCs w:val="18"/>
              </w:rPr>
              <w:t>0-有效，1-无效</w:t>
            </w:r>
          </w:p>
        </w:tc>
      </w:tr>
      <w:tr w:rsidR="00620416" w:rsidTr="00104295">
        <w:trPr>
          <w:jc w:val="center"/>
        </w:trPr>
        <w:tc>
          <w:tcPr>
            <w:tcW w:w="1430" w:type="dxa"/>
            <w:vAlign w:val="center"/>
          </w:tcPr>
          <w:p w:rsidR="00620416" w:rsidRPr="00D26E1C" w:rsidRDefault="00620416" w:rsidP="00620416">
            <w:pPr>
              <w:rPr>
                <w:rFonts w:asciiTheme="majorEastAsia" w:eastAsiaTheme="majorEastAsia" w:hAnsiTheme="majorEastAsia" w:cs="Times New Roman"/>
                <w:sz w:val="18"/>
                <w:szCs w:val="18"/>
              </w:rPr>
            </w:pPr>
            <w:r w:rsidRPr="00D26E1C">
              <w:rPr>
                <w:rFonts w:asciiTheme="majorEastAsia" w:eastAsiaTheme="majorEastAsia" w:hAnsiTheme="majorEastAsia" w:cs="Times New Roman" w:hint="eastAsia"/>
                <w:sz w:val="18"/>
                <w:szCs w:val="18"/>
              </w:rPr>
              <w:t>所在校区</w:t>
            </w:r>
          </w:p>
        </w:tc>
        <w:tc>
          <w:tcPr>
            <w:tcW w:w="1417" w:type="dxa"/>
            <w:vAlign w:val="center"/>
          </w:tcPr>
          <w:p w:rsidR="00620416" w:rsidRPr="00D26E1C" w:rsidRDefault="00620416" w:rsidP="00620416">
            <w:pPr>
              <w:rPr>
                <w:rFonts w:asciiTheme="majorEastAsia" w:eastAsiaTheme="majorEastAsia" w:hAnsiTheme="majorEastAsia" w:cs="Times New Roman"/>
                <w:sz w:val="18"/>
                <w:szCs w:val="18"/>
              </w:rPr>
            </w:pPr>
            <w:r w:rsidRPr="00D26E1C">
              <w:rPr>
                <w:rFonts w:asciiTheme="majorEastAsia" w:eastAsiaTheme="majorEastAsia" w:hAnsiTheme="majorEastAsia" w:cs="Times New Roman" w:hint="eastAsia"/>
                <w:sz w:val="18"/>
                <w:szCs w:val="18"/>
              </w:rPr>
              <w:t>campus</w:t>
            </w:r>
          </w:p>
        </w:tc>
        <w:tc>
          <w:tcPr>
            <w:tcW w:w="1559" w:type="dxa"/>
          </w:tcPr>
          <w:p w:rsidR="00620416" w:rsidRDefault="00620416" w:rsidP="00620416">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sz w:val="18"/>
                <w:szCs w:val="18"/>
              </w:rPr>
              <w:t>T</w:t>
            </w:r>
            <w:r w:rsidRPr="00104295">
              <w:rPr>
                <w:rFonts w:asciiTheme="majorEastAsia" w:eastAsiaTheme="majorEastAsia" w:hAnsiTheme="majorEastAsia" w:cs="Times New Roman" w:hint="eastAsia"/>
                <w:sz w:val="18"/>
                <w:szCs w:val="18"/>
              </w:rPr>
              <w:t>inyint</w:t>
            </w:r>
            <w:r>
              <w:rPr>
                <w:rFonts w:asciiTheme="majorEastAsia" w:eastAsiaTheme="majorEastAsia" w:hAnsiTheme="majorEastAsia" w:cs="Times New Roman" w:hint="eastAsia"/>
                <w:sz w:val="18"/>
                <w:szCs w:val="18"/>
              </w:rPr>
              <w:t>（1）</w:t>
            </w:r>
          </w:p>
        </w:tc>
        <w:tc>
          <w:tcPr>
            <w:tcW w:w="1134" w:type="dxa"/>
          </w:tcPr>
          <w:p w:rsidR="00620416" w:rsidRDefault="00620416" w:rsidP="00620416">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2506" w:type="dxa"/>
            <w:vAlign w:val="center"/>
          </w:tcPr>
          <w:p w:rsidR="00620416" w:rsidRPr="00D26E1C" w:rsidRDefault="00620416" w:rsidP="00620416">
            <w:pPr>
              <w:rPr>
                <w:rFonts w:asciiTheme="majorEastAsia" w:eastAsiaTheme="majorEastAsia" w:hAnsiTheme="majorEastAsia" w:cs="Times New Roman"/>
                <w:sz w:val="18"/>
                <w:szCs w:val="18"/>
              </w:rPr>
            </w:pPr>
            <w:r w:rsidRPr="00D26E1C">
              <w:rPr>
                <w:rFonts w:asciiTheme="majorEastAsia" w:eastAsiaTheme="majorEastAsia" w:hAnsiTheme="majorEastAsia" w:cs="Times New Roman" w:hint="eastAsia"/>
                <w:sz w:val="18"/>
                <w:szCs w:val="18"/>
              </w:rPr>
              <w:t>0-东校区，1-西校区</w:t>
            </w:r>
          </w:p>
        </w:tc>
      </w:tr>
    </w:tbl>
    <w:p w:rsidR="00104295" w:rsidRDefault="00104295" w:rsidP="00950CAF">
      <w:pPr>
        <w:pStyle w:val="32"/>
        <w:rPr>
          <w:rFonts w:ascii="Times New Roman" w:eastAsia="黑体" w:hAnsi="Times New Roman" w:cs="Times New Roman"/>
          <w:color w:val="auto"/>
          <w:sz w:val="28"/>
          <w:szCs w:val="28"/>
        </w:rPr>
      </w:pPr>
      <w:bookmarkStart w:id="119" w:name="_Toc12462192"/>
      <w:r>
        <w:rPr>
          <w:rFonts w:ascii="Times New Roman" w:eastAsia="黑体" w:hAnsi="Times New Roman" w:cs="Times New Roman"/>
          <w:color w:val="auto"/>
          <w:sz w:val="28"/>
          <w:szCs w:val="28"/>
        </w:rPr>
        <w:t>5.3.13</w:t>
      </w:r>
      <w:r>
        <w:rPr>
          <w:rFonts w:ascii="Times New Roman" w:eastAsia="黑体" w:hAnsi="Times New Roman" w:cs="Times New Roman" w:hint="eastAsia"/>
          <w:color w:val="auto"/>
          <w:sz w:val="28"/>
          <w:szCs w:val="28"/>
        </w:rPr>
        <w:t xml:space="preserve"> </w:t>
      </w:r>
      <w:r>
        <w:rPr>
          <w:rFonts w:ascii="Times New Roman" w:eastAsia="黑体" w:hAnsi="Times New Roman" w:cs="Times New Roman"/>
          <w:color w:val="auto"/>
          <w:sz w:val="28"/>
          <w:szCs w:val="28"/>
        </w:rPr>
        <w:t>表</w:t>
      </w:r>
      <w:r>
        <w:rPr>
          <w:rFonts w:ascii="Times New Roman" w:eastAsia="黑体" w:hAnsi="Times New Roman" w:cs="Times New Roman"/>
          <w:color w:val="auto"/>
          <w:sz w:val="28"/>
          <w:szCs w:val="28"/>
        </w:rPr>
        <w:t>13</w:t>
      </w:r>
      <w:r>
        <w:rPr>
          <w:rFonts w:ascii="Times New Roman" w:eastAsia="黑体" w:hAnsi="Times New Roman" w:cs="Times New Roman"/>
          <w:color w:val="auto"/>
          <w:sz w:val="28"/>
          <w:szCs w:val="28"/>
        </w:rPr>
        <w:t>：</w:t>
      </w:r>
      <w:r w:rsidR="00D26E1C" w:rsidRPr="00950CAF">
        <w:rPr>
          <w:rFonts w:ascii="Times New Roman" w:eastAsia="黑体" w:hAnsi="Times New Roman" w:cs="Times New Roman" w:hint="eastAsia"/>
          <w:color w:val="auto"/>
          <w:sz w:val="28"/>
          <w:szCs w:val="28"/>
        </w:rPr>
        <w:t>major_info</w:t>
      </w:r>
      <w:r>
        <w:rPr>
          <w:rFonts w:ascii="Times New Roman" w:eastAsia="黑体" w:hAnsi="Times New Roman" w:cs="Times New Roman"/>
          <w:color w:val="auto"/>
          <w:sz w:val="28"/>
          <w:szCs w:val="28"/>
        </w:rPr>
        <w:t>表</w:t>
      </w:r>
      <w:bookmarkEnd w:id="119"/>
    </w:p>
    <w:p w:rsidR="00104295" w:rsidRDefault="00D26E1C" w:rsidP="00104295">
      <w:pPr>
        <w:numPr>
          <w:ilvl w:val="12"/>
          <w:numId w:val="0"/>
        </w:numPr>
        <w:autoSpaceDE w:val="0"/>
        <w:autoSpaceDN w:val="0"/>
        <w:adjustRightInd w:val="0"/>
        <w:spacing w:after="0" w:line="360" w:lineRule="auto"/>
        <w:ind w:firstLine="420"/>
        <w:rPr>
          <w:rFonts w:ascii="Times New Roman" w:hAnsi="Times New Roman" w:cs="Times New Roman"/>
          <w:sz w:val="24"/>
          <w:szCs w:val="24"/>
        </w:rPr>
      </w:pPr>
      <w:r w:rsidRPr="00950CAF">
        <w:rPr>
          <w:rFonts w:ascii="Times New Roman" w:hAnsi="Times New Roman" w:cs="Times New Roman" w:hint="eastAsia"/>
          <w:sz w:val="24"/>
          <w:szCs w:val="24"/>
        </w:rPr>
        <w:t>专业信息表</w:t>
      </w:r>
      <w:r w:rsidR="00104295">
        <w:rPr>
          <w:rFonts w:ascii="Times New Roman" w:hAnsi="Times New Roman" w:cs="Times New Roman" w:hint="eastAsia"/>
          <w:sz w:val="24"/>
          <w:szCs w:val="24"/>
        </w:rPr>
        <w:t>的表结构如表所示，这个表描述了</w:t>
      </w:r>
      <w:r w:rsidRPr="00950CAF">
        <w:rPr>
          <w:rFonts w:ascii="Times New Roman" w:hAnsi="Times New Roman" w:cs="Times New Roman" w:hint="eastAsia"/>
          <w:sz w:val="24"/>
          <w:szCs w:val="24"/>
        </w:rPr>
        <w:t>专业信息</w:t>
      </w:r>
    </w:p>
    <w:p w:rsidR="00104295" w:rsidRDefault="00104295" w:rsidP="00104295">
      <w:pPr>
        <w:numPr>
          <w:ilvl w:val="12"/>
          <w:numId w:val="0"/>
        </w:numPr>
        <w:tabs>
          <w:tab w:val="left" w:pos="45"/>
        </w:tabs>
        <w:autoSpaceDE w:val="0"/>
        <w:autoSpaceDN w:val="0"/>
        <w:adjustRightInd w:val="0"/>
        <w:spacing w:after="0" w:line="360" w:lineRule="auto"/>
        <w:rPr>
          <w:rFonts w:ascii="宋体" w:eastAsia="宋体" w:hAnsi="宋体" w:cs="Times New Roman"/>
          <w:sz w:val="18"/>
          <w:szCs w:val="18"/>
        </w:rPr>
      </w:pPr>
      <w:r>
        <w:rPr>
          <w:rFonts w:ascii="Times New Roman" w:hAnsi="Times New Roman" w:cs="Times New Roman" w:hint="eastAsia"/>
          <w:sz w:val="24"/>
          <w:szCs w:val="24"/>
        </w:rPr>
        <w:t xml:space="preserve">    </w:t>
      </w:r>
      <w:r w:rsidRPr="0037307A">
        <w:rPr>
          <w:rFonts w:ascii="宋体" w:eastAsia="宋体" w:hAnsi="宋体" w:hint="eastAsia"/>
          <w:sz w:val="18"/>
          <w:szCs w:val="18"/>
        </w:rPr>
        <w:t xml:space="preserve">    </w:t>
      </w:r>
      <w:r>
        <w:rPr>
          <w:rFonts w:ascii="宋体" w:eastAsia="宋体" w:hAnsi="宋体" w:hint="eastAsia"/>
          <w:sz w:val="18"/>
          <w:szCs w:val="18"/>
        </w:rPr>
        <w:t xml:space="preserve">    </w:t>
      </w:r>
      <w:r w:rsidR="00D26E1C" w:rsidRPr="00950CAF">
        <w:rPr>
          <w:rFonts w:ascii="宋体" w:eastAsia="宋体" w:hAnsi="宋体" w:hint="eastAsia"/>
          <w:sz w:val="18"/>
          <w:szCs w:val="18"/>
        </w:rPr>
        <w:t>major_info</w:t>
      </w:r>
      <w:r>
        <w:rPr>
          <w:rFonts w:ascii="宋体" w:eastAsia="宋体" w:hAnsi="宋体" w:hint="eastAsia"/>
          <w:sz w:val="18"/>
          <w:szCs w:val="18"/>
        </w:rPr>
        <w:t>表</w:t>
      </w:r>
    </w:p>
    <w:tbl>
      <w:tblPr>
        <w:tblStyle w:val="af9"/>
        <w:tblW w:w="8046" w:type="dxa"/>
        <w:jc w:val="center"/>
        <w:tblBorders>
          <w:top w:val="single" w:sz="4" w:space="0" w:color="000066"/>
          <w:left w:val="single" w:sz="4" w:space="0" w:color="000066"/>
          <w:bottom w:val="single" w:sz="4" w:space="0" w:color="000066"/>
          <w:right w:val="single" w:sz="4" w:space="0" w:color="000066"/>
          <w:insideH w:val="single" w:sz="4" w:space="0" w:color="000066"/>
          <w:insideV w:val="single" w:sz="4" w:space="0" w:color="000066"/>
        </w:tblBorders>
        <w:tblLayout w:type="fixed"/>
        <w:tblLook w:val="04A0" w:firstRow="1" w:lastRow="0" w:firstColumn="1" w:lastColumn="0" w:noHBand="0" w:noVBand="1"/>
      </w:tblPr>
      <w:tblGrid>
        <w:gridCol w:w="1430"/>
        <w:gridCol w:w="1417"/>
        <w:gridCol w:w="1559"/>
        <w:gridCol w:w="1134"/>
        <w:gridCol w:w="2506"/>
      </w:tblGrid>
      <w:tr w:rsidR="00104295" w:rsidTr="00104295">
        <w:trPr>
          <w:trHeight w:val="531"/>
          <w:jc w:val="center"/>
        </w:trPr>
        <w:tc>
          <w:tcPr>
            <w:tcW w:w="1430" w:type="dxa"/>
            <w:shd w:val="clear" w:color="auto" w:fill="000066"/>
          </w:tcPr>
          <w:p w:rsidR="00104295" w:rsidRDefault="00104295" w:rsidP="00104295">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lastRenderedPageBreak/>
              <w:t>字段名</w:t>
            </w:r>
          </w:p>
        </w:tc>
        <w:tc>
          <w:tcPr>
            <w:tcW w:w="1417" w:type="dxa"/>
            <w:shd w:val="clear" w:color="auto" w:fill="000066"/>
          </w:tcPr>
          <w:p w:rsidR="00104295" w:rsidRDefault="00104295" w:rsidP="00104295">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字段代码</w:t>
            </w:r>
          </w:p>
        </w:tc>
        <w:tc>
          <w:tcPr>
            <w:tcW w:w="1559" w:type="dxa"/>
            <w:shd w:val="clear" w:color="auto" w:fill="000066"/>
          </w:tcPr>
          <w:p w:rsidR="00104295" w:rsidRDefault="00104295" w:rsidP="00104295">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字段类型</w:t>
            </w:r>
          </w:p>
        </w:tc>
        <w:tc>
          <w:tcPr>
            <w:tcW w:w="1134" w:type="dxa"/>
            <w:shd w:val="clear" w:color="auto" w:fill="000066"/>
          </w:tcPr>
          <w:p w:rsidR="00104295" w:rsidRDefault="00104295" w:rsidP="00104295">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可否为空</w:t>
            </w:r>
          </w:p>
        </w:tc>
        <w:tc>
          <w:tcPr>
            <w:tcW w:w="2506" w:type="dxa"/>
            <w:shd w:val="clear" w:color="auto" w:fill="000066"/>
          </w:tcPr>
          <w:p w:rsidR="00104295" w:rsidRDefault="00104295" w:rsidP="00104295">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备注</w:t>
            </w:r>
          </w:p>
        </w:tc>
      </w:tr>
      <w:tr w:rsidR="00104295" w:rsidTr="00104295">
        <w:trPr>
          <w:trHeight w:val="90"/>
          <w:jc w:val="center"/>
        </w:trPr>
        <w:tc>
          <w:tcPr>
            <w:tcW w:w="1430" w:type="dxa"/>
            <w:vAlign w:val="center"/>
          </w:tcPr>
          <w:p w:rsidR="00104295" w:rsidRDefault="00104295" w:rsidP="00104295">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自增主键</w:t>
            </w:r>
          </w:p>
        </w:tc>
        <w:tc>
          <w:tcPr>
            <w:tcW w:w="1417" w:type="dxa"/>
          </w:tcPr>
          <w:p w:rsidR="00104295" w:rsidRDefault="00104295" w:rsidP="00104295">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id</w:t>
            </w:r>
          </w:p>
        </w:tc>
        <w:tc>
          <w:tcPr>
            <w:tcW w:w="1559" w:type="dxa"/>
          </w:tcPr>
          <w:p w:rsidR="00104295" w:rsidRDefault="00104295" w:rsidP="00104295">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Bigint</w:t>
            </w:r>
            <w:r>
              <w:rPr>
                <w:rFonts w:asciiTheme="majorEastAsia" w:eastAsiaTheme="majorEastAsia" w:hAnsiTheme="majorEastAsia" w:cs="Times New Roman" w:hint="eastAsia"/>
                <w:sz w:val="18"/>
                <w:szCs w:val="18"/>
              </w:rPr>
              <w:t>（20）</w:t>
            </w:r>
          </w:p>
        </w:tc>
        <w:tc>
          <w:tcPr>
            <w:tcW w:w="1134" w:type="dxa"/>
          </w:tcPr>
          <w:p w:rsidR="00104295" w:rsidRDefault="00104295" w:rsidP="00104295">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Y</w:t>
            </w:r>
          </w:p>
        </w:tc>
        <w:tc>
          <w:tcPr>
            <w:tcW w:w="2506" w:type="dxa"/>
          </w:tcPr>
          <w:p w:rsidR="00104295" w:rsidRDefault="00104295" w:rsidP="00104295">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主键</w:t>
            </w:r>
          </w:p>
        </w:tc>
      </w:tr>
      <w:tr w:rsidR="00D26E1C" w:rsidTr="00104295">
        <w:trPr>
          <w:jc w:val="center"/>
        </w:trPr>
        <w:tc>
          <w:tcPr>
            <w:tcW w:w="1430" w:type="dxa"/>
            <w:vAlign w:val="center"/>
          </w:tcPr>
          <w:p w:rsidR="00D26E1C" w:rsidRPr="00D26E1C" w:rsidRDefault="00D26E1C" w:rsidP="00D26E1C">
            <w:pPr>
              <w:spacing w:after="0" w:line="240" w:lineRule="auto"/>
              <w:rPr>
                <w:rFonts w:asciiTheme="majorEastAsia" w:eastAsiaTheme="majorEastAsia" w:hAnsiTheme="majorEastAsia" w:cs="Times New Roman"/>
                <w:sz w:val="18"/>
                <w:szCs w:val="18"/>
              </w:rPr>
            </w:pPr>
            <w:r w:rsidRPr="00D26E1C">
              <w:rPr>
                <w:rFonts w:asciiTheme="majorEastAsia" w:eastAsiaTheme="majorEastAsia" w:hAnsiTheme="majorEastAsia" w:cs="Times New Roman" w:hint="eastAsia"/>
                <w:sz w:val="18"/>
                <w:szCs w:val="18"/>
              </w:rPr>
              <w:t>专业代码</w:t>
            </w:r>
          </w:p>
        </w:tc>
        <w:tc>
          <w:tcPr>
            <w:tcW w:w="1417" w:type="dxa"/>
            <w:vAlign w:val="center"/>
          </w:tcPr>
          <w:p w:rsidR="00D26E1C" w:rsidRPr="00D26E1C" w:rsidRDefault="00D26E1C" w:rsidP="00D26E1C">
            <w:pPr>
              <w:rPr>
                <w:rFonts w:asciiTheme="majorEastAsia" w:eastAsiaTheme="majorEastAsia" w:hAnsiTheme="majorEastAsia" w:cs="Times New Roman"/>
                <w:sz w:val="18"/>
                <w:szCs w:val="18"/>
              </w:rPr>
            </w:pPr>
            <w:r w:rsidRPr="00D26E1C">
              <w:rPr>
                <w:rFonts w:asciiTheme="majorEastAsia" w:eastAsiaTheme="majorEastAsia" w:hAnsiTheme="majorEastAsia" w:cs="Times New Roman" w:hint="eastAsia"/>
                <w:sz w:val="18"/>
                <w:szCs w:val="18"/>
              </w:rPr>
              <w:t>code</w:t>
            </w:r>
          </w:p>
        </w:tc>
        <w:tc>
          <w:tcPr>
            <w:tcW w:w="1559" w:type="dxa"/>
          </w:tcPr>
          <w:p w:rsidR="00D26E1C" w:rsidRDefault="00D26E1C" w:rsidP="00D26E1C">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varchar</w:t>
            </w:r>
            <w:r>
              <w:rPr>
                <w:rFonts w:asciiTheme="majorEastAsia" w:eastAsiaTheme="majorEastAsia" w:hAnsiTheme="majorEastAsia" w:cs="Times New Roman" w:hint="eastAsia"/>
                <w:sz w:val="18"/>
                <w:szCs w:val="18"/>
              </w:rPr>
              <w:t>（</w:t>
            </w:r>
            <w:r>
              <w:rPr>
                <w:rFonts w:asciiTheme="majorEastAsia" w:eastAsiaTheme="majorEastAsia" w:hAnsiTheme="majorEastAsia" w:cs="Times New Roman"/>
                <w:sz w:val="18"/>
                <w:szCs w:val="18"/>
              </w:rPr>
              <w:t>20</w:t>
            </w:r>
            <w:r>
              <w:rPr>
                <w:rFonts w:asciiTheme="majorEastAsia" w:eastAsiaTheme="majorEastAsia" w:hAnsiTheme="majorEastAsia" w:cs="Times New Roman" w:hint="eastAsia"/>
                <w:sz w:val="18"/>
                <w:szCs w:val="18"/>
              </w:rPr>
              <w:t>）</w:t>
            </w:r>
          </w:p>
        </w:tc>
        <w:tc>
          <w:tcPr>
            <w:tcW w:w="1134" w:type="dxa"/>
          </w:tcPr>
          <w:p w:rsidR="00D26E1C" w:rsidRDefault="00D26E1C" w:rsidP="00D26E1C">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2506" w:type="dxa"/>
            <w:vAlign w:val="center"/>
          </w:tcPr>
          <w:p w:rsidR="00D26E1C" w:rsidRPr="00D26E1C" w:rsidRDefault="00D26E1C" w:rsidP="00D26E1C">
            <w:pPr>
              <w:spacing w:after="0" w:line="240" w:lineRule="auto"/>
              <w:rPr>
                <w:rFonts w:asciiTheme="majorEastAsia" w:eastAsiaTheme="majorEastAsia" w:hAnsiTheme="majorEastAsia" w:cs="Times New Roman"/>
                <w:sz w:val="18"/>
                <w:szCs w:val="18"/>
              </w:rPr>
            </w:pPr>
          </w:p>
        </w:tc>
      </w:tr>
      <w:tr w:rsidR="00D26E1C" w:rsidTr="00104295">
        <w:trPr>
          <w:jc w:val="center"/>
        </w:trPr>
        <w:tc>
          <w:tcPr>
            <w:tcW w:w="1430" w:type="dxa"/>
            <w:vAlign w:val="center"/>
          </w:tcPr>
          <w:p w:rsidR="00D26E1C" w:rsidRPr="00D26E1C" w:rsidRDefault="00D26E1C" w:rsidP="00D26E1C">
            <w:pPr>
              <w:rPr>
                <w:rFonts w:asciiTheme="majorEastAsia" w:eastAsiaTheme="majorEastAsia" w:hAnsiTheme="majorEastAsia" w:cs="Times New Roman"/>
                <w:sz w:val="18"/>
                <w:szCs w:val="18"/>
              </w:rPr>
            </w:pPr>
            <w:r w:rsidRPr="00D26E1C">
              <w:rPr>
                <w:rFonts w:asciiTheme="majorEastAsia" w:eastAsiaTheme="majorEastAsia" w:hAnsiTheme="majorEastAsia" w:cs="Times New Roman" w:hint="eastAsia"/>
                <w:sz w:val="18"/>
                <w:szCs w:val="18"/>
              </w:rPr>
              <w:t>专业名称</w:t>
            </w:r>
          </w:p>
        </w:tc>
        <w:tc>
          <w:tcPr>
            <w:tcW w:w="1417" w:type="dxa"/>
            <w:vAlign w:val="center"/>
          </w:tcPr>
          <w:p w:rsidR="00D26E1C" w:rsidRPr="00D26E1C" w:rsidRDefault="00D26E1C" w:rsidP="00D26E1C">
            <w:pPr>
              <w:rPr>
                <w:rFonts w:asciiTheme="majorEastAsia" w:eastAsiaTheme="majorEastAsia" w:hAnsiTheme="majorEastAsia" w:cs="Times New Roman"/>
                <w:sz w:val="18"/>
                <w:szCs w:val="18"/>
              </w:rPr>
            </w:pPr>
            <w:r w:rsidRPr="00D26E1C">
              <w:rPr>
                <w:rFonts w:asciiTheme="majorEastAsia" w:eastAsiaTheme="majorEastAsia" w:hAnsiTheme="majorEastAsia" w:cs="Times New Roman" w:hint="eastAsia"/>
                <w:sz w:val="18"/>
                <w:szCs w:val="18"/>
              </w:rPr>
              <w:t>name</w:t>
            </w:r>
          </w:p>
        </w:tc>
        <w:tc>
          <w:tcPr>
            <w:tcW w:w="1559" w:type="dxa"/>
          </w:tcPr>
          <w:p w:rsidR="00D26E1C" w:rsidRDefault="00D26E1C" w:rsidP="00D26E1C">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varchar</w:t>
            </w:r>
            <w:r>
              <w:rPr>
                <w:rFonts w:asciiTheme="majorEastAsia" w:eastAsiaTheme="majorEastAsia" w:hAnsiTheme="majorEastAsia" w:cs="Times New Roman" w:hint="eastAsia"/>
                <w:sz w:val="18"/>
                <w:szCs w:val="18"/>
              </w:rPr>
              <w:t>（</w:t>
            </w:r>
            <w:r>
              <w:rPr>
                <w:rFonts w:asciiTheme="majorEastAsia" w:eastAsiaTheme="majorEastAsia" w:hAnsiTheme="majorEastAsia" w:cs="Times New Roman"/>
                <w:sz w:val="18"/>
                <w:szCs w:val="18"/>
              </w:rPr>
              <w:t>50</w:t>
            </w:r>
            <w:r>
              <w:rPr>
                <w:rFonts w:asciiTheme="majorEastAsia" w:eastAsiaTheme="majorEastAsia" w:hAnsiTheme="majorEastAsia" w:cs="Times New Roman" w:hint="eastAsia"/>
                <w:sz w:val="18"/>
                <w:szCs w:val="18"/>
              </w:rPr>
              <w:t>）</w:t>
            </w:r>
          </w:p>
        </w:tc>
        <w:tc>
          <w:tcPr>
            <w:tcW w:w="1134" w:type="dxa"/>
          </w:tcPr>
          <w:p w:rsidR="00D26E1C" w:rsidRDefault="00D26E1C" w:rsidP="00D26E1C">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2506" w:type="dxa"/>
            <w:vAlign w:val="center"/>
          </w:tcPr>
          <w:p w:rsidR="00D26E1C" w:rsidRPr="00D26E1C" w:rsidRDefault="00D26E1C" w:rsidP="00D26E1C">
            <w:pPr>
              <w:rPr>
                <w:rFonts w:asciiTheme="majorEastAsia" w:eastAsiaTheme="majorEastAsia" w:hAnsiTheme="majorEastAsia" w:cs="Times New Roman"/>
                <w:sz w:val="18"/>
                <w:szCs w:val="18"/>
              </w:rPr>
            </w:pPr>
          </w:p>
        </w:tc>
      </w:tr>
      <w:tr w:rsidR="00D26E1C" w:rsidTr="00104295">
        <w:trPr>
          <w:jc w:val="center"/>
        </w:trPr>
        <w:tc>
          <w:tcPr>
            <w:tcW w:w="1430" w:type="dxa"/>
            <w:vAlign w:val="center"/>
          </w:tcPr>
          <w:p w:rsidR="00D26E1C" w:rsidRPr="00D26E1C" w:rsidRDefault="00D26E1C" w:rsidP="00D26E1C">
            <w:pPr>
              <w:rPr>
                <w:rFonts w:asciiTheme="majorEastAsia" w:eastAsiaTheme="majorEastAsia" w:hAnsiTheme="majorEastAsia" w:cs="Times New Roman"/>
                <w:sz w:val="18"/>
                <w:szCs w:val="18"/>
              </w:rPr>
            </w:pPr>
            <w:r w:rsidRPr="00D26E1C">
              <w:rPr>
                <w:rFonts w:asciiTheme="majorEastAsia" w:eastAsiaTheme="majorEastAsia" w:hAnsiTheme="majorEastAsia" w:cs="Times New Roman" w:hint="eastAsia"/>
                <w:sz w:val="18"/>
                <w:szCs w:val="18"/>
              </w:rPr>
              <w:t>所属学院</w:t>
            </w:r>
          </w:p>
        </w:tc>
        <w:tc>
          <w:tcPr>
            <w:tcW w:w="1417" w:type="dxa"/>
            <w:vAlign w:val="center"/>
          </w:tcPr>
          <w:p w:rsidR="00D26E1C" w:rsidRPr="00D26E1C" w:rsidRDefault="00D26E1C" w:rsidP="00D26E1C">
            <w:pPr>
              <w:rPr>
                <w:rFonts w:asciiTheme="majorEastAsia" w:eastAsiaTheme="majorEastAsia" w:hAnsiTheme="majorEastAsia" w:cs="Times New Roman"/>
                <w:sz w:val="18"/>
                <w:szCs w:val="18"/>
              </w:rPr>
            </w:pPr>
            <w:r w:rsidRPr="00D26E1C">
              <w:rPr>
                <w:rFonts w:asciiTheme="majorEastAsia" w:eastAsiaTheme="majorEastAsia" w:hAnsiTheme="majorEastAsia" w:cs="Times New Roman" w:hint="eastAsia"/>
                <w:sz w:val="18"/>
                <w:szCs w:val="18"/>
              </w:rPr>
              <w:t>academyCode</w:t>
            </w:r>
          </w:p>
        </w:tc>
        <w:tc>
          <w:tcPr>
            <w:tcW w:w="1559" w:type="dxa"/>
          </w:tcPr>
          <w:p w:rsidR="00D26E1C" w:rsidRDefault="00D26E1C" w:rsidP="00D26E1C">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varchar</w:t>
            </w:r>
            <w:r>
              <w:rPr>
                <w:rFonts w:asciiTheme="majorEastAsia" w:eastAsiaTheme="majorEastAsia" w:hAnsiTheme="majorEastAsia" w:cs="Times New Roman" w:hint="eastAsia"/>
                <w:sz w:val="18"/>
                <w:szCs w:val="18"/>
              </w:rPr>
              <w:t>（20）</w:t>
            </w:r>
          </w:p>
        </w:tc>
        <w:tc>
          <w:tcPr>
            <w:tcW w:w="1134" w:type="dxa"/>
          </w:tcPr>
          <w:p w:rsidR="00D26E1C" w:rsidRDefault="00D26E1C" w:rsidP="00D26E1C">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2506" w:type="dxa"/>
            <w:vAlign w:val="center"/>
          </w:tcPr>
          <w:p w:rsidR="00D26E1C" w:rsidRPr="00D26E1C" w:rsidRDefault="00D26E1C" w:rsidP="00D26E1C">
            <w:pPr>
              <w:rPr>
                <w:rFonts w:asciiTheme="majorEastAsia" w:eastAsiaTheme="majorEastAsia" w:hAnsiTheme="majorEastAsia" w:cs="Times New Roman"/>
                <w:sz w:val="18"/>
                <w:szCs w:val="18"/>
              </w:rPr>
            </w:pPr>
            <w:r w:rsidRPr="00D26E1C">
              <w:rPr>
                <w:rFonts w:asciiTheme="majorEastAsia" w:eastAsiaTheme="majorEastAsia" w:hAnsiTheme="majorEastAsia" w:cs="Times New Roman" w:hint="eastAsia"/>
                <w:sz w:val="18"/>
                <w:szCs w:val="18"/>
              </w:rPr>
              <w:t>对应学院信息表里的代码：code</w:t>
            </w:r>
          </w:p>
        </w:tc>
      </w:tr>
      <w:tr w:rsidR="00D26E1C" w:rsidTr="00104295">
        <w:trPr>
          <w:jc w:val="center"/>
        </w:trPr>
        <w:tc>
          <w:tcPr>
            <w:tcW w:w="1430" w:type="dxa"/>
            <w:vAlign w:val="center"/>
          </w:tcPr>
          <w:p w:rsidR="00D26E1C" w:rsidRPr="00D26E1C" w:rsidRDefault="00D26E1C" w:rsidP="00D26E1C">
            <w:pPr>
              <w:rPr>
                <w:rFonts w:asciiTheme="majorEastAsia" w:eastAsiaTheme="majorEastAsia" w:hAnsiTheme="majorEastAsia" w:cs="Times New Roman"/>
                <w:sz w:val="18"/>
                <w:szCs w:val="18"/>
              </w:rPr>
            </w:pPr>
            <w:r w:rsidRPr="00D26E1C">
              <w:rPr>
                <w:rFonts w:asciiTheme="majorEastAsia" w:eastAsiaTheme="majorEastAsia" w:hAnsiTheme="majorEastAsia" w:cs="Times New Roman" w:hint="eastAsia"/>
                <w:sz w:val="18"/>
                <w:szCs w:val="18"/>
              </w:rPr>
              <w:t>状态</w:t>
            </w:r>
          </w:p>
        </w:tc>
        <w:tc>
          <w:tcPr>
            <w:tcW w:w="1417" w:type="dxa"/>
            <w:vAlign w:val="center"/>
          </w:tcPr>
          <w:p w:rsidR="00D26E1C" w:rsidRPr="00D26E1C" w:rsidRDefault="00D26E1C" w:rsidP="00D26E1C">
            <w:pPr>
              <w:rPr>
                <w:rFonts w:asciiTheme="majorEastAsia" w:eastAsiaTheme="majorEastAsia" w:hAnsiTheme="majorEastAsia" w:cs="Times New Roman"/>
                <w:sz w:val="18"/>
                <w:szCs w:val="18"/>
              </w:rPr>
            </w:pPr>
            <w:r w:rsidRPr="00D26E1C">
              <w:rPr>
                <w:rFonts w:asciiTheme="majorEastAsia" w:eastAsiaTheme="majorEastAsia" w:hAnsiTheme="majorEastAsia" w:cs="Times New Roman" w:hint="eastAsia"/>
                <w:sz w:val="18"/>
                <w:szCs w:val="18"/>
              </w:rPr>
              <w:t>status</w:t>
            </w:r>
          </w:p>
        </w:tc>
        <w:tc>
          <w:tcPr>
            <w:tcW w:w="1559" w:type="dxa"/>
          </w:tcPr>
          <w:p w:rsidR="00D26E1C" w:rsidRDefault="00D26E1C" w:rsidP="00D26E1C">
            <w:pPr>
              <w:rPr>
                <w:rFonts w:asciiTheme="majorEastAsia" w:eastAsiaTheme="majorEastAsia" w:hAnsiTheme="majorEastAsia" w:cs="Times New Roman"/>
                <w:sz w:val="18"/>
                <w:szCs w:val="18"/>
              </w:rPr>
            </w:pPr>
            <w:r w:rsidRPr="00104295">
              <w:rPr>
                <w:rFonts w:asciiTheme="majorEastAsia" w:eastAsiaTheme="majorEastAsia" w:hAnsiTheme="majorEastAsia" w:cs="Times New Roman"/>
                <w:sz w:val="18"/>
                <w:szCs w:val="18"/>
              </w:rPr>
              <w:t>T</w:t>
            </w:r>
            <w:r w:rsidRPr="00104295">
              <w:rPr>
                <w:rFonts w:asciiTheme="majorEastAsia" w:eastAsiaTheme="majorEastAsia" w:hAnsiTheme="majorEastAsia" w:cs="Times New Roman" w:hint="eastAsia"/>
                <w:sz w:val="18"/>
                <w:szCs w:val="18"/>
              </w:rPr>
              <w:t>inyint</w:t>
            </w:r>
            <w:r>
              <w:rPr>
                <w:rFonts w:asciiTheme="majorEastAsia" w:eastAsiaTheme="majorEastAsia" w:hAnsiTheme="majorEastAsia" w:cs="Times New Roman" w:hint="eastAsia"/>
                <w:sz w:val="18"/>
                <w:szCs w:val="18"/>
              </w:rPr>
              <w:t>（1）</w:t>
            </w:r>
          </w:p>
        </w:tc>
        <w:tc>
          <w:tcPr>
            <w:tcW w:w="1134" w:type="dxa"/>
          </w:tcPr>
          <w:p w:rsidR="00D26E1C" w:rsidRDefault="00D26E1C" w:rsidP="00D26E1C">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2506" w:type="dxa"/>
            <w:vAlign w:val="center"/>
          </w:tcPr>
          <w:p w:rsidR="00D26E1C" w:rsidRPr="00D26E1C" w:rsidRDefault="00D26E1C" w:rsidP="00D26E1C">
            <w:pPr>
              <w:rPr>
                <w:rFonts w:asciiTheme="majorEastAsia" w:eastAsiaTheme="majorEastAsia" w:hAnsiTheme="majorEastAsia" w:cs="Times New Roman"/>
                <w:sz w:val="18"/>
                <w:szCs w:val="18"/>
              </w:rPr>
            </w:pPr>
            <w:r w:rsidRPr="00D26E1C">
              <w:rPr>
                <w:rFonts w:asciiTheme="majorEastAsia" w:eastAsiaTheme="majorEastAsia" w:hAnsiTheme="majorEastAsia" w:cs="Times New Roman" w:hint="eastAsia"/>
                <w:sz w:val="18"/>
                <w:szCs w:val="18"/>
              </w:rPr>
              <w:t>0-有效，1-无效</w:t>
            </w:r>
          </w:p>
        </w:tc>
      </w:tr>
    </w:tbl>
    <w:p w:rsidR="00104295" w:rsidRDefault="00104295" w:rsidP="00950CAF">
      <w:pPr>
        <w:pStyle w:val="32"/>
        <w:rPr>
          <w:rFonts w:ascii="Times New Roman" w:eastAsia="黑体" w:hAnsi="Times New Roman" w:cs="Times New Roman"/>
          <w:color w:val="auto"/>
          <w:sz w:val="28"/>
          <w:szCs w:val="28"/>
        </w:rPr>
      </w:pPr>
      <w:bookmarkStart w:id="120" w:name="_Toc12462193"/>
      <w:r>
        <w:rPr>
          <w:rFonts w:ascii="Times New Roman" w:eastAsia="黑体" w:hAnsi="Times New Roman" w:cs="Times New Roman"/>
          <w:color w:val="auto"/>
          <w:sz w:val="28"/>
          <w:szCs w:val="28"/>
        </w:rPr>
        <w:t>5.3.14</w:t>
      </w:r>
      <w:r>
        <w:rPr>
          <w:rFonts w:ascii="Times New Roman" w:eastAsia="黑体" w:hAnsi="Times New Roman" w:cs="Times New Roman" w:hint="eastAsia"/>
          <w:color w:val="auto"/>
          <w:sz w:val="28"/>
          <w:szCs w:val="28"/>
        </w:rPr>
        <w:t xml:space="preserve"> </w:t>
      </w:r>
      <w:r>
        <w:rPr>
          <w:rFonts w:ascii="Times New Roman" w:eastAsia="黑体" w:hAnsi="Times New Roman" w:cs="Times New Roman"/>
          <w:color w:val="auto"/>
          <w:sz w:val="28"/>
          <w:szCs w:val="28"/>
        </w:rPr>
        <w:t>表</w:t>
      </w:r>
      <w:r>
        <w:rPr>
          <w:rFonts w:ascii="Times New Roman" w:eastAsia="黑体" w:hAnsi="Times New Roman" w:cs="Times New Roman"/>
          <w:color w:val="auto"/>
          <w:sz w:val="28"/>
          <w:szCs w:val="28"/>
        </w:rPr>
        <w:t>14</w:t>
      </w:r>
      <w:r>
        <w:rPr>
          <w:rFonts w:ascii="Times New Roman" w:eastAsia="黑体" w:hAnsi="Times New Roman" w:cs="Times New Roman"/>
          <w:color w:val="auto"/>
          <w:sz w:val="28"/>
          <w:szCs w:val="28"/>
        </w:rPr>
        <w:t>：</w:t>
      </w:r>
      <w:r w:rsidRPr="0037307A">
        <w:rPr>
          <w:rFonts w:ascii="Times New Roman" w:eastAsia="黑体" w:hAnsi="Times New Roman" w:cs="Times New Roman" w:hint="eastAsia"/>
          <w:color w:val="auto"/>
          <w:sz w:val="28"/>
          <w:szCs w:val="28"/>
        </w:rPr>
        <w:t xml:space="preserve"> </w:t>
      </w:r>
      <w:r w:rsidR="00D26E1C" w:rsidRPr="00950CAF">
        <w:rPr>
          <w:rFonts w:ascii="Times New Roman" w:eastAsia="黑体" w:hAnsi="Times New Roman" w:cs="Times New Roman" w:hint="eastAsia"/>
          <w:color w:val="auto"/>
          <w:sz w:val="28"/>
          <w:szCs w:val="28"/>
        </w:rPr>
        <w:t>classes</w:t>
      </w:r>
      <w:r>
        <w:rPr>
          <w:rFonts w:ascii="Times New Roman" w:eastAsia="黑体" w:hAnsi="Times New Roman" w:cs="Times New Roman"/>
          <w:color w:val="auto"/>
          <w:sz w:val="28"/>
          <w:szCs w:val="28"/>
        </w:rPr>
        <w:t>表</w:t>
      </w:r>
      <w:bookmarkEnd w:id="120"/>
    </w:p>
    <w:p w:rsidR="00104295" w:rsidRDefault="00D26E1C" w:rsidP="00104295">
      <w:pPr>
        <w:numPr>
          <w:ilvl w:val="12"/>
          <w:numId w:val="0"/>
        </w:numPr>
        <w:autoSpaceDE w:val="0"/>
        <w:autoSpaceDN w:val="0"/>
        <w:adjustRightInd w:val="0"/>
        <w:spacing w:after="0" w:line="360" w:lineRule="auto"/>
        <w:ind w:firstLine="420"/>
        <w:rPr>
          <w:rFonts w:ascii="Times New Roman" w:hAnsi="Times New Roman" w:cs="Times New Roman"/>
          <w:sz w:val="24"/>
          <w:szCs w:val="24"/>
        </w:rPr>
      </w:pPr>
      <w:r w:rsidRPr="00950CAF">
        <w:rPr>
          <w:rFonts w:ascii="Times New Roman" w:hAnsi="Times New Roman" w:cs="Times New Roman" w:hint="eastAsia"/>
          <w:sz w:val="24"/>
          <w:szCs w:val="24"/>
        </w:rPr>
        <w:t>班级信息表</w:t>
      </w:r>
      <w:r w:rsidR="00104295">
        <w:rPr>
          <w:rFonts w:ascii="Times New Roman" w:hAnsi="Times New Roman" w:cs="Times New Roman" w:hint="eastAsia"/>
          <w:sz w:val="24"/>
          <w:szCs w:val="24"/>
        </w:rPr>
        <w:t>的表结构如表所示，这个表描述了</w:t>
      </w:r>
      <w:r w:rsidRPr="00950CAF">
        <w:rPr>
          <w:rFonts w:ascii="Times New Roman" w:hAnsi="Times New Roman" w:cs="Times New Roman" w:hint="eastAsia"/>
          <w:sz w:val="24"/>
          <w:szCs w:val="24"/>
        </w:rPr>
        <w:t>班级信息</w:t>
      </w:r>
    </w:p>
    <w:p w:rsidR="00104295" w:rsidRDefault="00104295" w:rsidP="00104295">
      <w:pPr>
        <w:numPr>
          <w:ilvl w:val="12"/>
          <w:numId w:val="0"/>
        </w:numPr>
        <w:tabs>
          <w:tab w:val="left" w:pos="45"/>
        </w:tabs>
        <w:autoSpaceDE w:val="0"/>
        <w:autoSpaceDN w:val="0"/>
        <w:adjustRightInd w:val="0"/>
        <w:spacing w:after="0" w:line="360" w:lineRule="auto"/>
        <w:rPr>
          <w:rFonts w:ascii="宋体" w:eastAsia="宋体" w:hAnsi="宋体" w:cs="Times New Roman"/>
          <w:sz w:val="18"/>
          <w:szCs w:val="18"/>
        </w:rPr>
      </w:pPr>
      <w:r>
        <w:rPr>
          <w:rFonts w:ascii="Times New Roman" w:hAnsi="Times New Roman" w:cs="Times New Roman" w:hint="eastAsia"/>
          <w:sz w:val="24"/>
          <w:szCs w:val="24"/>
        </w:rPr>
        <w:t xml:space="preserve">    </w:t>
      </w:r>
      <w:r w:rsidRPr="0037307A">
        <w:rPr>
          <w:rFonts w:ascii="宋体" w:eastAsia="宋体" w:hAnsi="宋体" w:hint="eastAsia"/>
          <w:sz w:val="18"/>
          <w:szCs w:val="18"/>
        </w:rPr>
        <w:t xml:space="preserve">    </w:t>
      </w:r>
      <w:r>
        <w:rPr>
          <w:rFonts w:ascii="宋体" w:eastAsia="宋体" w:hAnsi="宋体" w:hint="eastAsia"/>
          <w:sz w:val="18"/>
          <w:szCs w:val="18"/>
        </w:rPr>
        <w:t xml:space="preserve">    </w:t>
      </w:r>
      <w:r w:rsidR="00D26E1C" w:rsidRPr="00950CAF">
        <w:rPr>
          <w:rFonts w:ascii="宋体" w:eastAsia="宋体" w:hAnsi="宋体" w:hint="eastAsia"/>
          <w:sz w:val="18"/>
          <w:szCs w:val="18"/>
        </w:rPr>
        <w:t>classes</w:t>
      </w:r>
      <w:r>
        <w:rPr>
          <w:rFonts w:ascii="宋体" w:eastAsia="宋体" w:hAnsi="宋体" w:hint="eastAsia"/>
          <w:sz w:val="18"/>
          <w:szCs w:val="18"/>
        </w:rPr>
        <w:t>表</w:t>
      </w:r>
    </w:p>
    <w:tbl>
      <w:tblPr>
        <w:tblStyle w:val="af9"/>
        <w:tblW w:w="8046" w:type="dxa"/>
        <w:jc w:val="center"/>
        <w:tblBorders>
          <w:top w:val="single" w:sz="4" w:space="0" w:color="000066"/>
          <w:left w:val="single" w:sz="4" w:space="0" w:color="000066"/>
          <w:bottom w:val="single" w:sz="4" w:space="0" w:color="000066"/>
          <w:right w:val="single" w:sz="4" w:space="0" w:color="000066"/>
          <w:insideH w:val="single" w:sz="4" w:space="0" w:color="000066"/>
          <w:insideV w:val="single" w:sz="4" w:space="0" w:color="000066"/>
        </w:tblBorders>
        <w:tblLayout w:type="fixed"/>
        <w:tblLook w:val="04A0" w:firstRow="1" w:lastRow="0" w:firstColumn="1" w:lastColumn="0" w:noHBand="0" w:noVBand="1"/>
      </w:tblPr>
      <w:tblGrid>
        <w:gridCol w:w="1430"/>
        <w:gridCol w:w="1417"/>
        <w:gridCol w:w="1559"/>
        <w:gridCol w:w="1134"/>
        <w:gridCol w:w="2506"/>
      </w:tblGrid>
      <w:tr w:rsidR="00104295" w:rsidTr="00104295">
        <w:trPr>
          <w:trHeight w:val="531"/>
          <w:jc w:val="center"/>
        </w:trPr>
        <w:tc>
          <w:tcPr>
            <w:tcW w:w="1430" w:type="dxa"/>
            <w:shd w:val="clear" w:color="auto" w:fill="000066"/>
          </w:tcPr>
          <w:p w:rsidR="00104295" w:rsidRDefault="00104295" w:rsidP="00104295">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字段名</w:t>
            </w:r>
          </w:p>
        </w:tc>
        <w:tc>
          <w:tcPr>
            <w:tcW w:w="1417" w:type="dxa"/>
            <w:shd w:val="clear" w:color="auto" w:fill="000066"/>
          </w:tcPr>
          <w:p w:rsidR="00104295" w:rsidRDefault="00104295" w:rsidP="00104295">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字段代码</w:t>
            </w:r>
          </w:p>
        </w:tc>
        <w:tc>
          <w:tcPr>
            <w:tcW w:w="1559" w:type="dxa"/>
            <w:shd w:val="clear" w:color="auto" w:fill="000066"/>
          </w:tcPr>
          <w:p w:rsidR="00104295" w:rsidRDefault="00104295" w:rsidP="00104295">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字段类型</w:t>
            </w:r>
          </w:p>
        </w:tc>
        <w:tc>
          <w:tcPr>
            <w:tcW w:w="1134" w:type="dxa"/>
            <w:shd w:val="clear" w:color="auto" w:fill="000066"/>
          </w:tcPr>
          <w:p w:rsidR="00104295" w:rsidRDefault="00104295" w:rsidP="00104295">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可否为空</w:t>
            </w:r>
          </w:p>
        </w:tc>
        <w:tc>
          <w:tcPr>
            <w:tcW w:w="2506" w:type="dxa"/>
            <w:shd w:val="clear" w:color="auto" w:fill="000066"/>
          </w:tcPr>
          <w:p w:rsidR="00104295" w:rsidRDefault="00104295" w:rsidP="00104295">
            <w:pPr>
              <w:numPr>
                <w:ilvl w:val="12"/>
                <w:numId w:val="0"/>
              </w:numPr>
              <w:tabs>
                <w:tab w:val="left" w:pos="45"/>
              </w:tabs>
              <w:autoSpaceDE w:val="0"/>
              <w:autoSpaceDN w:val="0"/>
              <w:adjustRightInd w:val="0"/>
              <w:spacing w:after="0" w:line="360" w:lineRule="auto"/>
              <w:jc w:val="center"/>
              <w:rPr>
                <w:rFonts w:ascii="Times New Roman" w:eastAsia="宋体" w:hAnsi="Times New Roman" w:cs="Times New Roman"/>
                <w:sz w:val="24"/>
                <w:szCs w:val="24"/>
              </w:rPr>
            </w:pPr>
            <w:r>
              <w:rPr>
                <w:rFonts w:ascii="宋体" w:eastAsia="宋体" w:hAnsi="宋体" w:cs="Times New Roman" w:hint="eastAsia"/>
                <w:b/>
                <w:bCs/>
                <w:color w:val="FFFFFF"/>
                <w:szCs w:val="20"/>
              </w:rPr>
              <w:t>备注</w:t>
            </w:r>
          </w:p>
        </w:tc>
      </w:tr>
      <w:tr w:rsidR="00104295" w:rsidTr="00104295">
        <w:trPr>
          <w:trHeight w:val="90"/>
          <w:jc w:val="center"/>
        </w:trPr>
        <w:tc>
          <w:tcPr>
            <w:tcW w:w="1430" w:type="dxa"/>
            <w:vAlign w:val="center"/>
          </w:tcPr>
          <w:p w:rsidR="00104295" w:rsidRDefault="00104295" w:rsidP="00104295">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自增主键</w:t>
            </w:r>
          </w:p>
        </w:tc>
        <w:tc>
          <w:tcPr>
            <w:tcW w:w="1417" w:type="dxa"/>
          </w:tcPr>
          <w:p w:rsidR="00104295" w:rsidRDefault="00104295" w:rsidP="00104295">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id</w:t>
            </w:r>
          </w:p>
        </w:tc>
        <w:tc>
          <w:tcPr>
            <w:tcW w:w="1559" w:type="dxa"/>
          </w:tcPr>
          <w:p w:rsidR="00104295" w:rsidRDefault="00104295" w:rsidP="00104295">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Bigint</w:t>
            </w:r>
            <w:r>
              <w:rPr>
                <w:rFonts w:asciiTheme="majorEastAsia" w:eastAsiaTheme="majorEastAsia" w:hAnsiTheme="majorEastAsia" w:cs="Times New Roman" w:hint="eastAsia"/>
                <w:sz w:val="18"/>
                <w:szCs w:val="18"/>
              </w:rPr>
              <w:t>（20）</w:t>
            </w:r>
          </w:p>
        </w:tc>
        <w:tc>
          <w:tcPr>
            <w:tcW w:w="1134" w:type="dxa"/>
          </w:tcPr>
          <w:p w:rsidR="00104295" w:rsidRDefault="00104295" w:rsidP="00104295">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Y</w:t>
            </w:r>
          </w:p>
        </w:tc>
        <w:tc>
          <w:tcPr>
            <w:tcW w:w="2506" w:type="dxa"/>
          </w:tcPr>
          <w:p w:rsidR="00104295" w:rsidRDefault="00104295" w:rsidP="00104295">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主键</w:t>
            </w:r>
          </w:p>
        </w:tc>
      </w:tr>
      <w:tr w:rsidR="00D26E1C" w:rsidTr="00104295">
        <w:trPr>
          <w:jc w:val="center"/>
        </w:trPr>
        <w:tc>
          <w:tcPr>
            <w:tcW w:w="1430" w:type="dxa"/>
            <w:vAlign w:val="center"/>
          </w:tcPr>
          <w:p w:rsidR="00D26E1C" w:rsidRPr="00D26E1C" w:rsidRDefault="00D26E1C" w:rsidP="00D26E1C">
            <w:pPr>
              <w:spacing w:after="0" w:line="240" w:lineRule="auto"/>
              <w:rPr>
                <w:rFonts w:asciiTheme="majorEastAsia" w:eastAsiaTheme="majorEastAsia" w:hAnsiTheme="majorEastAsia" w:cs="Times New Roman"/>
                <w:sz w:val="18"/>
                <w:szCs w:val="18"/>
              </w:rPr>
            </w:pPr>
            <w:r w:rsidRPr="00D26E1C">
              <w:rPr>
                <w:rFonts w:asciiTheme="majorEastAsia" w:eastAsiaTheme="majorEastAsia" w:hAnsiTheme="majorEastAsia" w:cs="Times New Roman" w:hint="eastAsia"/>
                <w:sz w:val="18"/>
                <w:szCs w:val="18"/>
              </w:rPr>
              <w:t>班号</w:t>
            </w:r>
          </w:p>
        </w:tc>
        <w:tc>
          <w:tcPr>
            <w:tcW w:w="1417" w:type="dxa"/>
            <w:vAlign w:val="center"/>
          </w:tcPr>
          <w:p w:rsidR="00D26E1C" w:rsidRPr="00D26E1C" w:rsidRDefault="00D26E1C" w:rsidP="00D26E1C">
            <w:pPr>
              <w:rPr>
                <w:rFonts w:asciiTheme="majorEastAsia" w:eastAsiaTheme="majorEastAsia" w:hAnsiTheme="majorEastAsia" w:cs="Times New Roman"/>
                <w:sz w:val="18"/>
                <w:szCs w:val="18"/>
              </w:rPr>
            </w:pPr>
            <w:r w:rsidRPr="00D26E1C">
              <w:rPr>
                <w:rFonts w:asciiTheme="majorEastAsia" w:eastAsiaTheme="majorEastAsia" w:hAnsiTheme="majorEastAsia" w:cs="Times New Roman" w:hint="eastAsia"/>
                <w:sz w:val="18"/>
                <w:szCs w:val="18"/>
              </w:rPr>
              <w:t>classNo</w:t>
            </w:r>
          </w:p>
        </w:tc>
        <w:tc>
          <w:tcPr>
            <w:tcW w:w="1559" w:type="dxa"/>
          </w:tcPr>
          <w:p w:rsidR="00D26E1C" w:rsidRDefault="00D26E1C" w:rsidP="00D26E1C">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varchar</w:t>
            </w:r>
            <w:r>
              <w:rPr>
                <w:rFonts w:asciiTheme="majorEastAsia" w:eastAsiaTheme="majorEastAsia" w:hAnsiTheme="majorEastAsia" w:cs="Times New Roman" w:hint="eastAsia"/>
                <w:sz w:val="18"/>
                <w:szCs w:val="18"/>
              </w:rPr>
              <w:t>（</w:t>
            </w:r>
            <w:r>
              <w:rPr>
                <w:rFonts w:asciiTheme="majorEastAsia" w:eastAsiaTheme="majorEastAsia" w:hAnsiTheme="majorEastAsia" w:cs="Times New Roman"/>
                <w:sz w:val="18"/>
                <w:szCs w:val="18"/>
              </w:rPr>
              <w:t>20</w:t>
            </w:r>
            <w:r>
              <w:rPr>
                <w:rFonts w:asciiTheme="majorEastAsia" w:eastAsiaTheme="majorEastAsia" w:hAnsiTheme="majorEastAsia" w:cs="Times New Roman" w:hint="eastAsia"/>
                <w:sz w:val="18"/>
                <w:szCs w:val="18"/>
              </w:rPr>
              <w:t>）</w:t>
            </w:r>
          </w:p>
        </w:tc>
        <w:tc>
          <w:tcPr>
            <w:tcW w:w="1134" w:type="dxa"/>
          </w:tcPr>
          <w:p w:rsidR="00D26E1C" w:rsidRDefault="00D26E1C" w:rsidP="00D26E1C">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2506" w:type="dxa"/>
            <w:vAlign w:val="center"/>
          </w:tcPr>
          <w:p w:rsidR="00D26E1C" w:rsidRPr="00104295" w:rsidRDefault="00D26E1C" w:rsidP="00D26E1C">
            <w:pPr>
              <w:spacing w:after="0" w:line="240" w:lineRule="auto"/>
              <w:rPr>
                <w:rFonts w:asciiTheme="majorEastAsia" w:eastAsiaTheme="majorEastAsia" w:hAnsiTheme="majorEastAsia" w:cs="Times New Roman"/>
                <w:sz w:val="18"/>
                <w:szCs w:val="18"/>
              </w:rPr>
            </w:pPr>
          </w:p>
        </w:tc>
      </w:tr>
      <w:tr w:rsidR="00D26E1C" w:rsidTr="00104295">
        <w:trPr>
          <w:jc w:val="center"/>
        </w:trPr>
        <w:tc>
          <w:tcPr>
            <w:tcW w:w="1430" w:type="dxa"/>
            <w:vAlign w:val="center"/>
          </w:tcPr>
          <w:p w:rsidR="00D26E1C" w:rsidRPr="00D26E1C" w:rsidRDefault="00D26E1C" w:rsidP="00D26E1C">
            <w:pPr>
              <w:rPr>
                <w:rFonts w:asciiTheme="majorEastAsia" w:eastAsiaTheme="majorEastAsia" w:hAnsiTheme="majorEastAsia" w:cs="Times New Roman"/>
                <w:sz w:val="18"/>
                <w:szCs w:val="18"/>
              </w:rPr>
            </w:pPr>
            <w:r w:rsidRPr="00D26E1C">
              <w:rPr>
                <w:rFonts w:asciiTheme="majorEastAsia" w:eastAsiaTheme="majorEastAsia" w:hAnsiTheme="majorEastAsia" w:cs="Times New Roman" w:hint="eastAsia"/>
                <w:sz w:val="18"/>
                <w:szCs w:val="18"/>
              </w:rPr>
              <w:t>专业名称</w:t>
            </w:r>
          </w:p>
        </w:tc>
        <w:tc>
          <w:tcPr>
            <w:tcW w:w="1417" w:type="dxa"/>
            <w:vAlign w:val="center"/>
          </w:tcPr>
          <w:p w:rsidR="00D26E1C" w:rsidRPr="00D26E1C" w:rsidRDefault="00D26E1C" w:rsidP="00D26E1C">
            <w:pPr>
              <w:rPr>
                <w:rFonts w:asciiTheme="majorEastAsia" w:eastAsiaTheme="majorEastAsia" w:hAnsiTheme="majorEastAsia" w:cs="Times New Roman"/>
                <w:sz w:val="18"/>
                <w:szCs w:val="18"/>
              </w:rPr>
            </w:pPr>
            <w:r w:rsidRPr="00D26E1C">
              <w:rPr>
                <w:rFonts w:asciiTheme="majorEastAsia" w:eastAsiaTheme="majorEastAsia" w:hAnsiTheme="majorEastAsia" w:cs="Times New Roman" w:hint="eastAsia"/>
                <w:sz w:val="18"/>
                <w:szCs w:val="18"/>
              </w:rPr>
              <w:t>name</w:t>
            </w:r>
          </w:p>
        </w:tc>
        <w:tc>
          <w:tcPr>
            <w:tcW w:w="1559" w:type="dxa"/>
          </w:tcPr>
          <w:p w:rsidR="00D26E1C" w:rsidRDefault="00D26E1C" w:rsidP="00D26E1C">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varchar</w:t>
            </w:r>
            <w:r>
              <w:rPr>
                <w:rFonts w:asciiTheme="majorEastAsia" w:eastAsiaTheme="majorEastAsia" w:hAnsiTheme="majorEastAsia" w:cs="Times New Roman" w:hint="eastAsia"/>
                <w:sz w:val="18"/>
                <w:szCs w:val="18"/>
              </w:rPr>
              <w:t>（</w:t>
            </w:r>
            <w:r>
              <w:rPr>
                <w:rFonts w:asciiTheme="majorEastAsia" w:eastAsiaTheme="majorEastAsia" w:hAnsiTheme="majorEastAsia" w:cs="Times New Roman"/>
                <w:sz w:val="18"/>
                <w:szCs w:val="18"/>
              </w:rPr>
              <w:t>20</w:t>
            </w:r>
            <w:r>
              <w:rPr>
                <w:rFonts w:asciiTheme="majorEastAsia" w:eastAsiaTheme="majorEastAsia" w:hAnsiTheme="majorEastAsia" w:cs="Times New Roman" w:hint="eastAsia"/>
                <w:sz w:val="18"/>
                <w:szCs w:val="18"/>
              </w:rPr>
              <w:t>）</w:t>
            </w:r>
          </w:p>
        </w:tc>
        <w:tc>
          <w:tcPr>
            <w:tcW w:w="1134" w:type="dxa"/>
          </w:tcPr>
          <w:p w:rsidR="00D26E1C" w:rsidRDefault="00D26E1C" w:rsidP="00D26E1C">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2506" w:type="dxa"/>
            <w:vAlign w:val="center"/>
          </w:tcPr>
          <w:p w:rsidR="00D26E1C" w:rsidRPr="00104295" w:rsidRDefault="00D26E1C" w:rsidP="00D26E1C">
            <w:pPr>
              <w:rPr>
                <w:rFonts w:asciiTheme="majorEastAsia" w:eastAsiaTheme="majorEastAsia" w:hAnsiTheme="majorEastAsia" w:cs="Times New Roman"/>
                <w:sz w:val="18"/>
                <w:szCs w:val="18"/>
              </w:rPr>
            </w:pPr>
          </w:p>
        </w:tc>
      </w:tr>
      <w:tr w:rsidR="00D26E1C" w:rsidTr="00104295">
        <w:trPr>
          <w:jc w:val="center"/>
        </w:trPr>
        <w:tc>
          <w:tcPr>
            <w:tcW w:w="1430" w:type="dxa"/>
            <w:vAlign w:val="center"/>
          </w:tcPr>
          <w:p w:rsidR="00D26E1C" w:rsidRPr="00D26E1C" w:rsidRDefault="00D26E1C" w:rsidP="00D26E1C">
            <w:pPr>
              <w:rPr>
                <w:rFonts w:asciiTheme="majorEastAsia" w:eastAsiaTheme="majorEastAsia" w:hAnsiTheme="majorEastAsia" w:cs="Times New Roman"/>
                <w:sz w:val="18"/>
                <w:szCs w:val="18"/>
              </w:rPr>
            </w:pPr>
            <w:r w:rsidRPr="00D26E1C">
              <w:rPr>
                <w:rFonts w:asciiTheme="majorEastAsia" w:eastAsiaTheme="majorEastAsia" w:hAnsiTheme="majorEastAsia" w:cs="Times New Roman" w:hint="eastAsia"/>
                <w:sz w:val="18"/>
                <w:szCs w:val="18"/>
              </w:rPr>
              <w:t>所属专业</w:t>
            </w:r>
          </w:p>
        </w:tc>
        <w:tc>
          <w:tcPr>
            <w:tcW w:w="1417" w:type="dxa"/>
            <w:vAlign w:val="center"/>
          </w:tcPr>
          <w:p w:rsidR="00D26E1C" w:rsidRPr="00D26E1C" w:rsidRDefault="00D26E1C" w:rsidP="00D26E1C">
            <w:pPr>
              <w:rPr>
                <w:rFonts w:asciiTheme="majorEastAsia" w:eastAsiaTheme="majorEastAsia" w:hAnsiTheme="majorEastAsia" w:cs="Times New Roman"/>
                <w:sz w:val="18"/>
                <w:szCs w:val="18"/>
              </w:rPr>
            </w:pPr>
            <w:r w:rsidRPr="00D26E1C">
              <w:rPr>
                <w:rFonts w:asciiTheme="majorEastAsia" w:eastAsiaTheme="majorEastAsia" w:hAnsiTheme="majorEastAsia" w:cs="Times New Roman" w:hint="eastAsia"/>
                <w:sz w:val="18"/>
                <w:szCs w:val="18"/>
              </w:rPr>
              <w:t>majorCode</w:t>
            </w:r>
          </w:p>
        </w:tc>
        <w:tc>
          <w:tcPr>
            <w:tcW w:w="1559" w:type="dxa"/>
          </w:tcPr>
          <w:p w:rsidR="00D26E1C" w:rsidRDefault="00D26E1C" w:rsidP="00D26E1C">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varchar</w:t>
            </w:r>
            <w:r>
              <w:rPr>
                <w:rFonts w:asciiTheme="majorEastAsia" w:eastAsiaTheme="majorEastAsia" w:hAnsiTheme="majorEastAsia" w:cs="Times New Roman" w:hint="eastAsia"/>
                <w:sz w:val="18"/>
                <w:szCs w:val="18"/>
              </w:rPr>
              <w:t>（</w:t>
            </w:r>
            <w:r>
              <w:rPr>
                <w:rFonts w:asciiTheme="majorEastAsia" w:eastAsiaTheme="majorEastAsia" w:hAnsiTheme="majorEastAsia" w:cs="Times New Roman"/>
                <w:sz w:val="18"/>
                <w:szCs w:val="18"/>
              </w:rPr>
              <w:t>20</w:t>
            </w:r>
            <w:r>
              <w:rPr>
                <w:rFonts w:asciiTheme="majorEastAsia" w:eastAsiaTheme="majorEastAsia" w:hAnsiTheme="majorEastAsia" w:cs="Times New Roman" w:hint="eastAsia"/>
                <w:sz w:val="18"/>
                <w:szCs w:val="18"/>
              </w:rPr>
              <w:t>）</w:t>
            </w:r>
          </w:p>
        </w:tc>
        <w:tc>
          <w:tcPr>
            <w:tcW w:w="1134" w:type="dxa"/>
          </w:tcPr>
          <w:p w:rsidR="00D26E1C" w:rsidRDefault="00D26E1C" w:rsidP="00D26E1C">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2506" w:type="dxa"/>
            <w:vAlign w:val="center"/>
          </w:tcPr>
          <w:p w:rsidR="00D26E1C" w:rsidRPr="00D26E1C" w:rsidRDefault="00D26E1C" w:rsidP="00D26E1C">
            <w:pPr>
              <w:spacing w:after="0" w:line="240" w:lineRule="auto"/>
              <w:rPr>
                <w:rFonts w:asciiTheme="majorEastAsia" w:eastAsiaTheme="majorEastAsia" w:hAnsiTheme="majorEastAsia" w:cs="Times New Roman"/>
                <w:sz w:val="18"/>
                <w:szCs w:val="18"/>
              </w:rPr>
            </w:pPr>
            <w:r w:rsidRPr="00D26E1C">
              <w:rPr>
                <w:rFonts w:asciiTheme="majorEastAsia" w:eastAsiaTheme="majorEastAsia" w:hAnsiTheme="majorEastAsia" w:cs="Times New Roman" w:hint="eastAsia"/>
                <w:sz w:val="18"/>
                <w:szCs w:val="18"/>
              </w:rPr>
              <w:t>对应专业信息表里的代码：code</w:t>
            </w:r>
          </w:p>
        </w:tc>
      </w:tr>
      <w:tr w:rsidR="00D26E1C" w:rsidTr="00104295">
        <w:trPr>
          <w:jc w:val="center"/>
        </w:trPr>
        <w:tc>
          <w:tcPr>
            <w:tcW w:w="1430" w:type="dxa"/>
            <w:vAlign w:val="center"/>
          </w:tcPr>
          <w:p w:rsidR="00D26E1C" w:rsidRPr="00D26E1C" w:rsidRDefault="00D26E1C" w:rsidP="00D26E1C">
            <w:pPr>
              <w:rPr>
                <w:rFonts w:asciiTheme="majorEastAsia" w:eastAsiaTheme="majorEastAsia" w:hAnsiTheme="majorEastAsia" w:cs="Times New Roman"/>
                <w:sz w:val="18"/>
                <w:szCs w:val="18"/>
              </w:rPr>
            </w:pPr>
            <w:r w:rsidRPr="00D26E1C">
              <w:rPr>
                <w:rFonts w:asciiTheme="majorEastAsia" w:eastAsiaTheme="majorEastAsia" w:hAnsiTheme="majorEastAsia" w:cs="Times New Roman" w:hint="eastAsia"/>
                <w:sz w:val="18"/>
                <w:szCs w:val="18"/>
              </w:rPr>
              <w:t>年级</w:t>
            </w:r>
          </w:p>
        </w:tc>
        <w:tc>
          <w:tcPr>
            <w:tcW w:w="1417" w:type="dxa"/>
            <w:vAlign w:val="center"/>
          </w:tcPr>
          <w:p w:rsidR="00D26E1C" w:rsidRPr="00D26E1C" w:rsidRDefault="00D26E1C" w:rsidP="00D26E1C">
            <w:pPr>
              <w:rPr>
                <w:rFonts w:asciiTheme="majorEastAsia" w:eastAsiaTheme="majorEastAsia" w:hAnsiTheme="majorEastAsia" w:cs="Times New Roman"/>
                <w:sz w:val="18"/>
                <w:szCs w:val="18"/>
              </w:rPr>
            </w:pPr>
            <w:r w:rsidRPr="00D26E1C">
              <w:rPr>
                <w:rFonts w:asciiTheme="majorEastAsia" w:eastAsiaTheme="majorEastAsia" w:hAnsiTheme="majorEastAsia" w:cs="Times New Roman" w:hint="eastAsia"/>
                <w:sz w:val="18"/>
                <w:szCs w:val="18"/>
              </w:rPr>
              <w:t>grade</w:t>
            </w:r>
          </w:p>
        </w:tc>
        <w:tc>
          <w:tcPr>
            <w:tcW w:w="1559" w:type="dxa"/>
          </w:tcPr>
          <w:p w:rsidR="00D26E1C" w:rsidRDefault="00D26E1C" w:rsidP="00D26E1C">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varchar</w:t>
            </w:r>
            <w:r>
              <w:rPr>
                <w:rFonts w:asciiTheme="majorEastAsia" w:eastAsiaTheme="majorEastAsia" w:hAnsiTheme="majorEastAsia" w:cs="Times New Roman" w:hint="eastAsia"/>
                <w:sz w:val="18"/>
                <w:szCs w:val="18"/>
              </w:rPr>
              <w:t>（</w:t>
            </w:r>
            <w:r>
              <w:rPr>
                <w:rFonts w:asciiTheme="majorEastAsia" w:eastAsiaTheme="majorEastAsia" w:hAnsiTheme="majorEastAsia" w:cs="Times New Roman"/>
                <w:sz w:val="18"/>
                <w:szCs w:val="18"/>
              </w:rPr>
              <w:t>20</w:t>
            </w:r>
            <w:r>
              <w:rPr>
                <w:rFonts w:asciiTheme="majorEastAsia" w:eastAsiaTheme="majorEastAsia" w:hAnsiTheme="majorEastAsia" w:cs="Times New Roman" w:hint="eastAsia"/>
                <w:sz w:val="18"/>
                <w:szCs w:val="18"/>
              </w:rPr>
              <w:t>）</w:t>
            </w:r>
          </w:p>
        </w:tc>
        <w:tc>
          <w:tcPr>
            <w:tcW w:w="1134" w:type="dxa"/>
          </w:tcPr>
          <w:p w:rsidR="00D26E1C" w:rsidRDefault="00D26E1C" w:rsidP="00D26E1C">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N</w:t>
            </w:r>
          </w:p>
        </w:tc>
        <w:tc>
          <w:tcPr>
            <w:tcW w:w="2506" w:type="dxa"/>
            <w:vAlign w:val="center"/>
          </w:tcPr>
          <w:p w:rsidR="00D26E1C" w:rsidRPr="00104295" w:rsidRDefault="00D26E1C" w:rsidP="00D26E1C">
            <w:pPr>
              <w:rPr>
                <w:rFonts w:asciiTheme="majorEastAsia" w:eastAsiaTheme="majorEastAsia" w:hAnsiTheme="majorEastAsia" w:cs="Times New Roman"/>
                <w:sz w:val="18"/>
                <w:szCs w:val="18"/>
              </w:rPr>
            </w:pPr>
          </w:p>
        </w:tc>
      </w:tr>
    </w:tbl>
    <w:p w:rsidR="00F639ED" w:rsidRPr="00104295" w:rsidRDefault="00F639ED"/>
    <w:p w:rsidR="00F639ED" w:rsidRDefault="00A5224D">
      <w:pPr>
        <w:pStyle w:val="10"/>
        <w:spacing w:after="240" w:line="360" w:lineRule="auto"/>
        <w:rPr>
          <w:rFonts w:ascii="Times New Roman" w:eastAsia="黑体" w:hAnsi="Times New Roman" w:cs="Times New Roman"/>
          <w:color w:val="auto"/>
          <w:sz w:val="44"/>
          <w:szCs w:val="44"/>
        </w:rPr>
      </w:pPr>
      <w:bookmarkStart w:id="121" w:name="_Toc12462194"/>
      <w:r>
        <w:rPr>
          <w:rFonts w:ascii="Times New Roman" w:eastAsia="黑体" w:hAnsi="Times New Roman" w:cs="Times New Roman"/>
          <w:color w:val="auto"/>
          <w:sz w:val="44"/>
          <w:szCs w:val="44"/>
        </w:rPr>
        <w:t>6</w:t>
      </w:r>
      <w:r>
        <w:rPr>
          <w:rFonts w:ascii="Times New Roman" w:eastAsia="黑体" w:hAnsi="Times New Roman" w:cs="Times New Roman" w:hint="eastAsia"/>
          <w:color w:val="auto"/>
          <w:sz w:val="44"/>
          <w:szCs w:val="44"/>
        </w:rPr>
        <w:t xml:space="preserve">. </w:t>
      </w:r>
      <w:r>
        <w:rPr>
          <w:rFonts w:ascii="Times New Roman" w:eastAsia="黑体" w:hAnsi="Times New Roman" w:cs="Times New Roman" w:hint="eastAsia"/>
          <w:color w:val="auto"/>
          <w:sz w:val="44"/>
          <w:szCs w:val="44"/>
        </w:rPr>
        <w:t>界面设计</w:t>
      </w:r>
      <w:bookmarkEnd w:id="121"/>
    </w:p>
    <w:p w:rsidR="00F639ED" w:rsidRDefault="00A5224D">
      <w:pPr>
        <w:pStyle w:val="21"/>
        <w:spacing w:after="240" w:line="360" w:lineRule="auto"/>
        <w:rPr>
          <w:rFonts w:ascii="Times New Roman" w:eastAsia="黑体" w:hAnsi="Times New Roman" w:cs="Times New Roman"/>
          <w:color w:val="auto"/>
          <w:sz w:val="30"/>
          <w:szCs w:val="30"/>
        </w:rPr>
      </w:pPr>
      <w:bookmarkStart w:id="122" w:name="_Toc12462195"/>
      <w:r>
        <w:rPr>
          <w:rFonts w:ascii="Times New Roman" w:eastAsia="黑体" w:hAnsi="Times New Roman" w:cs="Times New Roman"/>
          <w:color w:val="auto"/>
          <w:sz w:val="30"/>
          <w:szCs w:val="30"/>
        </w:rPr>
        <w:t>6.1</w:t>
      </w:r>
      <w:r>
        <w:rPr>
          <w:rFonts w:ascii="Times New Roman" w:eastAsia="黑体" w:hAnsi="Times New Roman" w:cs="Times New Roman" w:hint="eastAsia"/>
          <w:color w:val="auto"/>
          <w:sz w:val="30"/>
          <w:szCs w:val="30"/>
        </w:rPr>
        <w:t xml:space="preserve"> </w:t>
      </w:r>
      <w:r w:rsidR="007751C5">
        <w:rPr>
          <w:rFonts w:ascii="Times New Roman" w:eastAsia="黑体" w:hAnsi="Times New Roman" w:cs="Times New Roman" w:hint="eastAsia"/>
          <w:color w:val="auto"/>
          <w:sz w:val="30"/>
          <w:szCs w:val="30"/>
        </w:rPr>
        <w:t>教师</w:t>
      </w:r>
      <w:r w:rsidR="007751C5">
        <w:rPr>
          <w:rFonts w:ascii="Times New Roman" w:eastAsia="黑体" w:hAnsi="Times New Roman" w:cs="Times New Roman"/>
          <w:color w:val="auto"/>
          <w:sz w:val="30"/>
          <w:szCs w:val="30"/>
        </w:rPr>
        <w:t>、管理员</w:t>
      </w:r>
      <w:r>
        <w:rPr>
          <w:rFonts w:ascii="Times New Roman" w:eastAsia="黑体" w:hAnsi="Times New Roman" w:cs="Times New Roman"/>
          <w:color w:val="auto"/>
          <w:sz w:val="30"/>
          <w:szCs w:val="30"/>
        </w:rPr>
        <w:t>首页设计</w:t>
      </w:r>
      <w:bookmarkEnd w:id="122"/>
    </w:p>
    <w:p w:rsidR="00F639ED" w:rsidRDefault="00A5224D">
      <w:r>
        <w:rPr>
          <w:rFonts w:hint="eastAsia"/>
        </w:rPr>
        <w:t xml:space="preserve">    </w:t>
      </w:r>
      <w:r>
        <w:rPr>
          <w:rFonts w:hint="eastAsia"/>
        </w:rPr>
        <w:t>如图</w:t>
      </w:r>
    </w:p>
    <w:p w:rsidR="00F639ED" w:rsidRDefault="005D3548">
      <w:pPr>
        <w:spacing w:after="0" w:line="36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D7A7FC7" wp14:editId="2F84A5B3">
            <wp:extent cx="5266055" cy="2963545"/>
            <wp:effectExtent l="0" t="0" r="0" b="825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266055" cy="2963545"/>
                    </a:xfrm>
                    <a:prstGeom prst="rect">
                      <a:avLst/>
                    </a:prstGeom>
                    <a:noFill/>
                    <a:ln>
                      <a:noFill/>
                    </a:ln>
                  </pic:spPr>
                </pic:pic>
              </a:graphicData>
            </a:graphic>
          </wp:inline>
        </w:drawing>
      </w:r>
    </w:p>
    <w:p w:rsidR="00F639ED" w:rsidRDefault="007751C5">
      <w:pPr>
        <w:spacing w:after="0" w:line="360" w:lineRule="auto"/>
        <w:jc w:val="center"/>
        <w:rPr>
          <w:rFonts w:ascii="Times New Roman" w:hAnsi="Times New Roman" w:cs="Times New Roman"/>
          <w:sz w:val="24"/>
          <w:szCs w:val="24"/>
        </w:rPr>
      </w:pPr>
      <w:r w:rsidRPr="007751C5">
        <w:rPr>
          <w:rFonts w:ascii="Times New Roman" w:hAnsi="Times New Roman" w:cs="Times New Roman" w:hint="eastAsia"/>
          <w:sz w:val="24"/>
          <w:szCs w:val="24"/>
        </w:rPr>
        <w:t>教师</w:t>
      </w:r>
      <w:r w:rsidRPr="007751C5">
        <w:rPr>
          <w:rFonts w:ascii="Times New Roman" w:hAnsi="Times New Roman" w:cs="Times New Roman"/>
          <w:sz w:val="24"/>
          <w:szCs w:val="24"/>
        </w:rPr>
        <w:t>、管理员首页设计</w:t>
      </w:r>
      <w:r>
        <w:rPr>
          <w:rFonts w:ascii="Times New Roman" w:hAnsi="Times New Roman" w:cs="Times New Roman" w:hint="eastAsia"/>
          <w:sz w:val="24"/>
          <w:szCs w:val="24"/>
        </w:rPr>
        <w:t>图</w:t>
      </w:r>
    </w:p>
    <w:p w:rsidR="007751C5" w:rsidRDefault="007751C5" w:rsidP="007751C5">
      <w:pPr>
        <w:pStyle w:val="21"/>
        <w:spacing w:after="240" w:line="360" w:lineRule="auto"/>
        <w:rPr>
          <w:rFonts w:ascii="Times New Roman" w:eastAsia="黑体" w:hAnsi="Times New Roman" w:cs="Times New Roman"/>
          <w:color w:val="auto"/>
          <w:sz w:val="30"/>
          <w:szCs w:val="30"/>
        </w:rPr>
      </w:pPr>
      <w:bookmarkStart w:id="123" w:name="_Toc12462196"/>
      <w:r>
        <w:rPr>
          <w:rFonts w:ascii="Times New Roman" w:eastAsia="黑体" w:hAnsi="Times New Roman" w:cs="Times New Roman"/>
          <w:color w:val="auto"/>
          <w:sz w:val="30"/>
          <w:szCs w:val="30"/>
        </w:rPr>
        <w:t>6.2</w:t>
      </w:r>
      <w:r>
        <w:rPr>
          <w:rFonts w:ascii="Times New Roman" w:eastAsia="黑体" w:hAnsi="Times New Roman" w:cs="Times New Roman" w:hint="eastAsia"/>
          <w:color w:val="auto"/>
          <w:sz w:val="30"/>
          <w:szCs w:val="30"/>
        </w:rPr>
        <w:t xml:space="preserve"> </w:t>
      </w:r>
      <w:r>
        <w:rPr>
          <w:rFonts w:ascii="Times New Roman" w:eastAsia="黑体" w:hAnsi="Times New Roman" w:cs="Times New Roman" w:hint="eastAsia"/>
          <w:color w:val="auto"/>
          <w:sz w:val="30"/>
          <w:szCs w:val="30"/>
        </w:rPr>
        <w:t>学生</w:t>
      </w:r>
      <w:r>
        <w:rPr>
          <w:rFonts w:ascii="Times New Roman" w:eastAsia="黑体" w:hAnsi="Times New Roman" w:cs="Times New Roman"/>
          <w:color w:val="auto"/>
          <w:sz w:val="30"/>
          <w:szCs w:val="30"/>
        </w:rPr>
        <w:t>首页设计</w:t>
      </w:r>
      <w:bookmarkEnd w:id="123"/>
    </w:p>
    <w:p w:rsidR="007751C5" w:rsidRDefault="007751C5" w:rsidP="007751C5">
      <w:r>
        <w:rPr>
          <w:rFonts w:hint="eastAsia"/>
        </w:rPr>
        <w:t xml:space="preserve">    </w:t>
      </w:r>
      <w:r>
        <w:rPr>
          <w:rFonts w:hint="eastAsia"/>
        </w:rPr>
        <w:t>如图</w:t>
      </w:r>
    </w:p>
    <w:p w:rsidR="007751C5" w:rsidRDefault="007751C5" w:rsidP="007751C5">
      <w:pPr>
        <w:spacing w:after="0"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BE4CB3D" wp14:editId="7355D280">
            <wp:extent cx="5266055" cy="2963545"/>
            <wp:effectExtent l="0" t="0" r="0" b="825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266055" cy="2963545"/>
                    </a:xfrm>
                    <a:prstGeom prst="rect">
                      <a:avLst/>
                    </a:prstGeom>
                    <a:noFill/>
                    <a:ln>
                      <a:noFill/>
                    </a:ln>
                  </pic:spPr>
                </pic:pic>
              </a:graphicData>
            </a:graphic>
          </wp:inline>
        </w:drawing>
      </w:r>
    </w:p>
    <w:p w:rsidR="007751C5" w:rsidRDefault="007751C5" w:rsidP="007751C5">
      <w:pPr>
        <w:spacing w:after="0" w:line="360" w:lineRule="auto"/>
        <w:jc w:val="center"/>
        <w:rPr>
          <w:rFonts w:ascii="Times New Roman" w:hAnsi="Times New Roman" w:cs="Times New Roman"/>
          <w:sz w:val="24"/>
          <w:szCs w:val="24"/>
        </w:rPr>
      </w:pPr>
      <w:r>
        <w:rPr>
          <w:rFonts w:ascii="Times New Roman" w:hAnsi="Times New Roman" w:cs="Times New Roman" w:hint="eastAsia"/>
          <w:sz w:val="24"/>
          <w:szCs w:val="24"/>
        </w:rPr>
        <w:t>学生</w:t>
      </w:r>
      <w:r>
        <w:rPr>
          <w:rFonts w:ascii="Times New Roman" w:hAnsi="Times New Roman" w:cs="Times New Roman" w:hint="eastAsia"/>
          <w:sz w:val="24"/>
          <w:szCs w:val="24"/>
        </w:rPr>
        <w:t>首页设计图</w:t>
      </w:r>
    </w:p>
    <w:p w:rsidR="007751C5" w:rsidRPr="007751C5" w:rsidRDefault="007751C5" w:rsidP="007751C5">
      <w:pPr>
        <w:spacing w:after="0" w:line="360" w:lineRule="auto"/>
        <w:ind w:firstLineChars="200" w:firstLine="480"/>
        <w:rPr>
          <w:rFonts w:ascii="Times New Roman" w:hAnsi="Times New Roman" w:cs="Times New Roman" w:hint="eastAsia"/>
          <w:color w:val="FF0000"/>
          <w:sz w:val="24"/>
          <w:szCs w:val="24"/>
        </w:rPr>
      </w:pPr>
    </w:p>
    <w:p w:rsidR="00F639ED" w:rsidRPr="007751C5" w:rsidRDefault="00F639ED" w:rsidP="007751C5">
      <w:pPr>
        <w:spacing w:after="0" w:line="360" w:lineRule="auto"/>
        <w:ind w:firstLineChars="200" w:firstLine="480"/>
        <w:rPr>
          <w:rFonts w:ascii="Times New Roman" w:hAnsi="Times New Roman" w:cs="Times New Roman" w:hint="eastAsia"/>
          <w:color w:val="FF0000"/>
          <w:sz w:val="24"/>
          <w:szCs w:val="24"/>
        </w:rPr>
      </w:pPr>
    </w:p>
    <w:sectPr w:rsidR="00F639ED" w:rsidRPr="007751C5">
      <w:headerReference w:type="default" r:id="rId61"/>
      <w:footerReference w:type="default" r:id="rId62"/>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A3B2F" w:rsidRDefault="00CA3B2F">
      <w:pPr>
        <w:spacing w:after="0" w:line="240" w:lineRule="auto"/>
      </w:pPr>
      <w:r>
        <w:separator/>
      </w:r>
    </w:p>
  </w:endnote>
  <w:endnote w:type="continuationSeparator" w:id="0">
    <w:p w:rsidR="00CA3B2F" w:rsidRDefault="00CA3B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Narrow">
    <w:panose1 w:val="020B0606020202030204"/>
    <w:charset w:val="00"/>
    <w:family w:val="swiss"/>
    <w:pitch w:val="variable"/>
    <w:sig w:usb0="00000287" w:usb1="00000800" w:usb2="00000000" w:usb3="00000000" w:csb0="0000009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Times">
    <w:altName w:val="Times New Roman"/>
    <w:panose1 w:val="02020603050405020304"/>
    <w:charset w:val="00"/>
    <w:family w:val="roman"/>
    <w:pitch w:val="variable"/>
    <w:sig w:usb0="E0002AFF" w:usb1="C0007841" w:usb2="00000009" w:usb3="00000000" w:csb0="000001FF" w:csb1="00000000"/>
  </w:font>
  <w:font w:name="Arial Unicode MS">
    <w:altName w:val="华文仿宋"/>
    <w:panose1 w:val="020B0604020202020204"/>
    <w:charset w:val="86"/>
    <w:family w:val="swiss"/>
    <w:pitch w:val="variable"/>
    <w:sig w:usb0="00000000" w:usb1="E9DFFFFF" w:usb2="0000003F" w:usb3="00000000" w:csb0="003F01FF" w:csb1="00000000"/>
  </w:font>
  <w:font w:name="仿宋_GB2312">
    <w:altName w:val="仿宋"/>
    <w:charset w:val="86"/>
    <w:family w:val="auto"/>
    <w:pitch w:val="default"/>
    <w:sig w:usb0="00000001" w:usb1="080E0000" w:usb2="00000010" w:usb3="00000000" w:csb0="00040000" w:csb1="00000000"/>
  </w:font>
  <w:font w:name="ˎ̥">
    <w:altName w:val="Times New Roman"/>
    <w:charset w:val="00"/>
    <w:family w:val="auto"/>
    <w:pitch w:val="default"/>
    <w:sig w:usb0="00000000" w:usb1="00000000" w:usb2="00000000" w:usb3="00000000" w:csb0="00040001" w:csb1="00000000"/>
  </w:font>
  <w:font w:name="CG Times">
    <w:altName w:val="Segoe Print"/>
    <w:charset w:val="00"/>
    <w:family w:val="auto"/>
    <w:pitch w:val="default"/>
    <w:sig w:usb0="00000003" w:usb1="00000000" w:usb2="00000000" w:usb3="00000000" w:csb0="00000001" w:csb1="00000000"/>
  </w:font>
  <w:font w:name="Lucida Console">
    <w:panose1 w:val="020B0609040504020204"/>
    <w:charset w:val="00"/>
    <w:family w:val="modern"/>
    <w:pitch w:val="fixed"/>
    <w:sig w:usb0="8000028F" w:usb1="00001800" w:usb2="00000000" w:usb3="00000000" w:csb0="0000001F" w:csb1="00000000"/>
  </w:font>
  <w:font w:name="PMingLiU">
    <w:altName w:val="新細明體"/>
    <w:panose1 w:val="02020500000000000000"/>
    <w:charset w:val="88"/>
    <w:family w:val="roman"/>
    <w:pitch w:val="variable"/>
    <w:sig w:usb0="A00002FF" w:usb1="28CFFCFA" w:usb2="00000016" w:usb3="00000000" w:csb0="001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C4D3E" w:rsidRDefault="00DC4D3E">
    <w:pPr>
      <w:framePr w:wrap="around" w:vAnchor="text" w:hAnchor="margin" w:xAlign="right" w:y="1"/>
      <w:rPr>
        <w:rStyle w:val="afb"/>
      </w:rPr>
    </w:pPr>
    <w:r>
      <w:rPr>
        <w:rStyle w:val="afb"/>
      </w:rPr>
      <w:fldChar w:fldCharType="begin"/>
    </w:r>
    <w:r>
      <w:rPr>
        <w:rStyle w:val="afb"/>
      </w:rPr>
      <w:instrText xml:space="preserve">PAGE  </w:instrText>
    </w:r>
    <w:r>
      <w:rPr>
        <w:rStyle w:val="afb"/>
      </w:rPr>
      <w:fldChar w:fldCharType="end"/>
    </w:r>
  </w:p>
  <w:p w:rsidR="00DC4D3E" w:rsidRDefault="00DC4D3E">
    <w:pPr>
      <w:ind w:right="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C4D3E" w:rsidRDefault="00DC4D3E">
    <w:pPr>
      <w:jc w:val="right"/>
    </w:pPr>
    <w:r>
      <w:rPr>
        <w:rFonts w:hint="eastAsia"/>
        <w:szCs w:val="21"/>
      </w:rPr>
      <w:t>第</w:t>
    </w:r>
    <w:r>
      <w:rPr>
        <w:rFonts w:hint="eastAsia"/>
        <w:szCs w:val="21"/>
      </w:rPr>
      <w:t xml:space="preserve"> </w:t>
    </w:r>
    <w:r>
      <w:rPr>
        <w:szCs w:val="21"/>
      </w:rPr>
      <w:fldChar w:fldCharType="begin"/>
    </w:r>
    <w:r>
      <w:rPr>
        <w:szCs w:val="21"/>
      </w:rPr>
      <w:instrText xml:space="preserve"> PAGE </w:instrText>
    </w:r>
    <w:r>
      <w:rPr>
        <w:szCs w:val="21"/>
      </w:rPr>
      <w:fldChar w:fldCharType="separate"/>
    </w:r>
    <w:r>
      <w:rPr>
        <w:szCs w:val="21"/>
      </w:rPr>
      <w:t>2</w:t>
    </w:r>
    <w:r>
      <w:rPr>
        <w:szCs w:val="21"/>
      </w:rPr>
      <w:fldChar w:fldCharType="end"/>
    </w:r>
    <w:r>
      <w:rPr>
        <w:rFonts w:hint="eastAsia"/>
        <w:szCs w:val="21"/>
      </w:rPr>
      <w:t xml:space="preserve"> </w:t>
    </w:r>
    <w:r>
      <w:rPr>
        <w:rFonts w:hint="eastAsia"/>
        <w:szCs w:val="21"/>
      </w:rPr>
      <w:t>页</w:t>
    </w:r>
    <w:r>
      <w:rPr>
        <w:rFonts w:hint="eastAsia"/>
        <w:szCs w:val="21"/>
      </w:rPr>
      <w:t xml:space="preserve"> </w:t>
    </w:r>
    <w:r>
      <w:rPr>
        <w:rFonts w:hint="eastAsia"/>
        <w:szCs w:val="21"/>
      </w:rPr>
      <w:t>共</w:t>
    </w:r>
    <w:r>
      <w:rPr>
        <w:rFonts w:hint="eastAsia"/>
        <w:szCs w:val="21"/>
      </w:rPr>
      <w:t xml:space="preserve"> </w:t>
    </w:r>
    <w:r>
      <w:rPr>
        <w:szCs w:val="21"/>
      </w:rPr>
      <w:fldChar w:fldCharType="begin"/>
    </w:r>
    <w:r>
      <w:rPr>
        <w:szCs w:val="21"/>
      </w:rPr>
      <w:instrText xml:space="preserve"> NUMPAGES </w:instrText>
    </w:r>
    <w:r>
      <w:rPr>
        <w:szCs w:val="21"/>
      </w:rPr>
      <w:fldChar w:fldCharType="separate"/>
    </w:r>
    <w:r>
      <w:rPr>
        <w:szCs w:val="21"/>
      </w:rPr>
      <w:t>68</w:t>
    </w:r>
    <w:r>
      <w:rPr>
        <w:szCs w:val="21"/>
      </w:rPr>
      <w:fldChar w:fldCharType="end"/>
    </w:r>
    <w:r>
      <w:rPr>
        <w:rFonts w:hint="eastAsia"/>
        <w:szCs w:val="21"/>
      </w:rPr>
      <w:t xml:space="preserve"> </w:t>
    </w:r>
    <w:r>
      <w:rPr>
        <w:rFonts w:hint="eastAsia"/>
        <w:szCs w:val="21"/>
      </w:rPr>
      <w:t>页</w: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C4D3E" w:rsidRDefault="00DC4D3E">
    <w:r>
      <w:rPr>
        <w:rStyle w:val="afb"/>
        <w:rFonts w:eastAsia="PMingLiU"/>
      </w:rPr>
      <w:tab/>
    </w:r>
    <w:r>
      <w:rPr>
        <w:rStyle w:val="afb"/>
        <w:rFonts w:eastAsia="PMingLiU"/>
      </w:rPr>
      <w:tab/>
    </w: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C4D3E" w:rsidRDefault="00DC4D3E">
    <w:pPr>
      <w:jc w:val="right"/>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C4D3E" w:rsidRDefault="00DC4D3E">
    <w:pPr>
      <w:jc w:val="right"/>
    </w:pPr>
    <w:r>
      <w:rPr>
        <w:rFonts w:hint="eastAsia"/>
        <w:szCs w:val="21"/>
      </w:rPr>
      <w:t>第</w:t>
    </w:r>
    <w:r>
      <w:rPr>
        <w:rFonts w:hint="eastAsia"/>
        <w:szCs w:val="21"/>
      </w:rPr>
      <w:t xml:space="preserve"> </w:t>
    </w:r>
    <w:r>
      <w:rPr>
        <w:szCs w:val="21"/>
      </w:rPr>
      <w:fldChar w:fldCharType="begin"/>
    </w:r>
    <w:r>
      <w:rPr>
        <w:szCs w:val="21"/>
      </w:rPr>
      <w:instrText xml:space="preserve"> PAGE </w:instrText>
    </w:r>
    <w:r>
      <w:rPr>
        <w:szCs w:val="21"/>
      </w:rPr>
      <w:fldChar w:fldCharType="separate"/>
    </w:r>
    <w:r w:rsidR="00735B10">
      <w:rPr>
        <w:noProof/>
        <w:szCs w:val="21"/>
      </w:rPr>
      <w:t>16</w:t>
    </w:r>
    <w:r>
      <w:rPr>
        <w:szCs w:val="21"/>
      </w:rPr>
      <w:fldChar w:fldCharType="end"/>
    </w:r>
    <w:r>
      <w:rPr>
        <w:rFonts w:hint="eastAsia"/>
        <w:szCs w:val="21"/>
      </w:rPr>
      <w:t xml:space="preserve"> </w:t>
    </w:r>
    <w:r>
      <w:rPr>
        <w:rFonts w:hint="eastAsia"/>
        <w:szCs w:val="21"/>
      </w:rPr>
      <w:t>页</w:t>
    </w:r>
    <w:r>
      <w:rPr>
        <w:rFonts w:hint="eastAsia"/>
        <w:szCs w:val="21"/>
      </w:rPr>
      <w:t xml:space="preserve"> </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A3B2F" w:rsidRDefault="00CA3B2F">
      <w:pPr>
        <w:spacing w:after="0" w:line="240" w:lineRule="auto"/>
      </w:pPr>
      <w:r>
        <w:separator/>
      </w:r>
    </w:p>
  </w:footnote>
  <w:footnote w:type="continuationSeparator" w:id="0">
    <w:p w:rsidR="00CA3B2F" w:rsidRDefault="00CA3B2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C4D3E" w:rsidRDefault="00DC4D3E">
    <w:pPr>
      <w:tabs>
        <w:tab w:val="right" w:pos="9360"/>
      </w:tabs>
      <w:wordWrap w:val="0"/>
      <w:ind w:right="-818"/>
      <w:rPr>
        <w:rFonts w:ascii="Arial" w:hAnsi="Arial"/>
      </w:rPr>
    </w:pPr>
    <w:r>
      <w:rPr>
        <w:rFonts w:ascii="Arial" w:hAnsi="Arial"/>
        <w:noProof/>
      </w:rPr>
      <mc:AlternateContent>
        <mc:Choice Requires="wps">
          <w:drawing>
            <wp:anchor distT="0" distB="0" distL="114300" distR="114300" simplePos="0" relativeHeight="251657728" behindDoc="0" locked="0" layoutInCell="0" allowOverlap="1">
              <wp:simplePos x="0" y="0"/>
              <wp:positionH relativeFrom="column">
                <wp:posOffset>-54610</wp:posOffset>
              </wp:positionH>
              <wp:positionV relativeFrom="paragraph">
                <wp:posOffset>184785</wp:posOffset>
              </wp:positionV>
              <wp:extent cx="5922010" cy="0"/>
              <wp:effectExtent l="0" t="0" r="0" b="0"/>
              <wp:wrapNone/>
              <wp:docPr id="6"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922010" cy="0"/>
                      </a:xfrm>
                      <a:prstGeom prst="line">
                        <a:avLst/>
                      </a:prstGeom>
                      <a:noFill/>
                      <a:ln w="9525">
                        <a:solidFill>
                          <a:srgbClr val="969696"/>
                        </a:solidFill>
                        <a:round/>
                      </a:ln>
                    </wps:spPr>
                    <wps:bodyPr/>
                  </wps:wsp>
                </a:graphicData>
              </a:graphic>
            </wp:anchor>
          </w:drawing>
        </mc:Choice>
        <mc:Fallback>
          <w:pict>
            <v:line w14:anchorId="3777B4A8" id="Line 2" o:spid="_x0000_s1026" style="position:absolute;left:0;text-align:left;flip:y;z-index:251657728;visibility:visible;mso-wrap-style:square;mso-wrap-distance-left:9pt;mso-wrap-distance-top:0;mso-wrap-distance-right:9pt;mso-wrap-distance-bottom:0;mso-position-horizontal:absolute;mso-position-horizontal-relative:text;mso-position-vertical:absolute;mso-position-vertical-relative:text" from="-4.3pt,14.55pt" to="462pt,1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" o:allowincell="f" strokecolor="#969696"/>
          </w:pict>
        </mc:Fallback>
      </mc:AlternateContent>
    </w:r>
    <w:r>
      <w:rPr>
        <w:rFonts w:ascii="Arial" w:hAnsi="Arial"/>
        <w:noProof/>
      </w:rPr>
      <mc:AlternateContent>
        <mc:Choice Requires="wps">
          <w:drawing>
            <wp:anchor distT="0" distB="0" distL="114300" distR="114300" simplePos="0" relativeHeight="251655680" behindDoc="0" locked="0" layoutInCell="0" allowOverlap="1">
              <wp:simplePos x="0" y="0"/>
              <wp:positionH relativeFrom="column">
                <wp:posOffset>-133350</wp:posOffset>
              </wp:positionH>
              <wp:positionV relativeFrom="paragraph">
                <wp:posOffset>-55245</wp:posOffset>
              </wp:positionV>
              <wp:extent cx="2724150" cy="482600"/>
              <wp:effectExtent l="0" t="0" r="0" b="0"/>
              <wp:wrapNone/>
              <wp:docPr id="5"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4150" cy="482600"/>
                      </a:xfrm>
                      <a:prstGeom prst="rect">
                        <a:avLst/>
                      </a:prstGeom>
                      <a:noFill/>
                      <a:ln>
                        <a:noFill/>
                      </a:ln>
                    </wps:spPr>
                    <wps:txbx>
                      <w:txbxContent>
                        <w:p w:rsidR="00DC4D3E" w:rsidRDefault="00DC4D3E">
                          <w:pPr>
                            <w:spacing w:line="0" w:lineRule="atLeast"/>
                            <w:rPr>
                              <w:rFonts w:ascii="Arial" w:eastAsia="黑体" w:hAnsi="Arial"/>
                              <w:color w:val="808080"/>
                            </w:rPr>
                          </w:pPr>
                          <w:r>
                            <w:rPr>
                              <w:rFonts w:ascii="Arial" w:hAnsi="Arial" w:hint="eastAsia"/>
                              <w:color w:val="808080"/>
                            </w:rPr>
                            <w:t>VisionSky</w:t>
                          </w:r>
                          <w:r>
                            <w:rPr>
                              <w:rFonts w:ascii="Arial" w:eastAsia="黑体" w:hAnsi="Arial" w:hint="eastAsia"/>
                              <w:color w:val="808080"/>
                            </w:rPr>
                            <w:t xml:space="preserve"> </w:t>
                          </w:r>
                        </w:p>
                        <w:p w:rsidR="00DC4D3E" w:rsidRDefault="00DC4D3E">
                          <w:pPr>
                            <w:rPr>
                              <w:color w:val="808080"/>
                              <w:sz w:val="15"/>
                            </w:rPr>
                          </w:pPr>
                          <w:r>
                            <w:rPr>
                              <w:rFonts w:hint="eastAsia"/>
                              <w:color w:val="808080"/>
                              <w:sz w:val="21"/>
                            </w:rPr>
                            <w:t>北京华际友天信息科技有限公司</w:t>
                          </w:r>
                        </w:p>
                      </w:txbxContent>
                    </wps:txbx>
                    <wps:bodyPr rot="0" vert="horz" wrap="square" lIns="91440" tIns="45720" rIns="91440" bIns="45720" anchor="t" anchorCtr="0" upright="1">
                      <a:noAutofit/>
                    </wps:bodyPr>
                  </wps:wsp>
                </a:graphicData>
              </a:graphic>
            </wp:anchor>
          </w:drawing>
        </mc:Choice>
        <mc:Fallback>
          <w:pict>
            <v:shapetype id="_x0000_t202" coordsize="21600,21600" o:spt="202" path="m,l,21600r21600,l21600,xe">
              <v:stroke joinstyle="miter"/>
              <v:path gradientshapeok="t" o:connecttype="rect"/>
            </v:shapetype>
            <v:shape id="Text Box 1" o:spid="_x0000_s1026" type="#_x0000_t202" style="position:absolute;margin-left:-10.5pt;margin-top:-4.35pt;width:214.5pt;height:38pt;z-index:251655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" o:allowincell="f" filled="f" stroked="f">
              <v:textbox>
                <w:txbxContent>
                  <w:p w:rsidR="00DC4D3E" w:rsidRDefault="00DC4D3E">
                    <w:pPr>
                      <w:spacing w:line="0" w:lineRule="atLeast"/>
                      <w:rPr>
                        <w:rFonts w:ascii="Arial" w:eastAsia="黑体" w:hAnsi="Arial"/>
                        <w:color w:val="808080"/>
                      </w:rPr>
                    </w:pPr>
                    <w:r>
                      <w:rPr>
                        <w:rFonts w:ascii="Arial" w:hAnsi="Arial" w:hint="eastAsia"/>
                        <w:color w:val="808080"/>
                      </w:rPr>
                      <w:t>VisionSky</w:t>
                    </w:r>
                    <w:r>
                      <w:rPr>
                        <w:rFonts w:ascii="Arial" w:eastAsia="黑体" w:hAnsi="Arial" w:hint="eastAsia"/>
                        <w:color w:val="808080"/>
                      </w:rPr>
                      <w:t xml:space="preserve"> </w:t>
                    </w:r>
                  </w:p>
                  <w:p w:rsidR="00DC4D3E" w:rsidRDefault="00DC4D3E">
                    <w:pPr>
                      <w:rPr>
                        <w:color w:val="808080"/>
                        <w:sz w:val="15"/>
                      </w:rPr>
                    </w:pPr>
                    <w:r>
                      <w:rPr>
                        <w:rFonts w:hint="eastAsia"/>
                        <w:color w:val="808080"/>
                        <w:sz w:val="21"/>
                      </w:rPr>
                      <w:t>北京华际友天信息科技有限公司</w:t>
                    </w:r>
                  </w:p>
                </w:txbxContent>
              </v:textbox>
            </v:shape>
          </w:pict>
        </mc:Fallback>
      </mc:AlternateContent>
    </w:r>
    <w:r>
      <w:rPr>
        <w:rFonts w:ascii="Arial" w:hAnsi="Arial" w:hint="eastAsia"/>
      </w:rPr>
      <w:t xml:space="preserve">                                                                     </w:t>
    </w:r>
    <w:r>
      <w:rPr>
        <w:rFonts w:ascii="Arial" w:hAnsi="Arial" w:hint="eastAsia"/>
      </w:rPr>
      <w:t>（与标题内容相符）</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C4D3E" w:rsidRDefault="00DC4D3E">
    <w:pPr>
      <w:ind w:right="-616"/>
      <w:jc w:val="right"/>
      <w:rPr>
        <w:rFonts w:ascii="Arial" w:hAnsi="Arial"/>
      </w:rPr>
    </w:pPr>
    <w:r>
      <w:t xml:space="preserve">                                                                                                                                    </w:t>
    </w:r>
    <w:r>
      <w:rPr>
        <w:rFonts w:ascii="Arial" w:hAnsi="Arial"/>
      </w:rPr>
      <w:t xml:space="preserve">                                                                                                       </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C4D3E" w:rsidRDefault="00DC4D3E">
    <w:pPr>
      <w:tabs>
        <w:tab w:val="right" w:pos="9360"/>
      </w:tabs>
      <w:wordWrap w:val="0"/>
      <w:ind w:right="-268"/>
      <w:rPr>
        <w:rFonts w:ascii="Arial" w:hAnsi="Arial"/>
      </w:rPr>
    </w:pPr>
    <w:r>
      <w:rPr>
        <w:rFonts w:ascii="Arial" w:hAnsi="Arial"/>
        <w:noProof/>
      </w:rPr>
      <mc:AlternateContent>
        <mc:Choice Requires="wps">
          <w:drawing>
            <wp:anchor distT="0" distB="0" distL="114300" distR="114300" simplePos="0" relativeHeight="251658240" behindDoc="0" locked="0" layoutInCell="1" allowOverlap="1">
              <wp:simplePos x="0" y="0"/>
              <wp:positionH relativeFrom="column">
                <wp:posOffset>-114300</wp:posOffset>
              </wp:positionH>
              <wp:positionV relativeFrom="paragraph">
                <wp:posOffset>175895</wp:posOffset>
              </wp:positionV>
              <wp:extent cx="5922010" cy="0"/>
              <wp:effectExtent l="0" t="0" r="0" b="0"/>
              <wp:wrapNone/>
              <wp:docPr id="4" name="Line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922010" cy="0"/>
                      </a:xfrm>
                      <a:prstGeom prst="line">
                        <a:avLst/>
                      </a:prstGeom>
                      <a:noFill/>
                      <a:ln w="9525">
                        <a:solidFill>
                          <a:srgbClr val="969696"/>
                        </a:solidFill>
                        <a:round/>
                      </a:ln>
                    </wps:spPr>
                    <wps:bodyPr/>
                  </wps:wsp>
                </a:graphicData>
              </a:graphic>
            </wp:anchor>
          </w:drawing>
        </mc:Choice>
        <mc:Fallback>
          <w:pict>
            <v:line w14:anchorId="51CADC85" id="Line 27" o:spid="_x0000_s1026" style="position:absolute;left:0;text-align:left;flip:y;z-index:251658240;visibility:visible;mso-wrap-style:square;mso-wrap-distance-left:9pt;mso-wrap-distance-top:0;mso-wrap-distance-right:9pt;mso-wrap-distance-bottom:0;mso-position-horizontal:absolute;mso-position-horizontal-relative:text;mso-position-vertical:absolute;mso-position-vertical-relative:text" from="-9pt,13.85pt" to="457.3pt,1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" strokecolor="#969696"/>
          </w:pict>
        </mc:Fallback>
      </mc:AlternateConten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C4D3E" w:rsidRDefault="00DC4D3E">
    <w:pPr>
      <w:tabs>
        <w:tab w:val="right" w:pos="9360"/>
      </w:tabs>
      <w:wordWrap w:val="0"/>
      <w:ind w:right="-818"/>
      <w:jc w:val="right"/>
      <w:rPr>
        <w:rFonts w:ascii="Arial" w:hAnsi="Arial"/>
      </w:rPr>
    </w:pPr>
    <w:r>
      <w:rPr>
        <w:rFonts w:ascii="Arial" w:hAnsi="Arial"/>
        <w:noProof/>
      </w:rPr>
      <mc:AlternateContent>
        <mc:Choice Requires="wps">
          <w:drawing>
            <wp:anchor distT="0" distB="0" distL="114300" distR="114300" simplePos="0" relativeHeight="251658752" behindDoc="0" locked="0" layoutInCell="0" allowOverlap="1">
              <wp:simplePos x="0" y="0"/>
              <wp:positionH relativeFrom="column">
                <wp:posOffset>-54610</wp:posOffset>
              </wp:positionH>
              <wp:positionV relativeFrom="paragraph">
                <wp:posOffset>184785</wp:posOffset>
              </wp:positionV>
              <wp:extent cx="5922010" cy="0"/>
              <wp:effectExtent l="0" t="0" r="0" b="0"/>
              <wp:wrapNone/>
              <wp:docPr id="2" name="Line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922010" cy="0"/>
                      </a:xfrm>
                      <a:prstGeom prst="line">
                        <a:avLst/>
                      </a:prstGeom>
                      <a:noFill/>
                      <a:ln w="9525">
                        <a:solidFill>
                          <a:srgbClr val="969696"/>
                        </a:solidFill>
                        <a:round/>
                      </a:ln>
                    </wps:spPr>
                    <wps:bodyPr/>
                  </wps:wsp>
                </a:graphicData>
              </a:graphic>
            </wp:anchor>
          </w:drawing>
        </mc:Choice>
        <mc:Fallback>
          <w:pict>
            <v:line w14:anchorId="1874FAD2" id="Line 29" o:spid="_x0000_s1026" style="position:absolute;left:0;text-align:left;flip:y;z-index:251658752;visibility:visible;mso-wrap-style:square;mso-wrap-distance-left:9pt;mso-wrap-distance-top:0;mso-wrap-distance-right:9pt;mso-wrap-distance-bottom:0;mso-position-horizontal:absolute;mso-position-horizontal-relative:text;mso-position-vertical:absolute;mso-position-vertical-relative:text" from="-4.3pt,14.55pt" to="462pt,1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" o:allowincell="f" strokecolor="#969696"/>
          </w:pict>
        </mc:Fallback>
      </mc:AlternateContent>
    </w:r>
    <w:r>
      <w:rPr>
        <w:rFonts w:ascii="Arial" w:hAnsi="Arial"/>
        <w:noProof/>
      </w:rPr>
      <mc:AlternateContent>
        <mc:Choice Requires="wps">
          <w:drawing>
            <wp:anchor distT="0" distB="0" distL="114300" distR="114300" simplePos="0" relativeHeight="251656704" behindDoc="0" locked="0" layoutInCell="0" allowOverlap="1">
              <wp:simplePos x="0" y="0"/>
              <wp:positionH relativeFrom="column">
                <wp:posOffset>-133350</wp:posOffset>
              </wp:positionH>
              <wp:positionV relativeFrom="paragraph">
                <wp:posOffset>-55245</wp:posOffset>
              </wp:positionV>
              <wp:extent cx="2724150" cy="482600"/>
              <wp:effectExtent l="0" t="0" r="0" b="0"/>
              <wp:wrapNone/>
              <wp:docPr id="1"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4150" cy="482600"/>
                      </a:xfrm>
                      <a:prstGeom prst="rect">
                        <a:avLst/>
                      </a:prstGeom>
                      <a:noFill/>
                      <a:ln>
                        <a:noFill/>
                      </a:ln>
                    </wps:spPr>
                    <wps:txbx>
                      <w:txbxContent>
                        <w:p w:rsidR="00DC4D3E" w:rsidRDefault="00DC4D3E">
                          <w:pPr>
                            <w:spacing w:line="0" w:lineRule="atLeast"/>
                            <w:rPr>
                              <w:rFonts w:ascii="Arial" w:eastAsia="黑体" w:hAnsi="Arial"/>
                              <w:color w:val="808080"/>
                            </w:rPr>
                          </w:pPr>
                          <w:r>
                            <w:rPr>
                              <w:rFonts w:ascii="Arial" w:hAnsi="Arial" w:hint="eastAsia"/>
                              <w:color w:val="808080"/>
                            </w:rPr>
                            <w:t>软件</w:t>
                          </w:r>
                          <w:r>
                            <w:rPr>
                              <w:rFonts w:ascii="Arial" w:hAnsi="Arial"/>
                              <w:color w:val="808080"/>
                            </w:rPr>
                            <w:t>与信息安全学院</w:t>
                          </w:r>
                        </w:p>
                        <w:p w:rsidR="00DC4D3E" w:rsidRDefault="00DC4D3E">
                          <w:pPr>
                            <w:rPr>
                              <w:color w:val="808080"/>
                              <w:sz w:val="15"/>
                            </w:rPr>
                          </w:pPr>
                        </w:p>
                      </w:txbxContent>
                    </wps:txbx>
                    <wps:bodyPr rot="0" vert="horz" wrap="square" lIns="91440" tIns="45720" rIns="91440" bIns="45720" anchor="t" anchorCtr="0" upright="1">
                      <a:noAutofit/>
                    </wps:bodyPr>
                  </wps:wsp>
                </a:graphicData>
              </a:graphic>
            </wp:anchor>
          </w:drawing>
        </mc:Choice>
        <mc:Fallback>
          <w:pict>
            <v:shapetype id="_x0000_t202" coordsize="21600,21600" o:spt="202" path="m,l,21600r21600,l21600,xe">
              <v:stroke joinstyle="miter"/>
              <v:path gradientshapeok="t" o:connecttype="rect"/>
            </v:shapetype>
            <v:shape id="Text Box 28" o:spid="_x0000_s1027" type="#_x0000_t202" style="position:absolute;left:0;text-align:left;margin-left:-10.5pt;margin-top:-4.35pt;width:214.5pt;height:38pt;z-index:251656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" o:allowincell="f" filled="f" stroked="f">
              <v:textbox>
                <w:txbxContent>
                  <w:p w:rsidR="00DC4D3E" w:rsidRDefault="00DC4D3E">
                    <w:pPr>
                      <w:spacing w:line="0" w:lineRule="atLeast"/>
                      <w:rPr>
                        <w:rFonts w:ascii="Arial" w:eastAsia="黑体" w:hAnsi="Arial"/>
                        <w:color w:val="808080"/>
                      </w:rPr>
                    </w:pPr>
                    <w:r>
                      <w:rPr>
                        <w:rFonts w:ascii="Arial" w:hAnsi="Arial" w:hint="eastAsia"/>
                        <w:color w:val="808080"/>
                      </w:rPr>
                      <w:t>软件</w:t>
                    </w:r>
                    <w:r>
                      <w:rPr>
                        <w:rFonts w:ascii="Arial" w:hAnsi="Arial"/>
                        <w:color w:val="808080"/>
                      </w:rPr>
                      <w:t>与信息安全学院</w:t>
                    </w:r>
                  </w:p>
                  <w:p w:rsidR="00DC4D3E" w:rsidRDefault="00DC4D3E">
                    <w:pPr>
                      <w:rPr>
                        <w:color w:val="808080"/>
                        <w:sz w:val="15"/>
                      </w:rPr>
                    </w:pPr>
                  </w:p>
                </w:txbxContent>
              </v:textbox>
            </v:shape>
          </w:pict>
        </mc:Fallback>
      </mc:AlternateContent>
    </w:r>
    <w:r>
      <w:rPr>
        <w:rFonts w:ascii="Arial" w:hAnsi="Arial" w:hint="eastAsia"/>
      </w:rPr>
      <w:t xml:space="preserve">                                      </w:t>
    </w:r>
    <w:r>
      <w:rPr>
        <w:rFonts w:ascii="Arial" w:hAnsi="Arial" w:hint="eastAsia"/>
      </w:rPr>
      <w:t>概要设计</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FFFFFF7C"/>
    <w:lvl w:ilvl="0">
      <w:start w:val="1"/>
      <w:numFmt w:val="decimal"/>
      <w:pStyle w:val="5"/>
      <w:lvlText w:val="%1."/>
      <w:lvlJc w:val="left"/>
      <w:pPr>
        <w:tabs>
          <w:tab w:val="left" w:pos="2040"/>
        </w:tabs>
        <w:ind w:leftChars="800" w:left="2040" w:hangingChars="200" w:hanging="360"/>
      </w:pPr>
    </w:lvl>
  </w:abstractNum>
  <w:abstractNum w:abstractNumId="1" w15:restartNumberingAfterBreak="0">
    <w:nsid w:val="FFFFFF7D"/>
    <w:multiLevelType w:val="singleLevel"/>
    <w:tmpl w:val="FFFFFF7D"/>
    <w:lvl w:ilvl="0">
      <w:start w:val="1"/>
      <w:numFmt w:val="decimal"/>
      <w:pStyle w:val="4"/>
      <w:lvlText w:val="%1."/>
      <w:lvlJc w:val="left"/>
      <w:pPr>
        <w:tabs>
          <w:tab w:val="left" w:pos="1620"/>
        </w:tabs>
        <w:ind w:leftChars="600" w:left="1620" w:hangingChars="200" w:hanging="360"/>
      </w:pPr>
    </w:lvl>
  </w:abstractNum>
  <w:abstractNum w:abstractNumId="2" w15:restartNumberingAfterBreak="0">
    <w:nsid w:val="FFFFFF7E"/>
    <w:multiLevelType w:val="singleLevel"/>
    <w:tmpl w:val="FFFFFF7E"/>
    <w:lvl w:ilvl="0">
      <w:start w:val="1"/>
      <w:numFmt w:val="decimal"/>
      <w:pStyle w:val="3"/>
      <w:lvlText w:val="%1."/>
      <w:lvlJc w:val="left"/>
      <w:pPr>
        <w:tabs>
          <w:tab w:val="left" w:pos="1200"/>
        </w:tabs>
        <w:ind w:leftChars="400" w:left="1200" w:hangingChars="200" w:hanging="360"/>
      </w:pPr>
    </w:lvl>
  </w:abstractNum>
  <w:abstractNum w:abstractNumId="3" w15:restartNumberingAfterBreak="0">
    <w:nsid w:val="FFFFFF7F"/>
    <w:multiLevelType w:val="singleLevel"/>
    <w:tmpl w:val="FFFFFF7F"/>
    <w:lvl w:ilvl="0">
      <w:start w:val="1"/>
      <w:numFmt w:val="decimal"/>
      <w:pStyle w:val="2"/>
      <w:lvlText w:val="%1."/>
      <w:lvlJc w:val="left"/>
      <w:pPr>
        <w:tabs>
          <w:tab w:val="left" w:pos="780"/>
        </w:tabs>
        <w:ind w:leftChars="200" w:left="780" w:hangingChars="200" w:hanging="360"/>
      </w:pPr>
    </w:lvl>
  </w:abstractNum>
  <w:abstractNum w:abstractNumId="4" w15:restartNumberingAfterBreak="0">
    <w:nsid w:val="FFFFFF80"/>
    <w:multiLevelType w:val="singleLevel"/>
    <w:tmpl w:val="FFFFFF80"/>
    <w:lvl w:ilvl="0">
      <w:start w:val="1"/>
      <w:numFmt w:val="bullet"/>
      <w:pStyle w:val="50"/>
      <w:lvlText w:val=""/>
      <w:lvlJc w:val="left"/>
      <w:pPr>
        <w:tabs>
          <w:tab w:val="left" w:pos="2040"/>
        </w:tabs>
        <w:ind w:leftChars="800" w:left="2040" w:hangingChars="200" w:hanging="360"/>
      </w:pPr>
      <w:rPr>
        <w:rFonts w:ascii="Wingdings" w:hAnsi="Wingdings" w:hint="default"/>
      </w:rPr>
    </w:lvl>
  </w:abstractNum>
  <w:abstractNum w:abstractNumId="5" w15:restartNumberingAfterBreak="0">
    <w:nsid w:val="FFFFFF81"/>
    <w:multiLevelType w:val="singleLevel"/>
    <w:tmpl w:val="FFFFFF81"/>
    <w:lvl w:ilvl="0">
      <w:start w:val="1"/>
      <w:numFmt w:val="bullet"/>
      <w:pStyle w:val="40"/>
      <w:lvlText w:val=""/>
      <w:lvlJc w:val="left"/>
      <w:pPr>
        <w:tabs>
          <w:tab w:val="left" w:pos="1620"/>
        </w:tabs>
        <w:ind w:leftChars="600" w:left="1620" w:hangingChars="200" w:hanging="360"/>
      </w:pPr>
      <w:rPr>
        <w:rFonts w:ascii="Wingdings" w:hAnsi="Wingdings" w:hint="default"/>
      </w:rPr>
    </w:lvl>
  </w:abstractNum>
  <w:abstractNum w:abstractNumId="6" w15:restartNumberingAfterBreak="0">
    <w:nsid w:val="FFFFFF82"/>
    <w:multiLevelType w:val="singleLevel"/>
    <w:tmpl w:val="FFFFFF82"/>
    <w:lvl w:ilvl="0">
      <w:start w:val="1"/>
      <w:numFmt w:val="bullet"/>
      <w:pStyle w:val="30"/>
      <w:lvlText w:val=""/>
      <w:lvlJc w:val="left"/>
      <w:pPr>
        <w:tabs>
          <w:tab w:val="left" w:pos="1200"/>
        </w:tabs>
        <w:ind w:leftChars="400" w:left="1200" w:hangingChars="200" w:hanging="360"/>
      </w:pPr>
      <w:rPr>
        <w:rFonts w:ascii="Wingdings" w:hAnsi="Wingdings" w:hint="default"/>
      </w:rPr>
    </w:lvl>
  </w:abstractNum>
  <w:abstractNum w:abstractNumId="7" w15:restartNumberingAfterBreak="0">
    <w:nsid w:val="FFFFFF83"/>
    <w:multiLevelType w:val="singleLevel"/>
    <w:tmpl w:val="FFFFFF83"/>
    <w:lvl w:ilvl="0">
      <w:start w:val="1"/>
      <w:numFmt w:val="bullet"/>
      <w:pStyle w:val="20"/>
      <w:lvlText w:val=""/>
      <w:lvlJc w:val="left"/>
      <w:pPr>
        <w:tabs>
          <w:tab w:val="left" w:pos="780"/>
        </w:tabs>
        <w:ind w:leftChars="200" w:left="780" w:hangingChars="200" w:hanging="360"/>
      </w:pPr>
      <w:rPr>
        <w:rFonts w:ascii="Wingdings" w:hAnsi="Wingdings" w:hint="default"/>
      </w:rPr>
    </w:lvl>
  </w:abstractNum>
  <w:abstractNum w:abstractNumId="8" w15:restartNumberingAfterBreak="0">
    <w:nsid w:val="FFFFFF88"/>
    <w:multiLevelType w:val="singleLevel"/>
    <w:tmpl w:val="FFFFFF88"/>
    <w:lvl w:ilvl="0">
      <w:start w:val="1"/>
      <w:numFmt w:val="decimal"/>
      <w:pStyle w:val="a"/>
      <w:lvlText w:val="%1."/>
      <w:lvlJc w:val="left"/>
      <w:pPr>
        <w:tabs>
          <w:tab w:val="left" w:pos="360"/>
        </w:tabs>
        <w:ind w:left="360" w:hangingChars="200" w:hanging="360"/>
      </w:pPr>
    </w:lvl>
  </w:abstractNum>
  <w:abstractNum w:abstractNumId="9" w15:restartNumberingAfterBreak="0">
    <w:nsid w:val="01CA4ECD"/>
    <w:multiLevelType w:val="multilevel"/>
    <w:tmpl w:val="01CA4ECD"/>
    <w:lvl w:ilvl="0">
      <w:start w:val="1"/>
      <w:numFmt w:val="bullet"/>
      <w:lvlText w:val=""/>
      <w:lvlJc w:val="left"/>
      <w:pPr>
        <w:tabs>
          <w:tab w:val="left" w:pos="1380"/>
        </w:tabs>
        <w:ind w:left="1380" w:hanging="420"/>
      </w:pPr>
      <w:rPr>
        <w:rFonts w:ascii="Wingdings" w:hAnsi="Wingdings" w:hint="default"/>
      </w:rPr>
    </w:lvl>
    <w:lvl w:ilvl="1">
      <w:start w:val="1"/>
      <w:numFmt w:val="bullet"/>
      <w:lvlText w:val=""/>
      <w:lvlJc w:val="left"/>
      <w:pPr>
        <w:tabs>
          <w:tab w:val="left" w:pos="1800"/>
        </w:tabs>
        <w:ind w:left="1800" w:hanging="420"/>
      </w:pPr>
      <w:rPr>
        <w:rFonts w:ascii="Wingdings" w:hAnsi="Wingdings" w:hint="default"/>
      </w:rPr>
    </w:lvl>
    <w:lvl w:ilvl="2">
      <w:start w:val="1"/>
      <w:numFmt w:val="bullet"/>
      <w:lvlText w:val=""/>
      <w:lvlJc w:val="left"/>
      <w:pPr>
        <w:tabs>
          <w:tab w:val="left" w:pos="2220"/>
        </w:tabs>
        <w:ind w:left="2220" w:hanging="420"/>
      </w:pPr>
      <w:rPr>
        <w:rFonts w:ascii="Wingdings" w:hAnsi="Wingdings" w:hint="default"/>
      </w:rPr>
    </w:lvl>
    <w:lvl w:ilvl="3">
      <w:start w:val="1"/>
      <w:numFmt w:val="bullet"/>
      <w:lvlText w:val=""/>
      <w:lvlJc w:val="left"/>
      <w:pPr>
        <w:tabs>
          <w:tab w:val="left" w:pos="2640"/>
        </w:tabs>
        <w:ind w:left="2640" w:hanging="420"/>
      </w:pPr>
      <w:rPr>
        <w:rFonts w:ascii="Wingdings" w:hAnsi="Wingdings" w:hint="default"/>
      </w:rPr>
    </w:lvl>
    <w:lvl w:ilvl="4">
      <w:start w:val="1"/>
      <w:numFmt w:val="bullet"/>
      <w:lvlText w:val=""/>
      <w:lvlJc w:val="left"/>
      <w:pPr>
        <w:tabs>
          <w:tab w:val="left" w:pos="3060"/>
        </w:tabs>
        <w:ind w:left="3060" w:hanging="420"/>
      </w:pPr>
      <w:rPr>
        <w:rFonts w:ascii="Wingdings" w:hAnsi="Wingdings" w:hint="default"/>
      </w:rPr>
    </w:lvl>
    <w:lvl w:ilvl="5">
      <w:start w:val="1"/>
      <w:numFmt w:val="bullet"/>
      <w:lvlText w:val=""/>
      <w:lvlJc w:val="left"/>
      <w:pPr>
        <w:tabs>
          <w:tab w:val="left" w:pos="3480"/>
        </w:tabs>
        <w:ind w:left="3480" w:hanging="420"/>
      </w:pPr>
      <w:rPr>
        <w:rFonts w:ascii="Wingdings" w:hAnsi="Wingdings" w:hint="default"/>
      </w:rPr>
    </w:lvl>
    <w:lvl w:ilvl="6">
      <w:start w:val="1"/>
      <w:numFmt w:val="bullet"/>
      <w:lvlText w:val=""/>
      <w:lvlJc w:val="left"/>
      <w:pPr>
        <w:tabs>
          <w:tab w:val="left" w:pos="3900"/>
        </w:tabs>
        <w:ind w:left="3900" w:hanging="420"/>
      </w:pPr>
      <w:rPr>
        <w:rFonts w:ascii="Wingdings" w:hAnsi="Wingdings" w:hint="default"/>
      </w:rPr>
    </w:lvl>
    <w:lvl w:ilvl="7">
      <w:start w:val="1"/>
      <w:numFmt w:val="bullet"/>
      <w:lvlText w:val=""/>
      <w:lvlJc w:val="left"/>
      <w:pPr>
        <w:tabs>
          <w:tab w:val="left" w:pos="4320"/>
        </w:tabs>
        <w:ind w:left="4320" w:hanging="420"/>
      </w:pPr>
      <w:rPr>
        <w:rFonts w:ascii="Wingdings" w:hAnsi="Wingdings" w:hint="default"/>
      </w:rPr>
    </w:lvl>
    <w:lvl w:ilvl="8">
      <w:start w:val="1"/>
      <w:numFmt w:val="bullet"/>
      <w:lvlText w:val=""/>
      <w:lvlJc w:val="left"/>
      <w:pPr>
        <w:tabs>
          <w:tab w:val="left" w:pos="4740"/>
        </w:tabs>
        <w:ind w:left="4740" w:hanging="420"/>
      </w:pPr>
      <w:rPr>
        <w:rFonts w:ascii="Wingdings" w:hAnsi="Wingdings" w:hint="default"/>
      </w:rPr>
    </w:lvl>
  </w:abstractNum>
  <w:abstractNum w:abstractNumId="10" w15:restartNumberingAfterBreak="0">
    <w:nsid w:val="426D1218"/>
    <w:multiLevelType w:val="singleLevel"/>
    <w:tmpl w:val="426D1218"/>
    <w:lvl w:ilvl="0">
      <w:start w:val="1"/>
      <w:numFmt w:val="bullet"/>
      <w:pStyle w:val="1"/>
      <w:lvlText w:val=""/>
      <w:lvlJc w:val="left"/>
      <w:pPr>
        <w:tabs>
          <w:tab w:val="left" w:pos="425"/>
        </w:tabs>
        <w:ind w:left="425" w:hanging="425"/>
      </w:pPr>
      <w:rPr>
        <w:rFonts w:ascii="Wingdings" w:hAnsi="Wingdings" w:hint="default"/>
      </w:rPr>
    </w:lvl>
  </w:abstractNum>
  <w:abstractNum w:abstractNumId="11" w15:restartNumberingAfterBreak="0">
    <w:nsid w:val="428A5F9E"/>
    <w:multiLevelType w:val="multilevel"/>
    <w:tmpl w:val="428A5F9E"/>
    <w:lvl w:ilvl="0">
      <w:start w:val="1"/>
      <w:numFmt w:val="decimal"/>
      <w:pStyle w:val="a0"/>
      <w:lvlText w:val="%1."/>
      <w:lvlJc w:val="left"/>
      <w:pPr>
        <w:tabs>
          <w:tab w:val="left" w:pos="720"/>
        </w:tabs>
        <w:ind w:left="720" w:hanging="360"/>
      </w:pPr>
      <w:rPr>
        <w:rFonts w:hint="eastAsia"/>
      </w:rPr>
    </w:lvl>
    <w:lvl w:ilvl="1">
      <w:start w:val="1"/>
      <w:numFmt w:val="decimal"/>
      <w:lvlText w:val="%2."/>
      <w:lvlJc w:val="left"/>
      <w:pPr>
        <w:tabs>
          <w:tab w:val="left" w:pos="1440"/>
        </w:tabs>
        <w:ind w:left="1440" w:hanging="360"/>
      </w:pPr>
      <w:rPr>
        <w:rFonts w:hint="eastAsia"/>
      </w:rPr>
    </w:lvl>
    <w:lvl w:ilvl="2">
      <w:start w:val="1"/>
      <w:numFmt w:val="decimal"/>
      <w:lvlText w:val="%3."/>
      <w:lvlJc w:val="left"/>
      <w:pPr>
        <w:tabs>
          <w:tab w:val="left" w:pos="2160"/>
        </w:tabs>
        <w:ind w:left="2160" w:hanging="360"/>
      </w:pPr>
      <w:rPr>
        <w:rFonts w:hint="eastAsia"/>
      </w:rPr>
    </w:lvl>
    <w:lvl w:ilvl="3">
      <w:start w:val="1"/>
      <w:numFmt w:val="decimal"/>
      <w:lvlText w:val="%4."/>
      <w:lvlJc w:val="left"/>
      <w:pPr>
        <w:tabs>
          <w:tab w:val="left" w:pos="2880"/>
        </w:tabs>
        <w:ind w:left="2880" w:hanging="360"/>
      </w:pPr>
      <w:rPr>
        <w:rFonts w:hint="eastAsia"/>
      </w:rPr>
    </w:lvl>
    <w:lvl w:ilvl="4">
      <w:start w:val="1"/>
      <w:numFmt w:val="decimal"/>
      <w:lvlText w:val="%5."/>
      <w:lvlJc w:val="left"/>
      <w:pPr>
        <w:tabs>
          <w:tab w:val="left" w:pos="3600"/>
        </w:tabs>
        <w:ind w:left="3600" w:hanging="360"/>
      </w:pPr>
      <w:rPr>
        <w:rFonts w:hint="eastAsia"/>
      </w:rPr>
    </w:lvl>
    <w:lvl w:ilvl="5">
      <w:start w:val="1"/>
      <w:numFmt w:val="decimal"/>
      <w:lvlText w:val="%6."/>
      <w:lvlJc w:val="left"/>
      <w:pPr>
        <w:tabs>
          <w:tab w:val="left" w:pos="4320"/>
        </w:tabs>
        <w:ind w:left="4320" w:hanging="360"/>
      </w:pPr>
      <w:rPr>
        <w:rFonts w:hint="eastAsia"/>
      </w:rPr>
    </w:lvl>
    <w:lvl w:ilvl="6">
      <w:start w:val="1"/>
      <w:numFmt w:val="decimal"/>
      <w:lvlText w:val="%7."/>
      <w:lvlJc w:val="left"/>
      <w:pPr>
        <w:tabs>
          <w:tab w:val="left" w:pos="5040"/>
        </w:tabs>
        <w:ind w:left="5040" w:hanging="360"/>
      </w:pPr>
      <w:rPr>
        <w:rFonts w:hint="eastAsia"/>
      </w:rPr>
    </w:lvl>
    <w:lvl w:ilvl="7">
      <w:start w:val="1"/>
      <w:numFmt w:val="decimal"/>
      <w:lvlText w:val="%8."/>
      <w:lvlJc w:val="left"/>
      <w:pPr>
        <w:tabs>
          <w:tab w:val="left" w:pos="5760"/>
        </w:tabs>
        <w:ind w:left="5760" w:hanging="360"/>
      </w:pPr>
      <w:rPr>
        <w:rFonts w:hint="eastAsia"/>
      </w:rPr>
    </w:lvl>
    <w:lvl w:ilvl="8">
      <w:start w:val="1"/>
      <w:numFmt w:val="decimal"/>
      <w:lvlText w:val="%9."/>
      <w:lvlJc w:val="left"/>
      <w:pPr>
        <w:tabs>
          <w:tab w:val="left" w:pos="6480"/>
        </w:tabs>
        <w:ind w:left="6480" w:hanging="360"/>
      </w:pPr>
      <w:rPr>
        <w:rFonts w:hint="eastAsia"/>
      </w:rPr>
    </w:lvl>
  </w:abstractNum>
  <w:abstractNum w:abstractNumId="12" w15:restartNumberingAfterBreak="0">
    <w:nsid w:val="7089025E"/>
    <w:multiLevelType w:val="singleLevel"/>
    <w:tmpl w:val="7089025E"/>
    <w:lvl w:ilvl="0">
      <w:start w:val="1"/>
      <w:numFmt w:val="lowerLetter"/>
      <w:pStyle w:val="31"/>
      <w:lvlText w:val="%1. "/>
      <w:legacy w:legacy="1" w:legacySpace="0" w:legacyIndent="425"/>
      <w:lvlJc w:val="left"/>
      <w:pPr>
        <w:ind w:left="1685" w:hanging="425"/>
      </w:pPr>
      <w:rPr>
        <w:b w:val="0"/>
        <w:i w:val="0"/>
        <w:sz w:val="24"/>
      </w:rPr>
    </w:lvl>
  </w:abstractNum>
  <w:num w:numId="1">
    <w:abstractNumId w:val="3"/>
  </w:num>
  <w:num w:numId="2">
    <w:abstractNumId w:val="5"/>
  </w:num>
  <w:num w:numId="3">
    <w:abstractNumId w:val="8"/>
  </w:num>
  <w:num w:numId="4">
    <w:abstractNumId w:val="6"/>
  </w:num>
  <w:num w:numId="5">
    <w:abstractNumId w:val="2"/>
  </w:num>
  <w:num w:numId="6">
    <w:abstractNumId w:val="7"/>
  </w:num>
  <w:num w:numId="7">
    <w:abstractNumId w:val="4"/>
  </w:num>
  <w:num w:numId="8">
    <w:abstractNumId w:val="1"/>
  </w:num>
  <w:num w:numId="9">
    <w:abstractNumId w:val="0"/>
  </w:num>
  <w:num w:numId="10">
    <w:abstractNumId w:val="12"/>
  </w:num>
  <w:num w:numId="11">
    <w:abstractNumId w:val="10"/>
  </w:num>
  <w:num w:numId="12">
    <w:abstractNumId w:val="11"/>
  </w:num>
  <w:num w:numId="1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131078" w:nlCheck="1" w:checkStyle="0"/>
  <w:activeWritingStyle w:appName="MSWord" w:lang="zh-CN" w:vendorID="64" w:dllVersion="131077" w:nlCheck="1" w:checkStyle="1"/>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B1AA2"/>
    <w:rsid w:val="000117EC"/>
    <w:rsid w:val="00011862"/>
    <w:rsid w:val="000168C9"/>
    <w:rsid w:val="00020AD4"/>
    <w:rsid w:val="0003633F"/>
    <w:rsid w:val="00045092"/>
    <w:rsid w:val="0005124A"/>
    <w:rsid w:val="00051C03"/>
    <w:rsid w:val="00056A05"/>
    <w:rsid w:val="000768D9"/>
    <w:rsid w:val="00086B5B"/>
    <w:rsid w:val="000B615E"/>
    <w:rsid w:val="000B7DCC"/>
    <w:rsid w:val="000C6DC8"/>
    <w:rsid w:val="000C7B1E"/>
    <w:rsid w:val="000E1CC4"/>
    <w:rsid w:val="000F6782"/>
    <w:rsid w:val="00104219"/>
    <w:rsid w:val="00104295"/>
    <w:rsid w:val="001124FE"/>
    <w:rsid w:val="00130F01"/>
    <w:rsid w:val="001313A5"/>
    <w:rsid w:val="001601FF"/>
    <w:rsid w:val="00173C04"/>
    <w:rsid w:val="00174DCC"/>
    <w:rsid w:val="001A5DA8"/>
    <w:rsid w:val="001A6606"/>
    <w:rsid w:val="001B2D96"/>
    <w:rsid w:val="001E16D2"/>
    <w:rsid w:val="001E1751"/>
    <w:rsid w:val="002027F6"/>
    <w:rsid w:val="002077C3"/>
    <w:rsid w:val="002139BA"/>
    <w:rsid w:val="00226812"/>
    <w:rsid w:val="00233B21"/>
    <w:rsid w:val="00237117"/>
    <w:rsid w:val="00237FBE"/>
    <w:rsid w:val="0024552E"/>
    <w:rsid w:val="00245728"/>
    <w:rsid w:val="00275354"/>
    <w:rsid w:val="0027627C"/>
    <w:rsid w:val="00280FC4"/>
    <w:rsid w:val="00281EA9"/>
    <w:rsid w:val="002E68BA"/>
    <w:rsid w:val="0030170F"/>
    <w:rsid w:val="003124EA"/>
    <w:rsid w:val="00314229"/>
    <w:rsid w:val="00322813"/>
    <w:rsid w:val="003323C8"/>
    <w:rsid w:val="00333CF6"/>
    <w:rsid w:val="00346B59"/>
    <w:rsid w:val="0035484F"/>
    <w:rsid w:val="003556D6"/>
    <w:rsid w:val="00356A3B"/>
    <w:rsid w:val="00360FFA"/>
    <w:rsid w:val="00372D37"/>
    <w:rsid w:val="0037307A"/>
    <w:rsid w:val="003824E8"/>
    <w:rsid w:val="003A2DD2"/>
    <w:rsid w:val="003B1C00"/>
    <w:rsid w:val="003B4DFE"/>
    <w:rsid w:val="003E3D27"/>
    <w:rsid w:val="003E406B"/>
    <w:rsid w:val="003E4AD6"/>
    <w:rsid w:val="003F6D9D"/>
    <w:rsid w:val="004021ED"/>
    <w:rsid w:val="0040235B"/>
    <w:rsid w:val="004029F6"/>
    <w:rsid w:val="0040329C"/>
    <w:rsid w:val="00410919"/>
    <w:rsid w:val="00412DC8"/>
    <w:rsid w:val="004134E1"/>
    <w:rsid w:val="0042517E"/>
    <w:rsid w:val="004312F6"/>
    <w:rsid w:val="004337C7"/>
    <w:rsid w:val="00437C9E"/>
    <w:rsid w:val="004527A0"/>
    <w:rsid w:val="0046007D"/>
    <w:rsid w:val="004603BB"/>
    <w:rsid w:val="00464616"/>
    <w:rsid w:val="0046492B"/>
    <w:rsid w:val="00472FCA"/>
    <w:rsid w:val="004735A2"/>
    <w:rsid w:val="004B7FBA"/>
    <w:rsid w:val="004C2A5E"/>
    <w:rsid w:val="004D22C9"/>
    <w:rsid w:val="004D4174"/>
    <w:rsid w:val="004D7378"/>
    <w:rsid w:val="004E0098"/>
    <w:rsid w:val="004E6F25"/>
    <w:rsid w:val="00500926"/>
    <w:rsid w:val="00507E61"/>
    <w:rsid w:val="00514629"/>
    <w:rsid w:val="0055526F"/>
    <w:rsid w:val="00572686"/>
    <w:rsid w:val="005814F1"/>
    <w:rsid w:val="005839DB"/>
    <w:rsid w:val="00587E15"/>
    <w:rsid w:val="005960CD"/>
    <w:rsid w:val="005A14BF"/>
    <w:rsid w:val="005A23C7"/>
    <w:rsid w:val="005A71D2"/>
    <w:rsid w:val="005C0391"/>
    <w:rsid w:val="005C5A8F"/>
    <w:rsid w:val="005D1B0D"/>
    <w:rsid w:val="005D3548"/>
    <w:rsid w:val="005D7AE8"/>
    <w:rsid w:val="005E09E0"/>
    <w:rsid w:val="005F6BF9"/>
    <w:rsid w:val="005F75A7"/>
    <w:rsid w:val="00601C58"/>
    <w:rsid w:val="006028C7"/>
    <w:rsid w:val="00603F91"/>
    <w:rsid w:val="00607926"/>
    <w:rsid w:val="00611C3F"/>
    <w:rsid w:val="00612F20"/>
    <w:rsid w:val="00620416"/>
    <w:rsid w:val="006219CB"/>
    <w:rsid w:val="00637F74"/>
    <w:rsid w:val="00640389"/>
    <w:rsid w:val="00642135"/>
    <w:rsid w:val="0064267C"/>
    <w:rsid w:val="006431CB"/>
    <w:rsid w:val="00653CB5"/>
    <w:rsid w:val="00665286"/>
    <w:rsid w:val="00672D53"/>
    <w:rsid w:val="00681347"/>
    <w:rsid w:val="006918FD"/>
    <w:rsid w:val="00692888"/>
    <w:rsid w:val="00695353"/>
    <w:rsid w:val="006A27F3"/>
    <w:rsid w:val="006A4141"/>
    <w:rsid w:val="006B5968"/>
    <w:rsid w:val="006C2D2B"/>
    <w:rsid w:val="006C4412"/>
    <w:rsid w:val="006D10DB"/>
    <w:rsid w:val="006D2968"/>
    <w:rsid w:val="006E11A9"/>
    <w:rsid w:val="006F1F5D"/>
    <w:rsid w:val="0071359C"/>
    <w:rsid w:val="00715341"/>
    <w:rsid w:val="007238BA"/>
    <w:rsid w:val="00724060"/>
    <w:rsid w:val="007326AE"/>
    <w:rsid w:val="0073433A"/>
    <w:rsid w:val="00735B10"/>
    <w:rsid w:val="0073703C"/>
    <w:rsid w:val="00753F38"/>
    <w:rsid w:val="0075457D"/>
    <w:rsid w:val="00754F39"/>
    <w:rsid w:val="007614E2"/>
    <w:rsid w:val="007631C0"/>
    <w:rsid w:val="00772DFE"/>
    <w:rsid w:val="007741F3"/>
    <w:rsid w:val="007751C5"/>
    <w:rsid w:val="00782C6C"/>
    <w:rsid w:val="00782E0D"/>
    <w:rsid w:val="00784057"/>
    <w:rsid w:val="007909BE"/>
    <w:rsid w:val="007932B9"/>
    <w:rsid w:val="007A7DAD"/>
    <w:rsid w:val="007C5261"/>
    <w:rsid w:val="007C5A68"/>
    <w:rsid w:val="007D7614"/>
    <w:rsid w:val="007E05BF"/>
    <w:rsid w:val="00811C19"/>
    <w:rsid w:val="00842096"/>
    <w:rsid w:val="00842524"/>
    <w:rsid w:val="008541E7"/>
    <w:rsid w:val="0085711A"/>
    <w:rsid w:val="00862B1D"/>
    <w:rsid w:val="00862BF6"/>
    <w:rsid w:val="008631D7"/>
    <w:rsid w:val="00873380"/>
    <w:rsid w:val="008857DF"/>
    <w:rsid w:val="00885848"/>
    <w:rsid w:val="008A59C5"/>
    <w:rsid w:val="008C464A"/>
    <w:rsid w:val="008D7BA7"/>
    <w:rsid w:val="008E07BD"/>
    <w:rsid w:val="008E0BDB"/>
    <w:rsid w:val="008E3C0E"/>
    <w:rsid w:val="008E408A"/>
    <w:rsid w:val="008E40C7"/>
    <w:rsid w:val="008F01E0"/>
    <w:rsid w:val="008F0E93"/>
    <w:rsid w:val="008F541E"/>
    <w:rsid w:val="00901578"/>
    <w:rsid w:val="0090490C"/>
    <w:rsid w:val="009159A0"/>
    <w:rsid w:val="00925437"/>
    <w:rsid w:val="00926511"/>
    <w:rsid w:val="00927576"/>
    <w:rsid w:val="00933BAF"/>
    <w:rsid w:val="009343CE"/>
    <w:rsid w:val="009379E9"/>
    <w:rsid w:val="00937A82"/>
    <w:rsid w:val="00943AF4"/>
    <w:rsid w:val="00945602"/>
    <w:rsid w:val="00950CAF"/>
    <w:rsid w:val="00960398"/>
    <w:rsid w:val="0096150C"/>
    <w:rsid w:val="00966D35"/>
    <w:rsid w:val="00975572"/>
    <w:rsid w:val="009824D2"/>
    <w:rsid w:val="009907D1"/>
    <w:rsid w:val="0099349D"/>
    <w:rsid w:val="00994646"/>
    <w:rsid w:val="009A0CEF"/>
    <w:rsid w:val="009A6678"/>
    <w:rsid w:val="009E12D3"/>
    <w:rsid w:val="009E4EAD"/>
    <w:rsid w:val="009E5966"/>
    <w:rsid w:val="009E75D1"/>
    <w:rsid w:val="009F16BA"/>
    <w:rsid w:val="009F3A75"/>
    <w:rsid w:val="00A16FEB"/>
    <w:rsid w:val="00A17C4A"/>
    <w:rsid w:val="00A21772"/>
    <w:rsid w:val="00A21A81"/>
    <w:rsid w:val="00A23E02"/>
    <w:rsid w:val="00A43CF9"/>
    <w:rsid w:val="00A45EA8"/>
    <w:rsid w:val="00A5224D"/>
    <w:rsid w:val="00A561AD"/>
    <w:rsid w:val="00A57801"/>
    <w:rsid w:val="00A57B06"/>
    <w:rsid w:val="00A63D7B"/>
    <w:rsid w:val="00A659B5"/>
    <w:rsid w:val="00A733E7"/>
    <w:rsid w:val="00A84E02"/>
    <w:rsid w:val="00A85ACA"/>
    <w:rsid w:val="00A92987"/>
    <w:rsid w:val="00A93413"/>
    <w:rsid w:val="00A95CF5"/>
    <w:rsid w:val="00A979BB"/>
    <w:rsid w:val="00A97A3E"/>
    <w:rsid w:val="00AA6948"/>
    <w:rsid w:val="00AB337B"/>
    <w:rsid w:val="00AB65A1"/>
    <w:rsid w:val="00AD03FF"/>
    <w:rsid w:val="00AE1772"/>
    <w:rsid w:val="00AE21FF"/>
    <w:rsid w:val="00AF07F8"/>
    <w:rsid w:val="00AF398D"/>
    <w:rsid w:val="00AF69DC"/>
    <w:rsid w:val="00B014D5"/>
    <w:rsid w:val="00B066FC"/>
    <w:rsid w:val="00B0776D"/>
    <w:rsid w:val="00B12E6A"/>
    <w:rsid w:val="00B1382D"/>
    <w:rsid w:val="00B251EE"/>
    <w:rsid w:val="00B2656E"/>
    <w:rsid w:val="00B27D4D"/>
    <w:rsid w:val="00B3168A"/>
    <w:rsid w:val="00B465FA"/>
    <w:rsid w:val="00B725F0"/>
    <w:rsid w:val="00B74C58"/>
    <w:rsid w:val="00B845CE"/>
    <w:rsid w:val="00B852A8"/>
    <w:rsid w:val="00B91B59"/>
    <w:rsid w:val="00B929ED"/>
    <w:rsid w:val="00B942AB"/>
    <w:rsid w:val="00B9739C"/>
    <w:rsid w:val="00BB15C5"/>
    <w:rsid w:val="00BE0ED2"/>
    <w:rsid w:val="00BE3414"/>
    <w:rsid w:val="00BE383B"/>
    <w:rsid w:val="00C1346D"/>
    <w:rsid w:val="00C208AC"/>
    <w:rsid w:val="00C24CF9"/>
    <w:rsid w:val="00C32DB9"/>
    <w:rsid w:val="00C54BD2"/>
    <w:rsid w:val="00C60A08"/>
    <w:rsid w:val="00C67440"/>
    <w:rsid w:val="00C71EEE"/>
    <w:rsid w:val="00CA3B2F"/>
    <w:rsid w:val="00CB1AA2"/>
    <w:rsid w:val="00CB1FC6"/>
    <w:rsid w:val="00CB2C88"/>
    <w:rsid w:val="00CB59D9"/>
    <w:rsid w:val="00CC2B40"/>
    <w:rsid w:val="00CC692F"/>
    <w:rsid w:val="00CE0F5A"/>
    <w:rsid w:val="00CF5665"/>
    <w:rsid w:val="00CF5988"/>
    <w:rsid w:val="00CF5E30"/>
    <w:rsid w:val="00CF6337"/>
    <w:rsid w:val="00D12B55"/>
    <w:rsid w:val="00D13A3F"/>
    <w:rsid w:val="00D13BC3"/>
    <w:rsid w:val="00D26E1C"/>
    <w:rsid w:val="00D341D8"/>
    <w:rsid w:val="00D37D9E"/>
    <w:rsid w:val="00D40BAF"/>
    <w:rsid w:val="00D420A6"/>
    <w:rsid w:val="00D474E7"/>
    <w:rsid w:val="00D51DC8"/>
    <w:rsid w:val="00D5304A"/>
    <w:rsid w:val="00D55CAC"/>
    <w:rsid w:val="00D5705D"/>
    <w:rsid w:val="00D57097"/>
    <w:rsid w:val="00D57C82"/>
    <w:rsid w:val="00D62542"/>
    <w:rsid w:val="00D63C02"/>
    <w:rsid w:val="00D747D4"/>
    <w:rsid w:val="00D80F91"/>
    <w:rsid w:val="00D923EC"/>
    <w:rsid w:val="00D92630"/>
    <w:rsid w:val="00D95794"/>
    <w:rsid w:val="00DA4246"/>
    <w:rsid w:val="00DA4451"/>
    <w:rsid w:val="00DA5EB8"/>
    <w:rsid w:val="00DB704A"/>
    <w:rsid w:val="00DC4D3E"/>
    <w:rsid w:val="00DC519A"/>
    <w:rsid w:val="00DC6C59"/>
    <w:rsid w:val="00DC78A0"/>
    <w:rsid w:val="00DE3DB3"/>
    <w:rsid w:val="00DE755F"/>
    <w:rsid w:val="00DF5652"/>
    <w:rsid w:val="00E06D5E"/>
    <w:rsid w:val="00E11452"/>
    <w:rsid w:val="00E12341"/>
    <w:rsid w:val="00E2773B"/>
    <w:rsid w:val="00E417E1"/>
    <w:rsid w:val="00E42E5E"/>
    <w:rsid w:val="00E437A0"/>
    <w:rsid w:val="00E47964"/>
    <w:rsid w:val="00E61894"/>
    <w:rsid w:val="00E648EC"/>
    <w:rsid w:val="00E64FFA"/>
    <w:rsid w:val="00E75D93"/>
    <w:rsid w:val="00E76A3C"/>
    <w:rsid w:val="00E77CDE"/>
    <w:rsid w:val="00E851F8"/>
    <w:rsid w:val="00E934FB"/>
    <w:rsid w:val="00EA1EA3"/>
    <w:rsid w:val="00EA39B8"/>
    <w:rsid w:val="00EA43E5"/>
    <w:rsid w:val="00EA5810"/>
    <w:rsid w:val="00EB3C71"/>
    <w:rsid w:val="00EB5B09"/>
    <w:rsid w:val="00EC20B8"/>
    <w:rsid w:val="00EC55EE"/>
    <w:rsid w:val="00ED62EA"/>
    <w:rsid w:val="00ED6825"/>
    <w:rsid w:val="00ED7861"/>
    <w:rsid w:val="00EE4B6A"/>
    <w:rsid w:val="00EF2BF6"/>
    <w:rsid w:val="00F00297"/>
    <w:rsid w:val="00F118D2"/>
    <w:rsid w:val="00F12FBB"/>
    <w:rsid w:val="00F24CDB"/>
    <w:rsid w:val="00F452FA"/>
    <w:rsid w:val="00F468AE"/>
    <w:rsid w:val="00F5203D"/>
    <w:rsid w:val="00F638C6"/>
    <w:rsid w:val="00F639ED"/>
    <w:rsid w:val="00F81A2C"/>
    <w:rsid w:val="00F9171B"/>
    <w:rsid w:val="00F91C6F"/>
    <w:rsid w:val="00F92960"/>
    <w:rsid w:val="00FC48F7"/>
    <w:rsid w:val="00FE0016"/>
    <w:rsid w:val="00FF1F13"/>
    <w:rsid w:val="01490FFE"/>
    <w:rsid w:val="10C24BD7"/>
    <w:rsid w:val="132A554C"/>
    <w:rsid w:val="139906BF"/>
    <w:rsid w:val="1A1A75FA"/>
    <w:rsid w:val="1B884927"/>
    <w:rsid w:val="1BFA1E67"/>
    <w:rsid w:val="1F104189"/>
    <w:rsid w:val="31763B64"/>
    <w:rsid w:val="328A60B6"/>
    <w:rsid w:val="398118E2"/>
    <w:rsid w:val="46152589"/>
    <w:rsid w:val="5D5704D0"/>
    <w:rsid w:val="5ECE7488"/>
    <w:rsid w:val="6D151837"/>
    <w:rsid w:val="6FA74A48"/>
    <w:rsid w:val="725F516B"/>
    <w:rsid w:val="7556737E"/>
    <w:rsid w:val="7B77286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0760598"/>
  <w15:docId w15:val="{D54222CA-4D6C-4D23-85BE-913F002ED9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uiPriority="9" w:unhideWhenUsed="1" w:qFormat="1"/>
    <w:lsdException w:name="index 1" w:semiHidden="1" w:uiPriority="0" w:unhideWhenUsed="1"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Normal Indent" w:uiPriority="0" w:qFormat="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iPriority="0" w:qFormat="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0"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0" w:qFormat="1"/>
    <w:lsdException w:name="List Number" w:uiPriority="0"/>
    <w:lsdException w:name="List 2" w:semiHidden="1" w:unhideWhenUsed="1"/>
    <w:lsdException w:name="List 3" w:uiPriority="0" w:qFormat="1"/>
    <w:lsdException w:name="List 4" w:semiHidden="1" w:unhideWhenUsed="1"/>
    <w:lsdException w:name="List 5" w:semiHidden="1" w:unhideWhenUsed="1"/>
    <w:lsdException w:name="List Bullet 2" w:uiPriority="0"/>
    <w:lsdException w:name="List Bullet 3" w:uiPriority="0"/>
    <w:lsdException w:name="List Bullet 4" w:uiPriority="0"/>
    <w:lsdException w:name="List Bullet 5" w:uiPriority="0" w:qFormat="1"/>
    <w:lsdException w:name="List Number 2" w:uiPriority="0" w:qFormat="1"/>
    <w:lsdException w:name="List Number 3" w:uiPriority="0" w:qFormat="1"/>
    <w:lsdException w:name="List Number 4" w:uiPriority="0"/>
    <w:lsdException w:name="List Number 5" w:uiPriority="0"/>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iPriority="0" w:qFormat="1"/>
    <w:lsdException w:name="Body Text Indent" w:uiPriority="0"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uiPriority="0" w:qFormat="1"/>
    <w:lsdException w:name="Body Text Indent 2" w:uiPriority="0" w:qFormat="1"/>
    <w:lsdException w:name="Body Text Indent 3" w:uiPriority="0" w:qFormat="1"/>
    <w:lsdException w:name="Block Text" w:semiHidden="1" w:unhideWhenUsed="1"/>
    <w:lsdException w:name="Hyperlink" w:qFormat="1"/>
    <w:lsdException w:name="FollowedHyperlink" w:semiHidden="1" w:unhideWhenUsed="1"/>
    <w:lsdException w:name="Strong" w:uiPriority="22" w:qFormat="1"/>
    <w:lsdException w:name="Emphasis" w:uiPriority="20" w:qFormat="1"/>
    <w:lsdException w:name="Document Map" w:semiHidden="1"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iPriority="0"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pPr>
      <w:spacing w:after="200" w:line="276" w:lineRule="auto"/>
    </w:pPr>
    <w:rPr>
      <w:rFonts w:asciiTheme="minorHAnsi" w:eastAsiaTheme="minorEastAsia" w:hAnsiTheme="minorHAnsi" w:cstheme="minorBidi"/>
      <w:sz w:val="22"/>
      <w:szCs w:val="22"/>
    </w:rPr>
  </w:style>
  <w:style w:type="paragraph" w:styleId="10">
    <w:name w:val="heading 1"/>
    <w:basedOn w:val="a1"/>
    <w:next w:val="a1"/>
    <w:link w:val="11"/>
    <w:uiPriority w:val="9"/>
    <w:qFormat/>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1">
    <w:name w:val="heading 2"/>
    <w:basedOn w:val="a1"/>
    <w:next w:val="a1"/>
    <w:link w:val="22"/>
    <w:uiPriority w:val="9"/>
    <w:unhideWhenUsed/>
    <w:qFormat/>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2">
    <w:name w:val="heading 3"/>
    <w:basedOn w:val="a1"/>
    <w:next w:val="a1"/>
    <w:link w:val="33"/>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41">
    <w:name w:val="heading 4"/>
    <w:basedOn w:val="a1"/>
    <w:next w:val="a1"/>
    <w:link w:val="42"/>
    <w:uiPriority w:val="9"/>
    <w:unhideWhenUsed/>
    <w:qFormat/>
    <w:pPr>
      <w:keepNext/>
      <w:keepLines/>
      <w:spacing w:before="200" w:after="0"/>
      <w:outlineLvl w:val="3"/>
    </w:pPr>
    <w:rPr>
      <w:rFonts w:asciiTheme="majorHAnsi" w:eastAsiaTheme="majorEastAsia" w:hAnsiTheme="majorHAnsi" w:cstheme="majorBidi"/>
      <w:b/>
      <w:bCs/>
      <w:i/>
      <w:iCs/>
      <w:color w:val="4F81BD" w:themeColor="accent1"/>
    </w:rPr>
  </w:style>
  <w:style w:type="paragraph" w:styleId="51">
    <w:name w:val="heading 5"/>
    <w:basedOn w:val="a1"/>
    <w:next w:val="a1"/>
    <w:link w:val="52"/>
    <w:uiPriority w:val="9"/>
    <w:unhideWhenUsed/>
    <w:qFormat/>
    <w:pPr>
      <w:keepNext/>
      <w:keepLines/>
      <w:spacing w:before="200" w:after="0"/>
      <w:outlineLvl w:val="4"/>
    </w:pPr>
    <w:rPr>
      <w:rFonts w:asciiTheme="majorHAnsi" w:eastAsiaTheme="majorEastAsia" w:hAnsiTheme="majorHAnsi" w:cstheme="majorBidi"/>
      <w:color w:val="244061" w:themeColor="accent1" w:themeShade="80"/>
    </w:rPr>
  </w:style>
  <w:style w:type="paragraph" w:styleId="6">
    <w:name w:val="heading 6"/>
    <w:basedOn w:val="a1"/>
    <w:next w:val="a1"/>
    <w:link w:val="60"/>
    <w:uiPriority w:val="9"/>
    <w:unhideWhenUsed/>
    <w:qFormat/>
    <w:pPr>
      <w:keepNext/>
      <w:keepLines/>
      <w:spacing w:before="200" w:after="0"/>
      <w:outlineLvl w:val="5"/>
    </w:pPr>
    <w:rPr>
      <w:rFonts w:asciiTheme="majorHAnsi" w:eastAsiaTheme="majorEastAsia" w:hAnsiTheme="majorHAnsi" w:cstheme="majorBidi"/>
      <w:i/>
      <w:iCs/>
      <w:color w:val="244061" w:themeColor="accent1" w:themeShade="80"/>
    </w:rPr>
  </w:style>
  <w:style w:type="paragraph" w:styleId="7">
    <w:name w:val="heading 7"/>
    <w:basedOn w:val="a1"/>
    <w:next w:val="a1"/>
    <w:link w:val="70"/>
    <w:uiPriority w:val="9"/>
    <w:unhideWhenUsed/>
    <w:qFormat/>
    <w:pPr>
      <w:keepNext/>
      <w:keepLines/>
      <w:spacing w:before="200" w:after="0"/>
      <w:outlineLvl w:val="6"/>
    </w:pPr>
    <w:rPr>
      <w:rFonts w:asciiTheme="majorHAnsi" w:eastAsiaTheme="majorEastAsia" w:hAnsiTheme="majorHAnsi" w:cstheme="majorBidi"/>
      <w:i/>
      <w:iCs/>
      <w:color w:val="404040" w:themeColor="text1" w:themeTint="BF"/>
    </w:rPr>
  </w:style>
  <w:style w:type="paragraph" w:styleId="8">
    <w:name w:val="heading 8"/>
    <w:basedOn w:val="a1"/>
    <w:next w:val="a1"/>
    <w:link w:val="80"/>
    <w:uiPriority w:val="9"/>
    <w:unhideWhenUsed/>
    <w:qFormat/>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9">
    <w:name w:val="heading 9"/>
    <w:basedOn w:val="a1"/>
    <w:next w:val="a1"/>
    <w:link w:val="90"/>
    <w:uiPriority w:val="9"/>
    <w:unhideWhenUsed/>
    <w:qFormat/>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34">
    <w:name w:val="List 3"/>
    <w:basedOn w:val="a1"/>
    <w:qFormat/>
    <w:pPr>
      <w:ind w:leftChars="400" w:left="100" w:hangingChars="200" w:hanging="200"/>
    </w:pPr>
  </w:style>
  <w:style w:type="paragraph" w:styleId="71">
    <w:name w:val="toc 7"/>
    <w:basedOn w:val="a1"/>
    <w:next w:val="a1"/>
    <w:uiPriority w:val="39"/>
    <w:qFormat/>
    <w:pPr>
      <w:adjustRightInd w:val="0"/>
      <w:spacing w:line="312" w:lineRule="atLeast"/>
      <w:ind w:left="1440"/>
      <w:textAlignment w:val="baseline"/>
    </w:pPr>
    <w:rPr>
      <w:sz w:val="18"/>
      <w:szCs w:val="20"/>
    </w:rPr>
  </w:style>
  <w:style w:type="paragraph" w:styleId="2">
    <w:name w:val="List Number 2"/>
    <w:basedOn w:val="a1"/>
    <w:qFormat/>
    <w:pPr>
      <w:numPr>
        <w:numId w:val="1"/>
      </w:numPr>
      <w:ind w:leftChars="0" w:left="0" w:firstLineChars="0" w:firstLine="0"/>
    </w:pPr>
    <w:rPr>
      <w:sz w:val="21"/>
      <w:szCs w:val="20"/>
    </w:rPr>
  </w:style>
  <w:style w:type="paragraph" w:styleId="40">
    <w:name w:val="List Bullet 4"/>
    <w:basedOn w:val="a1"/>
    <w:pPr>
      <w:numPr>
        <w:numId w:val="2"/>
      </w:numPr>
      <w:ind w:leftChars="0" w:left="0" w:firstLineChars="0" w:firstLine="0"/>
    </w:pPr>
    <w:rPr>
      <w:sz w:val="21"/>
      <w:szCs w:val="20"/>
    </w:rPr>
  </w:style>
  <w:style w:type="paragraph" w:styleId="a">
    <w:name w:val="List Number"/>
    <w:basedOn w:val="a1"/>
    <w:pPr>
      <w:numPr>
        <w:numId w:val="3"/>
      </w:numPr>
      <w:ind w:firstLineChars="0" w:firstLine="0"/>
    </w:pPr>
    <w:rPr>
      <w:sz w:val="21"/>
      <w:szCs w:val="20"/>
    </w:rPr>
  </w:style>
  <w:style w:type="paragraph" w:styleId="a5">
    <w:name w:val="Normal Indent"/>
    <w:basedOn w:val="a1"/>
    <w:qFormat/>
    <w:pPr>
      <w:ind w:firstLine="420"/>
    </w:pPr>
    <w:rPr>
      <w:szCs w:val="20"/>
    </w:rPr>
  </w:style>
  <w:style w:type="paragraph" w:styleId="a6">
    <w:name w:val="caption"/>
    <w:basedOn w:val="a1"/>
    <w:next w:val="a1"/>
    <w:uiPriority w:val="35"/>
    <w:unhideWhenUsed/>
    <w:qFormat/>
    <w:pPr>
      <w:spacing w:line="240" w:lineRule="auto"/>
    </w:pPr>
    <w:rPr>
      <w:b/>
      <w:bCs/>
      <w:color w:val="4F81BD" w:themeColor="accent1"/>
      <w:sz w:val="18"/>
      <w:szCs w:val="18"/>
    </w:rPr>
  </w:style>
  <w:style w:type="paragraph" w:styleId="a7">
    <w:name w:val="List Bullet"/>
    <w:basedOn w:val="a1"/>
    <w:qFormat/>
    <w:pPr>
      <w:tabs>
        <w:tab w:val="left" w:pos="420"/>
      </w:tabs>
      <w:spacing w:after="0" w:line="360" w:lineRule="auto"/>
      <w:ind w:left="900"/>
    </w:pPr>
    <w:rPr>
      <w:sz w:val="24"/>
      <w:szCs w:val="24"/>
    </w:rPr>
  </w:style>
  <w:style w:type="paragraph" w:styleId="a8">
    <w:name w:val="Document Map"/>
    <w:basedOn w:val="a1"/>
    <w:link w:val="a9"/>
    <w:uiPriority w:val="99"/>
    <w:semiHidden/>
    <w:qFormat/>
    <w:pPr>
      <w:shd w:val="clear" w:color="auto" w:fill="000080"/>
    </w:pPr>
  </w:style>
  <w:style w:type="paragraph" w:styleId="35">
    <w:name w:val="Body Text 3"/>
    <w:basedOn w:val="a1"/>
    <w:link w:val="36"/>
    <w:qFormat/>
    <w:pPr>
      <w:spacing w:line="0" w:lineRule="atLeast"/>
      <w:jc w:val="center"/>
    </w:pPr>
    <w:rPr>
      <w:color w:val="000000"/>
      <w:sz w:val="21"/>
      <w:szCs w:val="20"/>
    </w:rPr>
  </w:style>
  <w:style w:type="paragraph" w:styleId="30">
    <w:name w:val="List Bullet 3"/>
    <w:basedOn w:val="a1"/>
    <w:pPr>
      <w:numPr>
        <w:numId w:val="4"/>
      </w:numPr>
      <w:ind w:leftChars="0" w:left="0" w:firstLineChars="0" w:firstLine="0"/>
    </w:pPr>
    <w:rPr>
      <w:sz w:val="21"/>
      <w:szCs w:val="20"/>
    </w:rPr>
  </w:style>
  <w:style w:type="paragraph" w:styleId="aa">
    <w:name w:val="Body Text"/>
    <w:basedOn w:val="a1"/>
    <w:link w:val="ab"/>
    <w:qFormat/>
    <w:rPr>
      <w:rFonts w:ascii="Arial Narrow" w:hAnsi="Arial Narrow"/>
      <w:color w:val="080808"/>
      <w:szCs w:val="28"/>
    </w:rPr>
  </w:style>
  <w:style w:type="paragraph" w:styleId="ac">
    <w:name w:val="Body Text Indent"/>
    <w:basedOn w:val="a1"/>
    <w:link w:val="ad"/>
    <w:qFormat/>
    <w:pPr>
      <w:tabs>
        <w:tab w:val="left" w:pos="1275"/>
      </w:tabs>
      <w:spacing w:before="120"/>
      <w:ind w:firstLineChars="200" w:firstLine="420"/>
    </w:pPr>
    <w:rPr>
      <w:sz w:val="21"/>
    </w:rPr>
  </w:style>
  <w:style w:type="paragraph" w:styleId="3">
    <w:name w:val="List Number 3"/>
    <w:basedOn w:val="a1"/>
    <w:qFormat/>
    <w:pPr>
      <w:numPr>
        <w:numId w:val="5"/>
      </w:numPr>
      <w:ind w:leftChars="0" w:left="0" w:firstLineChars="0" w:firstLine="0"/>
    </w:pPr>
    <w:rPr>
      <w:sz w:val="21"/>
      <w:szCs w:val="20"/>
    </w:rPr>
  </w:style>
  <w:style w:type="paragraph" w:styleId="20">
    <w:name w:val="List Bullet 2"/>
    <w:basedOn w:val="a1"/>
    <w:pPr>
      <w:numPr>
        <w:numId w:val="6"/>
      </w:numPr>
      <w:ind w:leftChars="0" w:left="0" w:firstLineChars="0" w:firstLine="0"/>
    </w:pPr>
    <w:rPr>
      <w:sz w:val="21"/>
      <w:szCs w:val="20"/>
    </w:rPr>
  </w:style>
  <w:style w:type="paragraph" w:styleId="53">
    <w:name w:val="toc 5"/>
    <w:basedOn w:val="a1"/>
    <w:next w:val="a1"/>
    <w:uiPriority w:val="39"/>
    <w:qFormat/>
    <w:pPr>
      <w:ind w:leftChars="800" w:left="1680"/>
    </w:pPr>
    <w:rPr>
      <w:sz w:val="21"/>
    </w:rPr>
  </w:style>
  <w:style w:type="paragraph" w:styleId="37">
    <w:name w:val="toc 3"/>
    <w:basedOn w:val="a1"/>
    <w:next w:val="a1"/>
    <w:uiPriority w:val="39"/>
    <w:qFormat/>
    <w:pPr>
      <w:ind w:leftChars="400" w:left="840"/>
    </w:pPr>
  </w:style>
  <w:style w:type="paragraph" w:styleId="50">
    <w:name w:val="List Bullet 5"/>
    <w:basedOn w:val="a1"/>
    <w:qFormat/>
    <w:pPr>
      <w:numPr>
        <w:numId w:val="7"/>
      </w:numPr>
      <w:ind w:leftChars="0" w:left="0" w:firstLineChars="0" w:firstLine="0"/>
    </w:pPr>
    <w:rPr>
      <w:sz w:val="21"/>
      <w:szCs w:val="20"/>
    </w:rPr>
  </w:style>
  <w:style w:type="paragraph" w:styleId="4">
    <w:name w:val="List Number 4"/>
    <w:basedOn w:val="a1"/>
    <w:pPr>
      <w:numPr>
        <w:numId w:val="8"/>
      </w:numPr>
      <w:ind w:leftChars="0" w:left="0" w:firstLineChars="0" w:firstLine="0"/>
    </w:pPr>
    <w:rPr>
      <w:sz w:val="21"/>
      <w:szCs w:val="20"/>
    </w:rPr>
  </w:style>
  <w:style w:type="paragraph" w:styleId="81">
    <w:name w:val="toc 8"/>
    <w:basedOn w:val="a1"/>
    <w:next w:val="a1"/>
    <w:uiPriority w:val="39"/>
    <w:qFormat/>
    <w:pPr>
      <w:ind w:leftChars="1400" w:left="2940"/>
    </w:pPr>
    <w:rPr>
      <w:sz w:val="21"/>
    </w:rPr>
  </w:style>
  <w:style w:type="paragraph" w:styleId="23">
    <w:name w:val="Body Text Indent 2"/>
    <w:basedOn w:val="a1"/>
    <w:link w:val="24"/>
    <w:qFormat/>
    <w:pPr>
      <w:ind w:left="425" w:firstLine="425"/>
    </w:pPr>
    <w:rPr>
      <w:sz w:val="21"/>
    </w:rPr>
  </w:style>
  <w:style w:type="paragraph" w:styleId="ae">
    <w:name w:val="Balloon Text"/>
    <w:basedOn w:val="a1"/>
    <w:link w:val="af"/>
    <w:uiPriority w:val="99"/>
    <w:semiHidden/>
    <w:rPr>
      <w:sz w:val="18"/>
      <w:szCs w:val="18"/>
    </w:rPr>
  </w:style>
  <w:style w:type="paragraph" w:styleId="af0">
    <w:name w:val="footer"/>
    <w:basedOn w:val="a1"/>
    <w:link w:val="af1"/>
    <w:uiPriority w:val="99"/>
    <w:unhideWhenUsed/>
    <w:qFormat/>
    <w:pPr>
      <w:tabs>
        <w:tab w:val="center" w:pos="4153"/>
        <w:tab w:val="right" w:pos="8306"/>
      </w:tabs>
      <w:snapToGrid w:val="0"/>
    </w:pPr>
    <w:rPr>
      <w:sz w:val="18"/>
      <w:szCs w:val="18"/>
    </w:rPr>
  </w:style>
  <w:style w:type="paragraph" w:styleId="af2">
    <w:name w:val="header"/>
    <w:basedOn w:val="a1"/>
    <w:link w:val="af3"/>
    <w:uiPriority w:val="99"/>
    <w:unhideWhenUsed/>
    <w:qFormat/>
    <w:pPr>
      <w:pBdr>
        <w:bottom w:val="single" w:sz="6" w:space="1" w:color="auto"/>
      </w:pBdr>
      <w:tabs>
        <w:tab w:val="center" w:pos="4153"/>
        <w:tab w:val="right" w:pos="8306"/>
      </w:tabs>
      <w:snapToGrid w:val="0"/>
      <w:jc w:val="center"/>
    </w:pPr>
    <w:rPr>
      <w:sz w:val="18"/>
      <w:szCs w:val="18"/>
    </w:rPr>
  </w:style>
  <w:style w:type="paragraph" w:styleId="12">
    <w:name w:val="toc 1"/>
    <w:basedOn w:val="a1"/>
    <w:next w:val="a1"/>
    <w:uiPriority w:val="39"/>
    <w:qFormat/>
    <w:pPr>
      <w:tabs>
        <w:tab w:val="right" w:leader="dot" w:pos="8296"/>
      </w:tabs>
      <w:jc w:val="center"/>
    </w:pPr>
  </w:style>
  <w:style w:type="paragraph" w:styleId="43">
    <w:name w:val="toc 4"/>
    <w:basedOn w:val="a1"/>
    <w:next w:val="a1"/>
    <w:uiPriority w:val="39"/>
    <w:qFormat/>
    <w:pPr>
      <w:ind w:leftChars="600" w:left="1260"/>
    </w:pPr>
    <w:rPr>
      <w:sz w:val="21"/>
    </w:rPr>
  </w:style>
  <w:style w:type="paragraph" w:styleId="af4">
    <w:name w:val="index heading"/>
    <w:basedOn w:val="a1"/>
    <w:next w:val="a1"/>
    <w:semiHidden/>
    <w:qFormat/>
  </w:style>
  <w:style w:type="paragraph" w:styleId="af5">
    <w:name w:val="Subtitle"/>
    <w:basedOn w:val="a1"/>
    <w:next w:val="a1"/>
    <w:link w:val="af6"/>
    <w:uiPriority w:val="11"/>
    <w:qFormat/>
    <w:rPr>
      <w:rFonts w:asciiTheme="majorHAnsi" w:eastAsiaTheme="majorEastAsia" w:hAnsiTheme="majorHAnsi" w:cstheme="majorBidi"/>
      <w:i/>
      <w:iCs/>
      <w:color w:val="4F81BD" w:themeColor="accent1"/>
      <w:spacing w:val="15"/>
      <w:sz w:val="24"/>
      <w:szCs w:val="24"/>
    </w:rPr>
  </w:style>
  <w:style w:type="paragraph" w:styleId="5">
    <w:name w:val="List Number 5"/>
    <w:basedOn w:val="a1"/>
    <w:pPr>
      <w:numPr>
        <w:numId w:val="9"/>
      </w:numPr>
      <w:tabs>
        <w:tab w:val="clear" w:pos="2040"/>
        <w:tab w:val="left" w:pos="360"/>
      </w:tabs>
      <w:ind w:leftChars="0" w:left="0" w:firstLineChars="0" w:firstLine="0"/>
    </w:pPr>
    <w:rPr>
      <w:sz w:val="21"/>
      <w:szCs w:val="20"/>
    </w:rPr>
  </w:style>
  <w:style w:type="paragraph" w:styleId="61">
    <w:name w:val="toc 6"/>
    <w:basedOn w:val="a1"/>
    <w:next w:val="a1"/>
    <w:uiPriority w:val="39"/>
    <w:qFormat/>
    <w:pPr>
      <w:ind w:leftChars="1000" w:left="2100"/>
    </w:pPr>
    <w:rPr>
      <w:sz w:val="21"/>
    </w:rPr>
  </w:style>
  <w:style w:type="paragraph" w:styleId="38">
    <w:name w:val="Body Text Indent 3"/>
    <w:basedOn w:val="a1"/>
    <w:link w:val="39"/>
    <w:qFormat/>
    <w:pPr>
      <w:ind w:leftChars="177" w:left="425" w:firstLineChars="200" w:firstLine="420"/>
    </w:pPr>
    <w:rPr>
      <w:sz w:val="21"/>
    </w:rPr>
  </w:style>
  <w:style w:type="paragraph" w:styleId="25">
    <w:name w:val="toc 2"/>
    <w:basedOn w:val="a1"/>
    <w:next w:val="a1"/>
    <w:uiPriority w:val="39"/>
    <w:qFormat/>
    <w:pPr>
      <w:ind w:leftChars="200" w:left="420"/>
    </w:pPr>
  </w:style>
  <w:style w:type="paragraph" w:styleId="91">
    <w:name w:val="toc 9"/>
    <w:basedOn w:val="a1"/>
    <w:next w:val="a1"/>
    <w:uiPriority w:val="39"/>
    <w:qFormat/>
    <w:pPr>
      <w:ind w:leftChars="1600" w:left="3360"/>
    </w:pPr>
    <w:rPr>
      <w:sz w:val="21"/>
    </w:rPr>
  </w:style>
  <w:style w:type="paragraph" w:styleId="HTML">
    <w:name w:val="HTML Preformatted"/>
    <w:basedOn w:val="a1"/>
    <w:link w:val="HTML0"/>
    <w:qFormat/>
    <w:rPr>
      <w:rFonts w:ascii="Courier New" w:hAnsi="Courier New" w:cs="Courier New"/>
      <w:sz w:val="20"/>
      <w:szCs w:val="20"/>
    </w:rPr>
  </w:style>
  <w:style w:type="paragraph" w:styleId="13">
    <w:name w:val="index 1"/>
    <w:basedOn w:val="a1"/>
    <w:next w:val="a1"/>
    <w:semiHidden/>
    <w:unhideWhenUsed/>
    <w:qFormat/>
  </w:style>
  <w:style w:type="paragraph" w:styleId="af7">
    <w:name w:val="Title"/>
    <w:basedOn w:val="a1"/>
    <w:next w:val="a1"/>
    <w:link w:val="af8"/>
    <w:uiPriority w:val="10"/>
    <w:qFormat/>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table" w:styleId="af9">
    <w:name w:val="Table Grid"/>
    <w:basedOn w:val="a3"/>
    <w:pPr>
      <w:spacing w:after="200" w:line="276"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a">
    <w:name w:val="Strong"/>
    <w:basedOn w:val="a2"/>
    <w:uiPriority w:val="22"/>
    <w:qFormat/>
    <w:rPr>
      <w:b/>
      <w:bCs/>
    </w:rPr>
  </w:style>
  <w:style w:type="character" w:styleId="afb">
    <w:name w:val="page number"/>
    <w:basedOn w:val="a2"/>
    <w:qFormat/>
  </w:style>
  <w:style w:type="character" w:styleId="afc">
    <w:name w:val="Emphasis"/>
    <w:basedOn w:val="a2"/>
    <w:uiPriority w:val="20"/>
    <w:qFormat/>
    <w:rPr>
      <w:i/>
      <w:iCs/>
    </w:rPr>
  </w:style>
  <w:style w:type="character" w:styleId="afd">
    <w:name w:val="Hyperlink"/>
    <w:uiPriority w:val="99"/>
    <w:qFormat/>
    <w:rPr>
      <w:color w:val="0000FF"/>
      <w:u w:val="single"/>
    </w:rPr>
  </w:style>
  <w:style w:type="character" w:customStyle="1" w:styleId="af3">
    <w:name w:val="页眉 字符"/>
    <w:basedOn w:val="a2"/>
    <w:link w:val="af2"/>
    <w:uiPriority w:val="99"/>
    <w:qFormat/>
    <w:rPr>
      <w:sz w:val="18"/>
      <w:szCs w:val="18"/>
    </w:rPr>
  </w:style>
  <w:style w:type="character" w:customStyle="1" w:styleId="af1">
    <w:name w:val="页脚 字符"/>
    <w:basedOn w:val="a2"/>
    <w:link w:val="af0"/>
    <w:uiPriority w:val="99"/>
    <w:qFormat/>
    <w:rPr>
      <w:sz w:val="18"/>
      <w:szCs w:val="18"/>
    </w:rPr>
  </w:style>
  <w:style w:type="character" w:customStyle="1" w:styleId="11">
    <w:name w:val="标题 1 字符"/>
    <w:basedOn w:val="a2"/>
    <w:link w:val="10"/>
    <w:uiPriority w:val="9"/>
    <w:qFormat/>
    <w:rPr>
      <w:rFonts w:asciiTheme="majorHAnsi" w:eastAsiaTheme="majorEastAsia" w:hAnsiTheme="majorHAnsi" w:cstheme="majorBidi"/>
      <w:b/>
      <w:bCs/>
      <w:color w:val="365F91" w:themeColor="accent1" w:themeShade="BF"/>
      <w:kern w:val="0"/>
      <w:sz w:val="28"/>
      <w:szCs w:val="28"/>
    </w:rPr>
  </w:style>
  <w:style w:type="character" w:customStyle="1" w:styleId="22">
    <w:name w:val="标题 2 字符"/>
    <w:basedOn w:val="a2"/>
    <w:link w:val="21"/>
    <w:uiPriority w:val="9"/>
    <w:qFormat/>
    <w:rPr>
      <w:rFonts w:asciiTheme="majorHAnsi" w:eastAsiaTheme="majorEastAsia" w:hAnsiTheme="majorHAnsi" w:cstheme="majorBidi"/>
      <w:b/>
      <w:bCs/>
      <w:color w:val="4F81BD" w:themeColor="accent1"/>
      <w:kern w:val="0"/>
      <w:sz w:val="26"/>
      <w:szCs w:val="26"/>
    </w:rPr>
  </w:style>
  <w:style w:type="character" w:customStyle="1" w:styleId="33">
    <w:name w:val="标题 3 字符"/>
    <w:basedOn w:val="a2"/>
    <w:link w:val="32"/>
    <w:uiPriority w:val="9"/>
    <w:qFormat/>
    <w:rPr>
      <w:rFonts w:asciiTheme="majorHAnsi" w:eastAsiaTheme="majorEastAsia" w:hAnsiTheme="majorHAnsi" w:cstheme="majorBidi"/>
      <w:b/>
      <w:bCs/>
      <w:color w:val="4F81BD" w:themeColor="accent1"/>
      <w:kern w:val="0"/>
      <w:sz w:val="22"/>
    </w:rPr>
  </w:style>
  <w:style w:type="character" w:customStyle="1" w:styleId="42">
    <w:name w:val="标题 4 字符"/>
    <w:basedOn w:val="a2"/>
    <w:link w:val="41"/>
    <w:uiPriority w:val="9"/>
    <w:qFormat/>
    <w:rPr>
      <w:rFonts w:asciiTheme="majorHAnsi" w:eastAsiaTheme="majorEastAsia" w:hAnsiTheme="majorHAnsi" w:cstheme="majorBidi"/>
      <w:b/>
      <w:bCs/>
      <w:i/>
      <w:iCs/>
      <w:color w:val="4F81BD" w:themeColor="accent1"/>
      <w:kern w:val="0"/>
      <w:sz w:val="22"/>
    </w:rPr>
  </w:style>
  <w:style w:type="character" w:customStyle="1" w:styleId="52">
    <w:name w:val="标题 5 字符"/>
    <w:basedOn w:val="a2"/>
    <w:link w:val="51"/>
    <w:uiPriority w:val="9"/>
    <w:qFormat/>
    <w:rPr>
      <w:rFonts w:asciiTheme="majorHAnsi" w:eastAsiaTheme="majorEastAsia" w:hAnsiTheme="majorHAnsi" w:cstheme="majorBidi"/>
      <w:color w:val="244061" w:themeColor="accent1" w:themeShade="80"/>
      <w:kern w:val="0"/>
      <w:sz w:val="22"/>
    </w:rPr>
  </w:style>
  <w:style w:type="character" w:customStyle="1" w:styleId="60">
    <w:name w:val="标题 6 字符"/>
    <w:basedOn w:val="a2"/>
    <w:link w:val="6"/>
    <w:uiPriority w:val="9"/>
    <w:qFormat/>
    <w:rPr>
      <w:rFonts w:asciiTheme="majorHAnsi" w:eastAsiaTheme="majorEastAsia" w:hAnsiTheme="majorHAnsi" w:cstheme="majorBidi"/>
      <w:i/>
      <w:iCs/>
      <w:color w:val="244061" w:themeColor="accent1" w:themeShade="80"/>
      <w:kern w:val="0"/>
      <w:sz w:val="22"/>
    </w:rPr>
  </w:style>
  <w:style w:type="character" w:customStyle="1" w:styleId="70">
    <w:name w:val="标题 7 字符"/>
    <w:basedOn w:val="a2"/>
    <w:link w:val="7"/>
    <w:uiPriority w:val="9"/>
    <w:qFormat/>
    <w:rPr>
      <w:rFonts w:asciiTheme="majorHAnsi" w:eastAsiaTheme="majorEastAsia" w:hAnsiTheme="majorHAnsi" w:cstheme="majorBidi"/>
      <w:i/>
      <w:iCs/>
      <w:color w:val="404040" w:themeColor="text1" w:themeTint="BF"/>
      <w:kern w:val="0"/>
      <w:sz w:val="22"/>
    </w:rPr>
  </w:style>
  <w:style w:type="character" w:customStyle="1" w:styleId="80">
    <w:name w:val="标题 8 字符"/>
    <w:basedOn w:val="a2"/>
    <w:link w:val="8"/>
    <w:uiPriority w:val="9"/>
    <w:qFormat/>
    <w:rPr>
      <w:rFonts w:asciiTheme="majorHAnsi" w:eastAsiaTheme="majorEastAsia" w:hAnsiTheme="majorHAnsi" w:cstheme="majorBidi"/>
      <w:color w:val="4F81BD" w:themeColor="accent1"/>
      <w:kern w:val="0"/>
      <w:sz w:val="20"/>
      <w:szCs w:val="20"/>
    </w:rPr>
  </w:style>
  <w:style w:type="character" w:customStyle="1" w:styleId="90">
    <w:name w:val="标题 9 字符"/>
    <w:basedOn w:val="a2"/>
    <w:link w:val="9"/>
    <w:uiPriority w:val="9"/>
    <w:qFormat/>
    <w:rPr>
      <w:rFonts w:asciiTheme="majorHAnsi" w:eastAsiaTheme="majorEastAsia" w:hAnsiTheme="majorHAnsi" w:cstheme="majorBidi"/>
      <w:i/>
      <w:iCs/>
      <w:color w:val="404040" w:themeColor="text1" w:themeTint="BF"/>
      <w:kern w:val="0"/>
      <w:sz w:val="20"/>
      <w:szCs w:val="20"/>
    </w:rPr>
  </w:style>
  <w:style w:type="paragraph" w:customStyle="1" w:styleId="qualitytd4">
    <w:name w:val="qualitytd样式4"/>
    <w:basedOn w:val="a1"/>
    <w:next w:val="qualitytd3"/>
    <w:qFormat/>
    <w:pPr>
      <w:keepNext/>
      <w:tabs>
        <w:tab w:val="left" w:pos="1418"/>
      </w:tabs>
      <w:ind w:left="1418" w:hanging="567"/>
      <w:outlineLvl w:val="2"/>
    </w:pPr>
    <w:rPr>
      <w:rFonts w:ascii="Arial" w:hAnsi="Arial"/>
      <w:b/>
      <w:sz w:val="28"/>
    </w:rPr>
  </w:style>
  <w:style w:type="paragraph" w:customStyle="1" w:styleId="qualitytd3">
    <w:name w:val="qualitytd标题3"/>
    <w:basedOn w:val="32"/>
    <w:next w:val="a1"/>
    <w:qFormat/>
    <w:pPr>
      <w:spacing w:before="240" w:after="240"/>
    </w:pPr>
    <w:rPr>
      <w:rFonts w:ascii="黑体" w:eastAsia="黑体" w:hAnsi="黑体"/>
      <w:b w:val="0"/>
      <w:sz w:val="28"/>
    </w:rPr>
  </w:style>
  <w:style w:type="character" w:customStyle="1" w:styleId="HTML0">
    <w:name w:val="HTML 预设格式 字符"/>
    <w:basedOn w:val="a2"/>
    <w:link w:val="HTML"/>
    <w:qFormat/>
    <w:rPr>
      <w:rFonts w:ascii="Courier New" w:hAnsi="Courier New" w:cs="Courier New"/>
      <w:kern w:val="0"/>
      <w:sz w:val="20"/>
      <w:szCs w:val="20"/>
    </w:rPr>
  </w:style>
  <w:style w:type="paragraph" w:customStyle="1" w:styleId="qualitytd2">
    <w:name w:val="qualitytd标题2"/>
    <w:basedOn w:val="21"/>
    <w:next w:val="a1"/>
    <w:qFormat/>
    <w:rPr>
      <w:rFonts w:ascii="黑体" w:eastAsia="黑体" w:hAnsi="黑体"/>
    </w:rPr>
  </w:style>
  <w:style w:type="paragraph" w:customStyle="1" w:styleId="qualitytd1">
    <w:name w:val="qualitytd标题1"/>
    <w:basedOn w:val="10"/>
    <w:next w:val="a1"/>
    <w:qFormat/>
    <w:pPr>
      <w:ind w:left="782" w:hangingChars="177" w:hanging="782"/>
    </w:pPr>
    <w:rPr>
      <w:rFonts w:ascii="黑体" w:eastAsia="黑体" w:hAnsi="黑体"/>
    </w:rPr>
  </w:style>
  <w:style w:type="paragraph" w:customStyle="1" w:styleId="BulletList">
    <w:name w:val="Bullet List"/>
    <w:basedOn w:val="a1"/>
    <w:qFormat/>
    <w:pPr>
      <w:overflowPunct w:val="0"/>
      <w:spacing w:before="120" w:line="40" w:lineRule="atLeast"/>
      <w:ind w:left="425" w:rightChars="8" w:right="19"/>
    </w:pPr>
    <w:rPr>
      <w:rFonts w:ascii="Arial" w:hAnsi="Arial"/>
      <w:sz w:val="21"/>
      <w:szCs w:val="20"/>
    </w:rPr>
  </w:style>
  <w:style w:type="character" w:customStyle="1" w:styleId="a9">
    <w:name w:val="文档结构图 字符"/>
    <w:basedOn w:val="a2"/>
    <w:link w:val="a8"/>
    <w:uiPriority w:val="99"/>
    <w:semiHidden/>
    <w:qFormat/>
    <w:rPr>
      <w:kern w:val="0"/>
      <w:sz w:val="22"/>
      <w:shd w:val="clear" w:color="auto" w:fill="000080"/>
    </w:rPr>
  </w:style>
  <w:style w:type="character" w:customStyle="1" w:styleId="ad">
    <w:name w:val="正文文本缩进 字符"/>
    <w:basedOn w:val="a2"/>
    <w:link w:val="ac"/>
    <w:qFormat/>
    <w:rPr>
      <w:kern w:val="0"/>
    </w:rPr>
  </w:style>
  <w:style w:type="paragraph" w:customStyle="1" w:styleId="TableText">
    <w:name w:val="Table Text"/>
    <w:basedOn w:val="a1"/>
    <w:qFormat/>
    <w:pPr>
      <w:spacing w:before="60" w:after="60" w:line="40" w:lineRule="atLeast"/>
    </w:pPr>
    <w:rPr>
      <w:rFonts w:ascii="Arial" w:hAnsi="Arial"/>
      <w:sz w:val="20"/>
      <w:szCs w:val="20"/>
      <w:lang w:eastAsia="en-US"/>
    </w:rPr>
  </w:style>
  <w:style w:type="character" w:customStyle="1" w:styleId="24">
    <w:name w:val="正文文本缩进 2 字符"/>
    <w:basedOn w:val="a2"/>
    <w:link w:val="23"/>
    <w:qFormat/>
    <w:rPr>
      <w:kern w:val="0"/>
    </w:rPr>
  </w:style>
  <w:style w:type="character" w:customStyle="1" w:styleId="39">
    <w:name w:val="正文文本缩进 3 字符"/>
    <w:basedOn w:val="a2"/>
    <w:link w:val="38"/>
    <w:qFormat/>
    <w:rPr>
      <w:kern w:val="0"/>
    </w:rPr>
  </w:style>
  <w:style w:type="character" w:customStyle="1" w:styleId="af8">
    <w:name w:val="标题 字符"/>
    <w:basedOn w:val="a2"/>
    <w:link w:val="af7"/>
    <w:uiPriority w:val="10"/>
    <w:qFormat/>
    <w:rPr>
      <w:rFonts w:asciiTheme="majorHAnsi" w:eastAsiaTheme="majorEastAsia" w:hAnsiTheme="majorHAnsi" w:cstheme="majorBidi"/>
      <w:color w:val="17365D" w:themeColor="text2" w:themeShade="BF"/>
      <w:spacing w:val="5"/>
      <w:kern w:val="28"/>
      <w:sz w:val="52"/>
      <w:szCs w:val="52"/>
    </w:rPr>
  </w:style>
  <w:style w:type="paragraph" w:customStyle="1" w:styleId="TableRow">
    <w:name w:val="Table Row"/>
    <w:basedOn w:val="a1"/>
    <w:qFormat/>
    <w:pPr>
      <w:spacing w:before="60" w:after="60" w:line="240" w:lineRule="atLeast"/>
    </w:pPr>
    <w:rPr>
      <w:rFonts w:ascii="Arial" w:hAnsi="Arial"/>
      <w:b/>
      <w:snapToGrid w:val="0"/>
      <w:sz w:val="20"/>
      <w:szCs w:val="20"/>
    </w:rPr>
  </w:style>
  <w:style w:type="character" w:customStyle="1" w:styleId="ab">
    <w:name w:val="正文文本 字符"/>
    <w:basedOn w:val="a2"/>
    <w:link w:val="aa"/>
    <w:qFormat/>
    <w:rPr>
      <w:rFonts w:ascii="Arial Narrow" w:hAnsi="Arial Narrow"/>
      <w:color w:val="080808"/>
      <w:kern w:val="0"/>
      <w:sz w:val="22"/>
      <w:szCs w:val="28"/>
    </w:rPr>
  </w:style>
  <w:style w:type="character" w:customStyle="1" w:styleId="txt">
    <w:name w:val="txt"/>
    <w:basedOn w:val="a2"/>
    <w:qFormat/>
  </w:style>
  <w:style w:type="character" w:customStyle="1" w:styleId="new2">
    <w:name w:val="new2"/>
    <w:qFormat/>
    <w:rPr>
      <w:sz w:val="18"/>
      <w:szCs w:val="18"/>
    </w:rPr>
  </w:style>
  <w:style w:type="character" w:customStyle="1" w:styleId="font2">
    <w:name w:val="font2"/>
    <w:qFormat/>
    <w:rPr>
      <w:color w:val="000000"/>
      <w:sz w:val="18"/>
      <w:szCs w:val="18"/>
    </w:rPr>
  </w:style>
  <w:style w:type="character" w:customStyle="1" w:styleId="titlefont1">
    <w:name w:val="titlefont1"/>
    <w:qFormat/>
    <w:rPr>
      <w:color w:val="CC0000"/>
      <w:sz w:val="21"/>
      <w:szCs w:val="21"/>
    </w:rPr>
  </w:style>
  <w:style w:type="paragraph" w:customStyle="1" w:styleId="font">
    <w:name w:val="font"/>
    <w:basedOn w:val="a1"/>
    <w:qFormat/>
    <w:pPr>
      <w:spacing w:before="100" w:beforeAutospacing="1" w:after="100" w:afterAutospacing="1"/>
    </w:pPr>
    <w:rPr>
      <w:rFonts w:ascii="宋体" w:hAnsi="宋体"/>
      <w:color w:val="000000"/>
      <w:sz w:val="18"/>
      <w:szCs w:val="18"/>
    </w:rPr>
  </w:style>
  <w:style w:type="paragraph" w:customStyle="1" w:styleId="afe">
    <w:name w:val="正文格式"/>
    <w:basedOn w:val="a1"/>
    <w:qFormat/>
    <w:pPr>
      <w:adjustRightInd w:val="0"/>
      <w:spacing w:line="360" w:lineRule="atLeast"/>
      <w:ind w:firstLine="482"/>
      <w:textAlignment w:val="baseline"/>
    </w:pPr>
    <w:rPr>
      <w:rFonts w:ascii="Times" w:hAnsi="Times"/>
      <w:sz w:val="21"/>
      <w:szCs w:val="20"/>
    </w:rPr>
  </w:style>
  <w:style w:type="paragraph" w:customStyle="1" w:styleId="new">
    <w:name w:val="new"/>
    <w:basedOn w:val="a1"/>
    <w:qFormat/>
    <w:pPr>
      <w:spacing w:before="100" w:beforeAutospacing="1" w:after="100" w:afterAutospacing="1" w:line="450" w:lineRule="atLeast"/>
    </w:pPr>
    <w:rPr>
      <w:rFonts w:ascii="Arial Unicode MS" w:eastAsia="Arial Unicode MS" w:hAnsi="Arial Unicode MS" w:cs="Arial Unicode MS"/>
      <w:color w:val="000000"/>
      <w:sz w:val="18"/>
      <w:szCs w:val="18"/>
    </w:rPr>
  </w:style>
  <w:style w:type="character" w:customStyle="1" w:styleId="w21">
    <w:name w:val="w21"/>
    <w:qFormat/>
    <w:rPr>
      <w:rFonts w:hint="default"/>
      <w:sz w:val="22"/>
      <w:szCs w:val="22"/>
    </w:rPr>
  </w:style>
  <w:style w:type="character" w:customStyle="1" w:styleId="gray1">
    <w:name w:val="gray1"/>
    <w:qFormat/>
    <w:rPr>
      <w:color w:val="7B7B7B"/>
    </w:rPr>
  </w:style>
  <w:style w:type="paragraph" w:customStyle="1" w:styleId="31">
    <w:name w:val="正文3"/>
    <w:basedOn w:val="a1"/>
    <w:qFormat/>
    <w:pPr>
      <w:numPr>
        <w:numId w:val="10"/>
      </w:numPr>
      <w:tabs>
        <w:tab w:val="left" w:pos="4800"/>
      </w:tabs>
      <w:spacing w:line="360" w:lineRule="auto"/>
    </w:pPr>
    <w:rPr>
      <w:szCs w:val="20"/>
    </w:rPr>
  </w:style>
  <w:style w:type="paragraph" w:customStyle="1" w:styleId="44">
    <w:name w:val="标题4－连尉平"/>
    <w:basedOn w:val="a1"/>
    <w:qFormat/>
    <w:rPr>
      <w:sz w:val="21"/>
      <w:szCs w:val="20"/>
    </w:rPr>
  </w:style>
  <w:style w:type="paragraph" w:customStyle="1" w:styleId="1">
    <w:name w:val="项目列表符号1"/>
    <w:basedOn w:val="a1"/>
    <w:qFormat/>
    <w:pPr>
      <w:numPr>
        <w:numId w:val="11"/>
      </w:numPr>
      <w:spacing w:before="120"/>
    </w:pPr>
    <w:rPr>
      <w:rFonts w:ascii="Times" w:eastAsia="仿宋_GB2312" w:hAnsi="Times"/>
      <w:szCs w:val="20"/>
    </w:rPr>
  </w:style>
  <w:style w:type="paragraph" w:customStyle="1" w:styleId="Copyright">
    <w:name w:val="Copyright"/>
    <w:qFormat/>
    <w:pPr>
      <w:spacing w:before="120" w:after="200" w:line="276" w:lineRule="auto"/>
    </w:pPr>
    <w:rPr>
      <w:rFonts w:ascii="Arial" w:hAnsi="Arial"/>
      <w:sz w:val="18"/>
    </w:rPr>
  </w:style>
  <w:style w:type="paragraph" w:customStyle="1" w:styleId="aff">
    <w:name w:val="图表标题"/>
    <w:basedOn w:val="a1"/>
    <w:next w:val="a1"/>
    <w:qFormat/>
    <w:pPr>
      <w:spacing w:before="120"/>
      <w:jc w:val="center"/>
    </w:pPr>
    <w:rPr>
      <w:rFonts w:ascii="Arial" w:eastAsia="黑体" w:hAnsi="Arial"/>
      <w:sz w:val="21"/>
      <w:szCs w:val="20"/>
    </w:rPr>
  </w:style>
  <w:style w:type="paragraph" w:customStyle="1" w:styleId="aff0">
    <w:name w:val="图中文字"/>
    <w:basedOn w:val="a1"/>
    <w:pPr>
      <w:jc w:val="center"/>
    </w:pPr>
    <w:rPr>
      <w:rFonts w:ascii="Times" w:eastAsia="仿宋_GB2312" w:hAnsi="Times"/>
      <w:sz w:val="21"/>
      <w:szCs w:val="20"/>
    </w:rPr>
  </w:style>
  <w:style w:type="paragraph" w:customStyle="1" w:styleId="xl30">
    <w:name w:val="xl30"/>
    <w:basedOn w:val="a1"/>
    <w:qFormat/>
    <w:pPr>
      <w:spacing w:before="100" w:beforeAutospacing="1" w:after="100" w:afterAutospacing="1"/>
      <w:jc w:val="center"/>
    </w:pPr>
    <w:rPr>
      <w:rFonts w:ascii="宋体" w:hAnsi="宋体"/>
      <w:b/>
      <w:bCs/>
      <w:sz w:val="32"/>
      <w:szCs w:val="32"/>
    </w:rPr>
  </w:style>
  <w:style w:type="paragraph" w:customStyle="1" w:styleId="aff1">
    <w:name w:val="无缩进"/>
    <w:basedOn w:val="a1"/>
    <w:rPr>
      <w:rFonts w:ascii="Times" w:hAnsi="Times"/>
    </w:rPr>
  </w:style>
  <w:style w:type="character" w:customStyle="1" w:styleId="font101">
    <w:name w:val="font101"/>
    <w:qFormat/>
    <w:rPr>
      <w:sz w:val="21"/>
      <w:szCs w:val="21"/>
    </w:rPr>
  </w:style>
  <w:style w:type="character" w:customStyle="1" w:styleId="f141">
    <w:name w:val="f141"/>
    <w:qFormat/>
    <w:rPr>
      <w:sz w:val="17"/>
      <w:szCs w:val="17"/>
    </w:rPr>
  </w:style>
  <w:style w:type="character" w:customStyle="1" w:styleId="myp112">
    <w:name w:val="myp112"/>
    <w:qFormat/>
    <w:rPr>
      <w:rFonts w:ascii="ˎ̥" w:hAnsi="ˎ̥" w:hint="default"/>
      <w:color w:val="000000"/>
      <w:sz w:val="22"/>
      <w:szCs w:val="22"/>
      <w:u w:val="none"/>
    </w:rPr>
  </w:style>
  <w:style w:type="character" w:customStyle="1" w:styleId="content1">
    <w:name w:val="content1"/>
    <w:rPr>
      <w:sz w:val="18"/>
      <w:szCs w:val="18"/>
    </w:rPr>
  </w:style>
  <w:style w:type="paragraph" w:customStyle="1" w:styleId="q">
    <w:name w:val="q"/>
    <w:basedOn w:val="a1"/>
    <w:pPr>
      <w:spacing w:before="100" w:beforeAutospacing="1" w:after="100" w:afterAutospacing="1" w:line="360" w:lineRule="auto"/>
    </w:pPr>
    <w:rPr>
      <w:rFonts w:ascii="宋体" w:hAnsi="宋体"/>
      <w:spacing w:val="30"/>
      <w:sz w:val="18"/>
      <w:szCs w:val="18"/>
    </w:rPr>
  </w:style>
  <w:style w:type="character" w:customStyle="1" w:styleId="af">
    <w:name w:val="批注框文本 字符"/>
    <w:basedOn w:val="a2"/>
    <w:link w:val="ae"/>
    <w:uiPriority w:val="99"/>
    <w:semiHidden/>
    <w:rPr>
      <w:kern w:val="0"/>
      <w:sz w:val="18"/>
      <w:szCs w:val="18"/>
    </w:rPr>
  </w:style>
  <w:style w:type="paragraph" w:customStyle="1" w:styleId="Figure">
    <w:name w:val="Figure"/>
    <w:basedOn w:val="a1"/>
    <w:pPr>
      <w:spacing w:before="240" w:after="240"/>
      <w:jc w:val="center"/>
    </w:pPr>
    <w:rPr>
      <w:rFonts w:ascii="CG Times" w:hAnsi="CG Times"/>
      <w:b/>
      <w:sz w:val="16"/>
      <w:szCs w:val="20"/>
      <w:lang w:eastAsia="en-US"/>
    </w:rPr>
  </w:style>
  <w:style w:type="paragraph" w:customStyle="1" w:styleId="Rub-parm">
    <w:name w:val="Rub-parm"/>
    <w:basedOn w:val="a1"/>
    <w:pPr>
      <w:keepNext/>
      <w:spacing w:before="120" w:line="240" w:lineRule="exact"/>
    </w:pPr>
    <w:rPr>
      <w:rFonts w:ascii="CG Times" w:hAnsi="CG Times"/>
      <w:szCs w:val="20"/>
      <w:lang w:eastAsia="en-US"/>
    </w:rPr>
  </w:style>
  <w:style w:type="paragraph" w:customStyle="1" w:styleId="ASCI">
    <w:name w:val="ASCI"/>
    <w:basedOn w:val="a1"/>
    <w:pPr>
      <w:ind w:left="1080"/>
    </w:pPr>
    <w:rPr>
      <w:rFonts w:ascii="Courier New" w:hAnsi="Courier New"/>
      <w:sz w:val="18"/>
      <w:szCs w:val="20"/>
      <w:lang w:eastAsia="en-US"/>
    </w:rPr>
  </w:style>
  <w:style w:type="paragraph" w:customStyle="1" w:styleId="example">
    <w:name w:val="example"/>
    <w:basedOn w:val="a1"/>
    <w:pPr>
      <w:adjustRightInd w:val="0"/>
      <w:ind w:left="720"/>
      <w:textAlignment w:val="baseline"/>
    </w:pPr>
    <w:rPr>
      <w:rFonts w:ascii="Lucida Console" w:hAnsi="Lucida Console"/>
      <w:sz w:val="20"/>
      <w:szCs w:val="20"/>
    </w:rPr>
  </w:style>
  <w:style w:type="character" w:customStyle="1" w:styleId="top111">
    <w:name w:val="top111"/>
    <w:rPr>
      <w:color w:val="000000"/>
      <w:sz w:val="17"/>
      <w:szCs w:val="17"/>
    </w:rPr>
  </w:style>
  <w:style w:type="character" w:customStyle="1" w:styleId="36">
    <w:name w:val="正文文本 3 字符"/>
    <w:basedOn w:val="a2"/>
    <w:link w:val="35"/>
    <w:qFormat/>
    <w:rPr>
      <w:color w:val="000000"/>
      <w:kern w:val="0"/>
      <w:szCs w:val="20"/>
    </w:rPr>
  </w:style>
  <w:style w:type="paragraph" w:styleId="aff2">
    <w:name w:val="List Paragraph"/>
    <w:basedOn w:val="a1"/>
    <w:uiPriority w:val="34"/>
    <w:qFormat/>
    <w:pPr>
      <w:ind w:left="720"/>
      <w:contextualSpacing/>
    </w:pPr>
  </w:style>
  <w:style w:type="table" w:customStyle="1" w:styleId="310">
    <w:name w:val="无格式表格 31"/>
    <w:basedOn w:val="a3"/>
    <w:uiPriority w:val="43"/>
    <w:qFormat/>
    <w:pPr>
      <w:spacing w:after="200" w:line="276" w:lineRule="auto"/>
    </w:pPr>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paragraph" w:customStyle="1" w:styleId="14">
    <w:name w:val="列出段落1"/>
    <w:basedOn w:val="a1"/>
    <w:uiPriority w:val="34"/>
    <w:qFormat/>
    <w:pPr>
      <w:ind w:firstLineChars="200" w:firstLine="420"/>
    </w:pPr>
    <w:rPr>
      <w:sz w:val="21"/>
    </w:rPr>
  </w:style>
  <w:style w:type="paragraph" w:customStyle="1" w:styleId="TOC1">
    <w:name w:val="TOC 标题1"/>
    <w:basedOn w:val="10"/>
    <w:next w:val="a1"/>
    <w:uiPriority w:val="39"/>
    <w:semiHidden/>
    <w:unhideWhenUsed/>
    <w:qFormat/>
    <w:pPr>
      <w:outlineLvl w:val="9"/>
    </w:pPr>
  </w:style>
  <w:style w:type="character" w:customStyle="1" w:styleId="af6">
    <w:name w:val="副标题 字符"/>
    <w:basedOn w:val="a2"/>
    <w:link w:val="af5"/>
    <w:uiPriority w:val="11"/>
    <w:qFormat/>
    <w:rPr>
      <w:rFonts w:asciiTheme="majorHAnsi" w:eastAsiaTheme="majorEastAsia" w:hAnsiTheme="majorHAnsi" w:cstheme="majorBidi"/>
      <w:i/>
      <w:iCs/>
      <w:color w:val="4F81BD" w:themeColor="accent1"/>
      <w:spacing w:val="15"/>
      <w:kern w:val="0"/>
      <w:sz w:val="24"/>
      <w:szCs w:val="24"/>
    </w:rPr>
  </w:style>
  <w:style w:type="paragraph" w:styleId="aff3">
    <w:name w:val="No Spacing"/>
    <w:uiPriority w:val="1"/>
    <w:qFormat/>
    <w:rPr>
      <w:rFonts w:asciiTheme="minorHAnsi" w:eastAsiaTheme="minorEastAsia" w:hAnsiTheme="minorHAnsi" w:cstheme="minorBidi"/>
      <w:sz w:val="22"/>
      <w:szCs w:val="22"/>
    </w:rPr>
  </w:style>
  <w:style w:type="paragraph" w:styleId="aff4">
    <w:name w:val="Quote"/>
    <w:basedOn w:val="a1"/>
    <w:next w:val="a1"/>
    <w:link w:val="aff5"/>
    <w:uiPriority w:val="29"/>
    <w:qFormat/>
    <w:rPr>
      <w:i/>
      <w:iCs/>
      <w:color w:val="000000" w:themeColor="text1"/>
    </w:rPr>
  </w:style>
  <w:style w:type="character" w:customStyle="1" w:styleId="aff5">
    <w:name w:val="引用 字符"/>
    <w:basedOn w:val="a2"/>
    <w:link w:val="aff4"/>
    <w:uiPriority w:val="29"/>
    <w:qFormat/>
    <w:rPr>
      <w:i/>
      <w:iCs/>
      <w:color w:val="000000" w:themeColor="text1"/>
      <w:kern w:val="0"/>
      <w:sz w:val="22"/>
    </w:rPr>
  </w:style>
  <w:style w:type="paragraph" w:styleId="aff6">
    <w:name w:val="Intense Quote"/>
    <w:basedOn w:val="a1"/>
    <w:next w:val="a1"/>
    <w:link w:val="aff7"/>
    <w:uiPriority w:val="30"/>
    <w:qFormat/>
    <w:pPr>
      <w:pBdr>
        <w:bottom w:val="single" w:sz="4" w:space="4" w:color="4F81BD" w:themeColor="accent1"/>
      </w:pBdr>
      <w:spacing w:before="200" w:after="280"/>
      <w:ind w:left="936" w:right="936"/>
    </w:pPr>
    <w:rPr>
      <w:b/>
      <w:bCs/>
      <w:i/>
      <w:iCs/>
      <w:color w:val="4F81BD" w:themeColor="accent1"/>
    </w:rPr>
  </w:style>
  <w:style w:type="character" w:customStyle="1" w:styleId="aff7">
    <w:name w:val="明显引用 字符"/>
    <w:basedOn w:val="a2"/>
    <w:link w:val="aff6"/>
    <w:uiPriority w:val="30"/>
    <w:qFormat/>
    <w:rPr>
      <w:b/>
      <w:bCs/>
      <w:i/>
      <w:iCs/>
      <w:color w:val="4F81BD" w:themeColor="accent1"/>
      <w:kern w:val="0"/>
      <w:sz w:val="22"/>
    </w:rPr>
  </w:style>
  <w:style w:type="character" w:customStyle="1" w:styleId="15">
    <w:name w:val="不明显强调1"/>
    <w:basedOn w:val="a2"/>
    <w:uiPriority w:val="19"/>
    <w:qFormat/>
    <w:rPr>
      <w:i/>
      <w:iCs/>
      <w:color w:val="7F7F7F" w:themeColor="text1" w:themeTint="80"/>
    </w:rPr>
  </w:style>
  <w:style w:type="character" w:customStyle="1" w:styleId="16">
    <w:name w:val="明显强调1"/>
    <w:basedOn w:val="a2"/>
    <w:uiPriority w:val="21"/>
    <w:qFormat/>
    <w:rPr>
      <w:b/>
      <w:bCs/>
      <w:i/>
      <w:iCs/>
      <w:color w:val="4F81BD" w:themeColor="accent1"/>
    </w:rPr>
  </w:style>
  <w:style w:type="character" w:customStyle="1" w:styleId="17">
    <w:name w:val="不明显参考1"/>
    <w:basedOn w:val="a2"/>
    <w:uiPriority w:val="31"/>
    <w:qFormat/>
    <w:rPr>
      <w:smallCaps/>
      <w:color w:val="C0504D" w:themeColor="accent2"/>
      <w:u w:val="single"/>
    </w:rPr>
  </w:style>
  <w:style w:type="character" w:customStyle="1" w:styleId="18">
    <w:name w:val="明显参考1"/>
    <w:basedOn w:val="a2"/>
    <w:uiPriority w:val="32"/>
    <w:qFormat/>
    <w:rPr>
      <w:b/>
      <w:bCs/>
      <w:smallCaps/>
      <w:color w:val="C0504D" w:themeColor="accent2"/>
      <w:spacing w:val="5"/>
      <w:u w:val="single"/>
    </w:rPr>
  </w:style>
  <w:style w:type="character" w:customStyle="1" w:styleId="19">
    <w:name w:val="书籍标题1"/>
    <w:basedOn w:val="a2"/>
    <w:uiPriority w:val="33"/>
    <w:qFormat/>
    <w:rPr>
      <w:b/>
      <w:bCs/>
      <w:smallCaps/>
      <w:spacing w:val="5"/>
    </w:rPr>
  </w:style>
  <w:style w:type="table" w:customStyle="1" w:styleId="1a">
    <w:name w:val="网格型1"/>
    <w:basedOn w:val="a3"/>
    <w:uiPriority w:val="59"/>
    <w:rPr>
      <w:rFonts w:ascii="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6">
    <w:name w:val="网格型2"/>
    <w:basedOn w:val="a3"/>
    <w:uiPriority w:val="59"/>
    <w:rPr>
      <w:rFonts w:ascii="Cambria" w:hAnsi="Cambria"/>
      <w:sz w:val="22"/>
      <w:lang w:eastAsia="en-US" w:bidi="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210">
    <w:name w:val="网格型21"/>
    <w:basedOn w:val="a3"/>
    <w:uiPriority w:val="59"/>
    <w:rPr>
      <w:rFonts w:ascii="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a">
    <w:name w:val="网格型3"/>
    <w:basedOn w:val="a3"/>
    <w:uiPriority w:val="59"/>
    <w:qFormat/>
    <w:rPr>
      <w:rFonts w:ascii="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5">
    <w:name w:val="网格型4"/>
    <w:basedOn w:val="a3"/>
    <w:uiPriority w:val="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8">
    <w:name w:val="小节标题"/>
    <w:basedOn w:val="32"/>
    <w:link w:val="Char"/>
    <w:qFormat/>
    <w:pPr>
      <w:widowControl w:val="0"/>
      <w:spacing w:before="260" w:after="260" w:line="360" w:lineRule="auto"/>
      <w:jc w:val="both"/>
    </w:pPr>
    <w:rPr>
      <w:rFonts w:ascii="黑体" w:eastAsia="黑体" w:hAnsi="黑体"/>
      <w:b w:val="0"/>
      <w:sz w:val="24"/>
      <w:szCs w:val="32"/>
    </w:rPr>
  </w:style>
  <w:style w:type="character" w:customStyle="1" w:styleId="Char">
    <w:name w:val="小节标题 Char"/>
    <w:basedOn w:val="22"/>
    <w:link w:val="aff8"/>
    <w:rPr>
      <w:rFonts w:ascii="黑体" w:eastAsia="黑体" w:hAnsi="黑体" w:cstheme="majorBidi"/>
      <w:b w:val="0"/>
      <w:bCs/>
      <w:color w:val="4F81BD" w:themeColor="accent1"/>
      <w:kern w:val="0"/>
      <w:sz w:val="24"/>
      <w:szCs w:val="32"/>
    </w:rPr>
  </w:style>
  <w:style w:type="character" w:customStyle="1" w:styleId="1Char">
    <w:name w:val="样式1 Char"/>
    <w:link w:val="1b"/>
    <w:rPr>
      <w:sz w:val="24"/>
      <w:szCs w:val="24"/>
      <w:lang w:val="zh-CN"/>
    </w:rPr>
  </w:style>
  <w:style w:type="paragraph" w:customStyle="1" w:styleId="1b">
    <w:name w:val="样式1"/>
    <w:basedOn w:val="a1"/>
    <w:link w:val="1Char"/>
    <w:qFormat/>
    <w:pPr>
      <w:widowControl w:val="0"/>
      <w:spacing w:after="0" w:line="360" w:lineRule="auto"/>
      <w:ind w:firstLineChars="200" w:firstLine="480"/>
      <w:jc w:val="both"/>
    </w:pPr>
    <w:rPr>
      <w:kern w:val="2"/>
      <w:sz w:val="24"/>
      <w:szCs w:val="24"/>
      <w:lang w:val="zh-CN"/>
    </w:rPr>
  </w:style>
  <w:style w:type="paragraph" w:customStyle="1" w:styleId="a0">
    <w:name w:val="实验标号正文"/>
    <w:basedOn w:val="a1"/>
    <w:qFormat/>
    <w:pPr>
      <w:numPr>
        <w:numId w:val="12"/>
      </w:numPr>
      <w:spacing w:line="360" w:lineRule="auto"/>
    </w:pPr>
    <w:rPr>
      <w:rFonts w:ascii="宋体" w:hAnsi="宋体" w:cs="宋体"/>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63435224">
      <w:bodyDiv w:val="1"/>
      <w:marLeft w:val="0"/>
      <w:marRight w:val="0"/>
      <w:marTop w:val="0"/>
      <w:marBottom w:val="0"/>
      <w:divBdr>
        <w:top w:val="none" w:sz="0" w:space="0" w:color="auto"/>
        <w:left w:val="none" w:sz="0" w:space="0" w:color="auto"/>
        <w:bottom w:val="none" w:sz="0" w:space="0" w:color="auto"/>
        <w:right w:val="none" w:sz="0" w:space="0" w:color="auto"/>
      </w:divBdr>
    </w:div>
    <w:div w:id="1195382245">
      <w:bodyDiv w:val="1"/>
      <w:marLeft w:val="0"/>
      <w:marRight w:val="0"/>
      <w:marTop w:val="0"/>
      <w:marBottom w:val="0"/>
      <w:divBdr>
        <w:top w:val="none" w:sz="0" w:space="0" w:color="auto"/>
        <w:left w:val="none" w:sz="0" w:space="0" w:color="auto"/>
        <w:bottom w:val="none" w:sz="0" w:space="0" w:color="auto"/>
        <w:right w:val="none" w:sz="0" w:space="0" w:color="auto"/>
      </w:divBdr>
    </w:div>
    <w:div w:id="179178065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1.png"/><Relationship Id="rId29" Type="http://schemas.openxmlformats.org/officeDocument/2006/relationships/image" Target="media/image14.png"/><Relationship Id="rId11" Type="http://schemas.openxmlformats.org/officeDocument/2006/relationships/footer" Target="footer2.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5" Type="http://schemas.openxmlformats.org/officeDocument/2006/relationships/settings" Target="settings.xml"/><Relationship Id="rId61" Type="http://schemas.openxmlformats.org/officeDocument/2006/relationships/header" Target="header4.xml"/><Relationship Id="rId19" Type="http://schemas.openxmlformats.org/officeDocument/2006/relationships/image" Target="media/image4.png"/><Relationship Id="rId14" Type="http://schemas.openxmlformats.org/officeDocument/2006/relationships/header" Target="header3.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36.png"/><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png"/><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footer" Target="footer1.xm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4" Type="http://schemas.openxmlformats.org/officeDocument/2006/relationships/styles" Target="styles.xml"/><Relationship Id="rId9"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7ED112B-BCF3-46A6-A16A-54F286FE00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396</TotalTime>
  <Pages>32</Pages>
  <Words>1935</Words>
  <Characters>11036</Characters>
  <Application>Microsoft Office Word</Application>
  <DocSecurity>0</DocSecurity>
  <Lines>91</Lines>
  <Paragraphs>25</Paragraphs>
  <ScaleCrop>false</ScaleCrop>
  <Company>Microsoft</Company>
  <LinksUpToDate>false</LinksUpToDate>
  <CharactersWithSpaces>12946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dc:creator>
  <cp:lastModifiedBy>Administrator</cp:lastModifiedBy>
  <cp:revision>156</cp:revision>
  <dcterms:created xsi:type="dcterms:W3CDTF">2015-11-09T04:57:00Z</dcterms:created>
  <dcterms:modified xsi:type="dcterms:W3CDTF">2019-06-26T09:21:00Z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2052-11.1.0.8812</vt:lpwstr>
  </property>
</Properties>
</file>