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C461F2"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3036923" w:history="1">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．导言</w:t>
        </w:r>
        <w:r w:rsidR="00C461F2">
          <w:rPr>
            <w:noProof/>
            <w:webHidden/>
          </w:rPr>
          <w:tab/>
        </w:r>
        <w:r w:rsidR="00C461F2">
          <w:rPr>
            <w:noProof/>
            <w:webHidden/>
          </w:rPr>
          <w:fldChar w:fldCharType="begin"/>
        </w:r>
        <w:r w:rsidR="00C461F2">
          <w:rPr>
            <w:noProof/>
            <w:webHidden/>
          </w:rPr>
          <w:instrText xml:space="preserve"> PAGEREF _Toc13036923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24" w:history="1">
        <w:r w:rsidR="00C461F2" w:rsidRPr="00645A6A">
          <w:rPr>
            <w:rStyle w:val="afd"/>
            <w:rFonts w:ascii="Times New Roman" w:eastAsia="黑体" w:hAnsi="Times New Roman" w:cs="Times New Roman"/>
            <w:noProof/>
          </w:rPr>
          <w:t xml:space="preserve">1.1 </w:t>
        </w:r>
        <w:r w:rsidR="00C461F2" w:rsidRPr="00645A6A">
          <w:rPr>
            <w:rStyle w:val="afd"/>
            <w:rFonts w:ascii="Times New Roman" w:eastAsia="黑体" w:hAnsi="Times New Roman" w:cs="Times New Roman"/>
            <w:noProof/>
          </w:rPr>
          <w:t>目的</w:t>
        </w:r>
        <w:r w:rsidR="00C461F2">
          <w:rPr>
            <w:noProof/>
            <w:webHidden/>
          </w:rPr>
          <w:tab/>
        </w:r>
        <w:r w:rsidR="00C461F2">
          <w:rPr>
            <w:noProof/>
            <w:webHidden/>
          </w:rPr>
          <w:fldChar w:fldCharType="begin"/>
        </w:r>
        <w:r w:rsidR="00C461F2">
          <w:rPr>
            <w:noProof/>
            <w:webHidden/>
          </w:rPr>
          <w:instrText xml:space="preserve"> PAGEREF _Toc13036924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25" w:history="1">
        <w:r w:rsidR="00C461F2" w:rsidRPr="00645A6A">
          <w:rPr>
            <w:rStyle w:val="afd"/>
            <w:rFonts w:ascii="Times New Roman" w:eastAsia="黑体" w:hAnsi="Times New Roman" w:cs="Times New Roman"/>
            <w:noProof/>
          </w:rPr>
          <w:t xml:space="preserve">1.2 </w:t>
        </w:r>
        <w:r w:rsidR="00C461F2" w:rsidRPr="00645A6A">
          <w:rPr>
            <w:rStyle w:val="afd"/>
            <w:rFonts w:ascii="Times New Roman" w:eastAsia="黑体" w:hAnsi="Times New Roman" w:cs="Times New Roman"/>
            <w:noProof/>
          </w:rPr>
          <w:t>范围</w:t>
        </w:r>
        <w:r w:rsidR="00C461F2">
          <w:rPr>
            <w:noProof/>
            <w:webHidden/>
          </w:rPr>
          <w:tab/>
        </w:r>
        <w:r w:rsidR="00C461F2">
          <w:rPr>
            <w:noProof/>
            <w:webHidden/>
          </w:rPr>
          <w:fldChar w:fldCharType="begin"/>
        </w:r>
        <w:r w:rsidR="00C461F2">
          <w:rPr>
            <w:noProof/>
            <w:webHidden/>
          </w:rPr>
          <w:instrText xml:space="preserve"> PAGEREF _Toc13036925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26" w:history="1">
        <w:r w:rsidR="00C461F2" w:rsidRPr="00645A6A">
          <w:rPr>
            <w:rStyle w:val="afd"/>
            <w:rFonts w:ascii="Times New Roman" w:eastAsia="黑体" w:hAnsi="Times New Roman" w:cs="Times New Roman"/>
            <w:noProof/>
          </w:rPr>
          <w:t xml:space="preserve">1.3 </w:t>
        </w:r>
        <w:r w:rsidR="00C461F2" w:rsidRPr="00645A6A">
          <w:rPr>
            <w:rStyle w:val="afd"/>
            <w:rFonts w:ascii="Times New Roman" w:eastAsia="黑体" w:hAnsi="Times New Roman" w:cs="Times New Roman"/>
            <w:noProof/>
          </w:rPr>
          <w:t>引用标准</w:t>
        </w:r>
        <w:r w:rsidR="00C461F2">
          <w:rPr>
            <w:noProof/>
            <w:webHidden/>
          </w:rPr>
          <w:tab/>
        </w:r>
        <w:r w:rsidR="00C461F2">
          <w:rPr>
            <w:noProof/>
            <w:webHidden/>
          </w:rPr>
          <w:fldChar w:fldCharType="begin"/>
        </w:r>
        <w:r w:rsidR="00C461F2">
          <w:rPr>
            <w:noProof/>
            <w:webHidden/>
          </w:rPr>
          <w:instrText xml:space="preserve"> PAGEREF _Toc13036926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27" w:history="1">
        <w:r w:rsidR="00C461F2" w:rsidRPr="00645A6A">
          <w:rPr>
            <w:rStyle w:val="afd"/>
            <w:rFonts w:ascii="Times New Roman" w:eastAsia="黑体" w:hAnsi="Times New Roman" w:cs="Times New Roman"/>
            <w:noProof/>
          </w:rPr>
          <w:t xml:space="preserve">1.4 </w:t>
        </w:r>
        <w:r w:rsidR="00C461F2" w:rsidRPr="00645A6A">
          <w:rPr>
            <w:rStyle w:val="afd"/>
            <w:rFonts w:ascii="Times New Roman" w:eastAsia="黑体" w:hAnsi="Times New Roman" w:cs="Times New Roman"/>
            <w:noProof/>
          </w:rPr>
          <w:t>参考资料</w:t>
        </w:r>
        <w:r w:rsidR="00C461F2">
          <w:rPr>
            <w:noProof/>
            <w:webHidden/>
          </w:rPr>
          <w:tab/>
        </w:r>
        <w:r w:rsidR="00C461F2">
          <w:rPr>
            <w:noProof/>
            <w:webHidden/>
          </w:rPr>
          <w:fldChar w:fldCharType="begin"/>
        </w:r>
        <w:r w:rsidR="00C461F2">
          <w:rPr>
            <w:noProof/>
            <w:webHidden/>
          </w:rPr>
          <w:instrText xml:space="preserve"> PAGEREF _Toc13036927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28" w:history="1">
        <w:r w:rsidR="00C461F2" w:rsidRPr="00645A6A">
          <w:rPr>
            <w:rStyle w:val="afd"/>
            <w:rFonts w:ascii="Times New Roman" w:eastAsia="黑体" w:hAnsi="Times New Roman" w:cs="Times New Roman"/>
            <w:noProof/>
          </w:rPr>
          <w:t xml:space="preserve">1.5 </w:t>
        </w:r>
        <w:r w:rsidR="00C461F2" w:rsidRPr="00645A6A">
          <w:rPr>
            <w:rStyle w:val="afd"/>
            <w:rFonts w:ascii="Times New Roman" w:eastAsia="黑体" w:hAnsi="Times New Roman" w:cs="Times New Roman"/>
            <w:noProof/>
          </w:rPr>
          <w:t>版本更新信息</w:t>
        </w:r>
        <w:r w:rsidR="00C461F2">
          <w:rPr>
            <w:noProof/>
            <w:webHidden/>
          </w:rPr>
          <w:tab/>
        </w:r>
        <w:r w:rsidR="00C461F2">
          <w:rPr>
            <w:noProof/>
            <w:webHidden/>
          </w:rPr>
          <w:fldChar w:fldCharType="begin"/>
        </w:r>
        <w:r w:rsidR="00C461F2">
          <w:rPr>
            <w:noProof/>
            <w:webHidden/>
          </w:rPr>
          <w:instrText xml:space="preserve"> PAGEREF _Toc13036928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4774CA">
      <w:pPr>
        <w:pStyle w:val="12"/>
        <w:rPr>
          <w:noProof/>
          <w:kern w:val="2"/>
          <w:sz w:val="21"/>
        </w:rPr>
      </w:pPr>
      <w:hyperlink w:anchor="_Toc13036929" w:history="1">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．项目需求简介</w:t>
        </w:r>
        <w:r w:rsidR="00C461F2">
          <w:rPr>
            <w:noProof/>
            <w:webHidden/>
          </w:rPr>
          <w:tab/>
        </w:r>
        <w:r w:rsidR="00C461F2">
          <w:rPr>
            <w:noProof/>
            <w:webHidden/>
          </w:rPr>
          <w:fldChar w:fldCharType="begin"/>
        </w:r>
        <w:r w:rsidR="00C461F2">
          <w:rPr>
            <w:noProof/>
            <w:webHidden/>
          </w:rPr>
          <w:instrText xml:space="preserve"> PAGEREF _Toc13036929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4774CA">
      <w:pPr>
        <w:pStyle w:val="12"/>
        <w:rPr>
          <w:noProof/>
          <w:kern w:val="2"/>
          <w:sz w:val="21"/>
        </w:rPr>
      </w:pPr>
      <w:hyperlink w:anchor="_Toc13036930" w:history="1">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_Toc13036930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31" w:history="1">
        <w:r w:rsidR="00C461F2" w:rsidRPr="00645A6A">
          <w:rPr>
            <w:rStyle w:val="afd"/>
            <w:rFonts w:ascii="Times New Roman" w:eastAsia="黑体" w:hAnsi="Times New Roman" w:cs="Times New Roman"/>
            <w:noProof/>
          </w:rPr>
          <w:t xml:space="preserve">3.1 </w:t>
        </w:r>
        <w:r w:rsidR="00C461F2" w:rsidRPr="00645A6A">
          <w:rPr>
            <w:rStyle w:val="afd"/>
            <w:rFonts w:ascii="Times New Roman" w:eastAsia="黑体" w:hAnsi="Times New Roman" w:cs="Times New Roman"/>
            <w:noProof/>
          </w:rPr>
          <w:t>设计原则</w:t>
        </w:r>
        <w:r w:rsidR="00C461F2">
          <w:rPr>
            <w:noProof/>
            <w:webHidden/>
          </w:rPr>
          <w:tab/>
        </w:r>
        <w:r w:rsidR="00C461F2">
          <w:rPr>
            <w:noProof/>
            <w:webHidden/>
          </w:rPr>
          <w:fldChar w:fldCharType="begin"/>
        </w:r>
        <w:r w:rsidR="00C461F2">
          <w:rPr>
            <w:noProof/>
            <w:webHidden/>
          </w:rPr>
          <w:instrText xml:space="preserve"> PAGEREF _Toc13036931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32" w:history="1">
        <w:r w:rsidR="00C461F2" w:rsidRPr="00645A6A">
          <w:rPr>
            <w:rStyle w:val="afd"/>
            <w:rFonts w:ascii="Times New Roman" w:eastAsia="黑体" w:hAnsi="Times New Roman" w:cs="Times New Roman"/>
            <w:noProof/>
          </w:rPr>
          <w:t xml:space="preserve">3.2 </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_Toc13036932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33" w:history="1">
        <w:r w:rsidR="00C461F2" w:rsidRPr="00645A6A">
          <w:rPr>
            <w:rStyle w:val="afd"/>
            <w:rFonts w:ascii="Times New Roman" w:eastAsia="黑体" w:hAnsi="Times New Roman" w:cs="Times New Roman"/>
            <w:noProof/>
          </w:rPr>
          <w:t xml:space="preserve">3.2.1 </w:t>
        </w:r>
        <w:r w:rsidR="00C461F2" w:rsidRPr="00645A6A">
          <w:rPr>
            <w:rStyle w:val="afd"/>
            <w:rFonts w:ascii="Times New Roman" w:eastAsia="黑体" w:hAnsi="Times New Roman" w:cs="Times New Roman"/>
            <w:noProof/>
          </w:rPr>
          <w:t>表现层</w:t>
        </w:r>
        <w:r w:rsidR="00C461F2">
          <w:rPr>
            <w:noProof/>
            <w:webHidden/>
          </w:rPr>
          <w:tab/>
        </w:r>
        <w:r w:rsidR="00C461F2">
          <w:rPr>
            <w:noProof/>
            <w:webHidden/>
          </w:rPr>
          <w:fldChar w:fldCharType="begin"/>
        </w:r>
        <w:r w:rsidR="00C461F2">
          <w:rPr>
            <w:noProof/>
            <w:webHidden/>
          </w:rPr>
          <w:instrText xml:space="preserve"> PAGEREF _Toc13036933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34" w:history="1">
        <w:r w:rsidR="00C461F2" w:rsidRPr="00645A6A">
          <w:rPr>
            <w:rStyle w:val="afd"/>
            <w:rFonts w:ascii="Times New Roman" w:eastAsia="黑体" w:hAnsi="Times New Roman" w:cs="Times New Roman"/>
            <w:noProof/>
          </w:rPr>
          <w:t xml:space="preserve">3.2.2 </w:t>
        </w:r>
        <w:r w:rsidR="00C461F2" w:rsidRPr="00645A6A">
          <w:rPr>
            <w:rStyle w:val="afd"/>
            <w:rFonts w:ascii="Times New Roman" w:eastAsia="黑体" w:hAnsi="Times New Roman" w:cs="Times New Roman"/>
            <w:noProof/>
          </w:rPr>
          <w:t>控制层</w:t>
        </w:r>
        <w:r w:rsidR="00C461F2">
          <w:rPr>
            <w:noProof/>
            <w:webHidden/>
          </w:rPr>
          <w:tab/>
        </w:r>
        <w:r w:rsidR="00C461F2">
          <w:rPr>
            <w:noProof/>
            <w:webHidden/>
          </w:rPr>
          <w:fldChar w:fldCharType="begin"/>
        </w:r>
        <w:r w:rsidR="00C461F2">
          <w:rPr>
            <w:noProof/>
            <w:webHidden/>
          </w:rPr>
          <w:instrText xml:space="preserve"> PAGEREF _Toc13036934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35" w:history="1">
        <w:r w:rsidR="00C461F2" w:rsidRPr="00645A6A">
          <w:rPr>
            <w:rStyle w:val="afd"/>
            <w:rFonts w:ascii="Times New Roman" w:eastAsia="黑体" w:hAnsi="Times New Roman" w:cs="Times New Roman"/>
            <w:noProof/>
          </w:rPr>
          <w:t xml:space="preserve">3.2.3 </w:t>
        </w:r>
        <w:r w:rsidR="00C461F2" w:rsidRPr="00645A6A">
          <w:rPr>
            <w:rStyle w:val="afd"/>
            <w:rFonts w:ascii="Times New Roman" w:eastAsia="黑体" w:hAnsi="Times New Roman" w:cs="Times New Roman"/>
            <w:noProof/>
          </w:rPr>
          <w:t>业务逻辑层</w:t>
        </w:r>
        <w:r w:rsidR="00C461F2">
          <w:rPr>
            <w:noProof/>
            <w:webHidden/>
          </w:rPr>
          <w:tab/>
        </w:r>
        <w:r w:rsidR="00C461F2">
          <w:rPr>
            <w:noProof/>
            <w:webHidden/>
          </w:rPr>
          <w:fldChar w:fldCharType="begin"/>
        </w:r>
        <w:r w:rsidR="00C461F2">
          <w:rPr>
            <w:noProof/>
            <w:webHidden/>
          </w:rPr>
          <w:instrText xml:space="preserve"> PAGEREF _Toc13036935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36" w:history="1">
        <w:r w:rsidR="00C461F2" w:rsidRPr="00645A6A">
          <w:rPr>
            <w:rStyle w:val="afd"/>
            <w:rFonts w:ascii="Times New Roman" w:eastAsia="黑体" w:hAnsi="Times New Roman" w:cs="Times New Roman"/>
            <w:noProof/>
          </w:rPr>
          <w:t xml:space="preserve">3.2.4 </w:t>
        </w:r>
        <w:r w:rsidR="00C461F2" w:rsidRPr="00645A6A">
          <w:rPr>
            <w:rStyle w:val="afd"/>
            <w:rFonts w:ascii="Times New Roman" w:eastAsia="黑体" w:hAnsi="Times New Roman" w:cs="Times New Roman"/>
            <w:noProof/>
          </w:rPr>
          <w:t>数据持久层</w:t>
        </w:r>
        <w:r w:rsidR="00C461F2">
          <w:rPr>
            <w:noProof/>
            <w:webHidden/>
          </w:rPr>
          <w:tab/>
        </w:r>
        <w:r w:rsidR="00C461F2">
          <w:rPr>
            <w:noProof/>
            <w:webHidden/>
          </w:rPr>
          <w:fldChar w:fldCharType="begin"/>
        </w:r>
        <w:r w:rsidR="00C461F2">
          <w:rPr>
            <w:noProof/>
            <w:webHidden/>
          </w:rPr>
          <w:instrText xml:space="preserve"> PAGEREF _Toc13036936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37" w:history="1">
        <w:r w:rsidR="00C461F2" w:rsidRPr="00645A6A">
          <w:rPr>
            <w:rStyle w:val="afd"/>
            <w:rFonts w:ascii="Times New Roman" w:eastAsia="黑体" w:hAnsi="Times New Roman" w:cs="Times New Roman"/>
            <w:noProof/>
          </w:rPr>
          <w:t xml:space="preserve">3.2.5 </w:t>
        </w:r>
        <w:r w:rsidR="00C461F2" w:rsidRPr="00645A6A">
          <w:rPr>
            <w:rStyle w:val="afd"/>
            <w:rFonts w:ascii="Times New Roman" w:eastAsia="黑体" w:hAnsi="Times New Roman" w:cs="Times New Roman"/>
            <w:noProof/>
          </w:rPr>
          <w:t>域模型层</w:t>
        </w:r>
        <w:r w:rsidR="00C461F2">
          <w:rPr>
            <w:noProof/>
            <w:webHidden/>
          </w:rPr>
          <w:tab/>
        </w:r>
        <w:r w:rsidR="00C461F2">
          <w:rPr>
            <w:noProof/>
            <w:webHidden/>
          </w:rPr>
          <w:fldChar w:fldCharType="begin"/>
        </w:r>
        <w:r w:rsidR="00C461F2">
          <w:rPr>
            <w:noProof/>
            <w:webHidden/>
          </w:rPr>
          <w:instrText xml:space="preserve"> PAGEREF _Toc13036937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4774CA">
      <w:pPr>
        <w:pStyle w:val="12"/>
        <w:rPr>
          <w:noProof/>
          <w:kern w:val="2"/>
          <w:sz w:val="21"/>
        </w:rPr>
      </w:pPr>
      <w:hyperlink w:anchor="_Toc13036938" w:history="1">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．功能模块设计</w:t>
        </w:r>
        <w:r w:rsidR="00C461F2">
          <w:rPr>
            <w:noProof/>
            <w:webHidden/>
          </w:rPr>
          <w:tab/>
        </w:r>
        <w:r w:rsidR="00C461F2">
          <w:rPr>
            <w:noProof/>
            <w:webHidden/>
          </w:rPr>
          <w:fldChar w:fldCharType="begin"/>
        </w:r>
        <w:r w:rsidR="00C461F2">
          <w:rPr>
            <w:noProof/>
            <w:webHidden/>
          </w:rPr>
          <w:instrText xml:space="preserve"> PAGEREF _Toc13036938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39" w:history="1">
        <w:r w:rsidR="00C461F2" w:rsidRPr="00645A6A">
          <w:rPr>
            <w:rStyle w:val="afd"/>
            <w:rFonts w:ascii="Times New Roman" w:eastAsia="黑体" w:hAnsi="Times New Roman" w:cs="Times New Roman"/>
            <w:noProof/>
          </w:rPr>
          <w:t xml:space="preserve">4.1 </w:t>
        </w:r>
        <w:r w:rsidR="00C461F2" w:rsidRPr="00645A6A">
          <w:rPr>
            <w:rStyle w:val="afd"/>
            <w:rFonts w:ascii="Times New Roman" w:eastAsia="黑体" w:hAnsi="Times New Roman" w:cs="Times New Roman"/>
            <w:noProof/>
          </w:rPr>
          <w:t>客户端子系统模块</w:t>
        </w:r>
        <w:r w:rsidR="00C461F2">
          <w:rPr>
            <w:noProof/>
            <w:webHidden/>
          </w:rPr>
          <w:tab/>
        </w:r>
        <w:r w:rsidR="00C461F2">
          <w:rPr>
            <w:noProof/>
            <w:webHidden/>
          </w:rPr>
          <w:fldChar w:fldCharType="begin"/>
        </w:r>
        <w:r w:rsidR="00C461F2">
          <w:rPr>
            <w:noProof/>
            <w:webHidden/>
          </w:rPr>
          <w:instrText xml:space="preserve"> PAGEREF _Toc13036939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0" w:history="1">
        <w:r w:rsidR="00C461F2" w:rsidRPr="00645A6A">
          <w:rPr>
            <w:rStyle w:val="afd"/>
            <w:rFonts w:ascii="Times New Roman" w:eastAsia="黑体" w:hAnsi="Times New Roman" w:cs="Times New Roman"/>
            <w:noProof/>
          </w:rPr>
          <w:t xml:space="preserve">4.1.1 </w:t>
        </w:r>
        <w:r w:rsidR="00C461F2" w:rsidRPr="00645A6A">
          <w:rPr>
            <w:rStyle w:val="afd"/>
            <w:rFonts w:ascii="Times New Roman" w:eastAsia="黑体" w:hAnsi="Times New Roman" w:cs="Times New Roman"/>
            <w:noProof/>
          </w:rPr>
          <w:t>用户登录</w:t>
        </w:r>
        <w:r w:rsidR="00C461F2">
          <w:rPr>
            <w:noProof/>
            <w:webHidden/>
          </w:rPr>
          <w:tab/>
        </w:r>
        <w:r w:rsidR="00C461F2">
          <w:rPr>
            <w:noProof/>
            <w:webHidden/>
          </w:rPr>
          <w:fldChar w:fldCharType="begin"/>
        </w:r>
        <w:r w:rsidR="00C461F2">
          <w:rPr>
            <w:noProof/>
            <w:webHidden/>
          </w:rPr>
          <w:instrText xml:space="preserve"> PAGEREF _Toc13036940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1" w:history="1">
        <w:r w:rsidR="00C461F2" w:rsidRPr="00645A6A">
          <w:rPr>
            <w:rStyle w:val="afd"/>
            <w:rFonts w:ascii="Times New Roman" w:eastAsia="黑体" w:hAnsi="Times New Roman" w:cs="Times New Roman"/>
            <w:noProof/>
          </w:rPr>
          <w:t xml:space="preserve">4.1.2 </w:t>
        </w:r>
        <w:r w:rsidR="00C461F2" w:rsidRPr="00645A6A">
          <w:rPr>
            <w:rStyle w:val="afd"/>
            <w:rFonts w:ascii="Times New Roman" w:eastAsia="黑体" w:hAnsi="Times New Roman" w:cs="Times New Roman"/>
            <w:noProof/>
          </w:rPr>
          <w:t>修改个人密码</w:t>
        </w:r>
        <w:r w:rsidR="00C461F2">
          <w:rPr>
            <w:noProof/>
            <w:webHidden/>
          </w:rPr>
          <w:tab/>
        </w:r>
        <w:r w:rsidR="00C461F2">
          <w:rPr>
            <w:noProof/>
            <w:webHidden/>
          </w:rPr>
          <w:fldChar w:fldCharType="begin"/>
        </w:r>
        <w:r w:rsidR="00C461F2">
          <w:rPr>
            <w:noProof/>
            <w:webHidden/>
          </w:rPr>
          <w:instrText xml:space="preserve"> PAGEREF _Toc13036941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2" w:history="1">
        <w:r w:rsidR="00C461F2" w:rsidRPr="00645A6A">
          <w:rPr>
            <w:rStyle w:val="afd"/>
            <w:rFonts w:ascii="Times New Roman" w:eastAsia="黑体" w:hAnsi="Times New Roman" w:cs="Times New Roman"/>
            <w:noProof/>
          </w:rPr>
          <w:t xml:space="preserve">4.1.3 </w:t>
        </w:r>
        <w:r w:rsidR="00C461F2" w:rsidRPr="00645A6A">
          <w:rPr>
            <w:rStyle w:val="afd"/>
            <w:rFonts w:ascii="Times New Roman" w:eastAsia="黑体" w:hAnsi="Times New Roman" w:cs="Times New Roman"/>
            <w:noProof/>
          </w:rPr>
          <w:t>批改作业</w:t>
        </w:r>
        <w:r w:rsidR="00C461F2">
          <w:rPr>
            <w:noProof/>
            <w:webHidden/>
          </w:rPr>
          <w:tab/>
        </w:r>
        <w:r w:rsidR="00C461F2">
          <w:rPr>
            <w:noProof/>
            <w:webHidden/>
          </w:rPr>
          <w:fldChar w:fldCharType="begin"/>
        </w:r>
        <w:r w:rsidR="00C461F2">
          <w:rPr>
            <w:noProof/>
            <w:webHidden/>
          </w:rPr>
          <w:instrText xml:space="preserve"> PAGEREF _Toc13036942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3" w:history="1">
        <w:r w:rsidR="00C461F2" w:rsidRPr="00645A6A">
          <w:rPr>
            <w:rStyle w:val="afd"/>
            <w:rFonts w:ascii="Times New Roman" w:eastAsia="黑体" w:hAnsi="Times New Roman" w:cs="Times New Roman"/>
            <w:noProof/>
          </w:rPr>
          <w:t xml:space="preserve">4.1.4 </w:t>
        </w:r>
        <w:r w:rsidR="00C461F2" w:rsidRPr="00645A6A">
          <w:rPr>
            <w:rStyle w:val="afd"/>
            <w:rFonts w:ascii="Times New Roman" w:eastAsia="黑体" w:hAnsi="Times New Roman" w:cs="Times New Roman"/>
            <w:noProof/>
          </w:rPr>
          <w:t>统计分数</w:t>
        </w:r>
        <w:r w:rsidR="00C461F2">
          <w:rPr>
            <w:noProof/>
            <w:webHidden/>
          </w:rPr>
          <w:tab/>
        </w:r>
        <w:r w:rsidR="00C461F2">
          <w:rPr>
            <w:noProof/>
            <w:webHidden/>
          </w:rPr>
          <w:fldChar w:fldCharType="begin"/>
        </w:r>
        <w:r w:rsidR="00C461F2">
          <w:rPr>
            <w:noProof/>
            <w:webHidden/>
          </w:rPr>
          <w:instrText xml:space="preserve"> PAGEREF _Toc13036943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4" w:history="1">
        <w:r w:rsidR="00C461F2" w:rsidRPr="00645A6A">
          <w:rPr>
            <w:rStyle w:val="afd"/>
            <w:rFonts w:ascii="Times New Roman" w:eastAsia="黑体" w:hAnsi="Times New Roman" w:cs="Times New Roman"/>
            <w:noProof/>
          </w:rPr>
          <w:t xml:space="preserve">4.1.5 </w:t>
        </w:r>
        <w:r w:rsidR="00C461F2" w:rsidRPr="00645A6A">
          <w:rPr>
            <w:rStyle w:val="afd"/>
            <w:rFonts w:ascii="Times New Roman" w:eastAsia="黑体" w:hAnsi="Times New Roman" w:cs="Times New Roman"/>
            <w:noProof/>
          </w:rPr>
          <w:t>选择作业范例和点评</w:t>
        </w:r>
        <w:r w:rsidR="00C461F2">
          <w:rPr>
            <w:noProof/>
            <w:webHidden/>
          </w:rPr>
          <w:tab/>
        </w:r>
        <w:r w:rsidR="00C461F2">
          <w:rPr>
            <w:noProof/>
            <w:webHidden/>
          </w:rPr>
          <w:fldChar w:fldCharType="begin"/>
        </w:r>
        <w:r w:rsidR="00C461F2">
          <w:rPr>
            <w:noProof/>
            <w:webHidden/>
          </w:rPr>
          <w:instrText xml:space="preserve"> PAGEREF _Toc13036944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5" w:history="1">
        <w:r w:rsidR="00C461F2" w:rsidRPr="00645A6A">
          <w:rPr>
            <w:rStyle w:val="afd"/>
            <w:rFonts w:ascii="Times New Roman" w:eastAsia="黑体" w:hAnsi="Times New Roman" w:cs="Times New Roman"/>
            <w:noProof/>
          </w:rPr>
          <w:t xml:space="preserve">4.1.6 </w:t>
        </w:r>
        <w:r w:rsidR="00C461F2" w:rsidRPr="00645A6A">
          <w:rPr>
            <w:rStyle w:val="afd"/>
            <w:rFonts w:ascii="Times New Roman" w:eastAsia="黑体" w:hAnsi="Times New Roman" w:cs="Times New Roman"/>
            <w:noProof/>
          </w:rPr>
          <w:t>查询作业情况</w:t>
        </w:r>
        <w:r w:rsidR="00C461F2">
          <w:rPr>
            <w:noProof/>
            <w:webHidden/>
          </w:rPr>
          <w:tab/>
        </w:r>
        <w:r w:rsidR="00C461F2">
          <w:rPr>
            <w:noProof/>
            <w:webHidden/>
          </w:rPr>
          <w:fldChar w:fldCharType="begin"/>
        </w:r>
        <w:r w:rsidR="00C461F2">
          <w:rPr>
            <w:noProof/>
            <w:webHidden/>
          </w:rPr>
          <w:instrText xml:space="preserve"> PAGEREF _Toc13036945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6" w:history="1">
        <w:r w:rsidR="00C461F2" w:rsidRPr="00645A6A">
          <w:rPr>
            <w:rStyle w:val="afd"/>
            <w:rFonts w:ascii="Times New Roman" w:eastAsia="黑体" w:hAnsi="Times New Roman" w:cs="Times New Roman"/>
            <w:noProof/>
          </w:rPr>
          <w:t xml:space="preserve">4.1.7 </w:t>
        </w:r>
        <w:r w:rsidR="00C461F2" w:rsidRPr="00645A6A">
          <w:rPr>
            <w:rStyle w:val="afd"/>
            <w:rFonts w:ascii="Times New Roman" w:eastAsia="黑体" w:hAnsi="Times New Roman" w:cs="Times New Roman"/>
            <w:noProof/>
          </w:rPr>
          <w:t>布置作业</w:t>
        </w:r>
        <w:r w:rsidR="00C461F2">
          <w:rPr>
            <w:noProof/>
            <w:webHidden/>
          </w:rPr>
          <w:tab/>
        </w:r>
        <w:r w:rsidR="00C461F2">
          <w:rPr>
            <w:noProof/>
            <w:webHidden/>
          </w:rPr>
          <w:fldChar w:fldCharType="begin"/>
        </w:r>
        <w:r w:rsidR="00C461F2">
          <w:rPr>
            <w:noProof/>
            <w:webHidden/>
          </w:rPr>
          <w:instrText xml:space="preserve"> PAGEREF _Toc13036946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7" w:history="1">
        <w:r w:rsidR="00C461F2" w:rsidRPr="00645A6A">
          <w:rPr>
            <w:rStyle w:val="afd"/>
            <w:rFonts w:ascii="Times New Roman" w:eastAsia="黑体" w:hAnsi="Times New Roman" w:cs="Times New Roman"/>
            <w:noProof/>
          </w:rPr>
          <w:t xml:space="preserve">4.1.8 </w:t>
        </w:r>
        <w:r w:rsidR="00C461F2" w:rsidRPr="00645A6A">
          <w:rPr>
            <w:rStyle w:val="afd"/>
            <w:rFonts w:ascii="Times New Roman" w:eastAsia="黑体" w:hAnsi="Times New Roman" w:cs="Times New Roman"/>
            <w:noProof/>
          </w:rPr>
          <w:t>提交作业</w:t>
        </w:r>
        <w:r w:rsidR="00C461F2">
          <w:rPr>
            <w:noProof/>
            <w:webHidden/>
          </w:rPr>
          <w:tab/>
        </w:r>
        <w:r w:rsidR="00C461F2">
          <w:rPr>
            <w:noProof/>
            <w:webHidden/>
          </w:rPr>
          <w:fldChar w:fldCharType="begin"/>
        </w:r>
        <w:r w:rsidR="00C461F2">
          <w:rPr>
            <w:noProof/>
            <w:webHidden/>
          </w:rPr>
          <w:instrText xml:space="preserve"> PAGEREF _Toc13036947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48" w:history="1">
        <w:r w:rsidR="00C461F2" w:rsidRPr="00645A6A">
          <w:rPr>
            <w:rStyle w:val="afd"/>
            <w:rFonts w:ascii="Times New Roman" w:eastAsia="黑体" w:hAnsi="Times New Roman" w:cs="Times New Roman"/>
            <w:noProof/>
          </w:rPr>
          <w:t xml:space="preserve">4.1.9 </w:t>
        </w:r>
        <w:r w:rsidR="00C461F2" w:rsidRPr="00645A6A">
          <w:rPr>
            <w:rStyle w:val="afd"/>
            <w:rFonts w:ascii="Times New Roman" w:eastAsia="黑体" w:hAnsi="Times New Roman" w:cs="Times New Roman"/>
            <w:noProof/>
          </w:rPr>
          <w:t>作业范例学习和点评</w:t>
        </w:r>
        <w:r w:rsidR="00C461F2">
          <w:rPr>
            <w:noProof/>
            <w:webHidden/>
          </w:rPr>
          <w:tab/>
        </w:r>
        <w:r w:rsidR="00C461F2">
          <w:rPr>
            <w:noProof/>
            <w:webHidden/>
          </w:rPr>
          <w:fldChar w:fldCharType="begin"/>
        </w:r>
        <w:r w:rsidR="00C461F2">
          <w:rPr>
            <w:noProof/>
            <w:webHidden/>
          </w:rPr>
          <w:instrText xml:space="preserve"> PAGEREF _Toc13036948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49" w:history="1">
        <w:r w:rsidR="00C461F2" w:rsidRPr="00645A6A">
          <w:rPr>
            <w:rStyle w:val="afd"/>
            <w:rFonts w:ascii="Times New Roman" w:eastAsia="黑体" w:hAnsi="Times New Roman" w:cs="Times New Roman"/>
            <w:noProof/>
          </w:rPr>
          <w:t xml:space="preserve">4.2 </w:t>
        </w:r>
        <w:r w:rsidR="00C461F2" w:rsidRPr="00645A6A">
          <w:rPr>
            <w:rStyle w:val="afd"/>
            <w:rFonts w:ascii="Times New Roman" w:eastAsia="黑体" w:hAnsi="Times New Roman" w:cs="Times New Roman"/>
            <w:noProof/>
          </w:rPr>
          <w:t>管理端子系统模块</w:t>
        </w:r>
        <w:r w:rsidR="00C461F2">
          <w:rPr>
            <w:noProof/>
            <w:webHidden/>
          </w:rPr>
          <w:tab/>
        </w:r>
        <w:r w:rsidR="00C461F2">
          <w:rPr>
            <w:noProof/>
            <w:webHidden/>
          </w:rPr>
          <w:fldChar w:fldCharType="begin"/>
        </w:r>
        <w:r w:rsidR="00C461F2">
          <w:rPr>
            <w:noProof/>
            <w:webHidden/>
          </w:rPr>
          <w:instrText xml:space="preserve"> PAGEREF _Toc13036949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50" w:history="1">
        <w:r w:rsidR="00C461F2" w:rsidRPr="00645A6A">
          <w:rPr>
            <w:rStyle w:val="afd"/>
            <w:rFonts w:ascii="Times New Roman" w:eastAsia="黑体" w:hAnsi="Times New Roman" w:cs="Times New Roman"/>
            <w:noProof/>
          </w:rPr>
          <w:t xml:space="preserve">4.2.1 </w:t>
        </w:r>
        <w:r w:rsidR="00C461F2" w:rsidRPr="00645A6A">
          <w:rPr>
            <w:rStyle w:val="afd"/>
            <w:rFonts w:ascii="Times New Roman" w:eastAsia="黑体" w:hAnsi="Times New Roman" w:cs="Times New Roman"/>
            <w:noProof/>
          </w:rPr>
          <w:t>班级管理</w:t>
        </w:r>
        <w:r w:rsidR="00C461F2">
          <w:rPr>
            <w:noProof/>
            <w:webHidden/>
          </w:rPr>
          <w:tab/>
        </w:r>
        <w:r w:rsidR="00C461F2">
          <w:rPr>
            <w:noProof/>
            <w:webHidden/>
          </w:rPr>
          <w:fldChar w:fldCharType="begin"/>
        </w:r>
        <w:r w:rsidR="00C461F2">
          <w:rPr>
            <w:noProof/>
            <w:webHidden/>
          </w:rPr>
          <w:instrText xml:space="preserve"> PAGEREF _Toc13036950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1" w:history="1">
        <w:r w:rsidR="00C461F2" w:rsidRPr="00645A6A">
          <w:rPr>
            <w:rStyle w:val="afd"/>
            <w:rFonts w:ascii="Times New Roman" w:eastAsia="黑体" w:hAnsi="Times New Roman" w:cs="Times New Roman"/>
            <w:noProof/>
          </w:rPr>
          <w:t>4.2.1.1</w:t>
        </w:r>
        <w:r w:rsidR="00C461F2" w:rsidRPr="00645A6A">
          <w:rPr>
            <w:rStyle w:val="afd"/>
            <w:rFonts w:ascii="Times New Roman" w:eastAsia="黑体" w:hAnsi="Times New Roman" w:cs="Times New Roman"/>
            <w:noProof/>
          </w:rPr>
          <w:t>添加班级</w:t>
        </w:r>
        <w:r w:rsidR="00C461F2">
          <w:rPr>
            <w:noProof/>
            <w:webHidden/>
          </w:rPr>
          <w:tab/>
        </w:r>
        <w:r w:rsidR="00C461F2">
          <w:rPr>
            <w:noProof/>
            <w:webHidden/>
          </w:rPr>
          <w:fldChar w:fldCharType="begin"/>
        </w:r>
        <w:r w:rsidR="00C461F2">
          <w:rPr>
            <w:noProof/>
            <w:webHidden/>
          </w:rPr>
          <w:instrText xml:space="preserve"> PAGEREF _Toc13036951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2" w:history="1">
        <w:r w:rsidR="00C461F2" w:rsidRPr="00645A6A">
          <w:rPr>
            <w:rStyle w:val="afd"/>
            <w:rFonts w:ascii="Times New Roman" w:eastAsia="黑体" w:hAnsi="Times New Roman" w:cs="Times New Roman"/>
            <w:noProof/>
          </w:rPr>
          <w:t>4.2.1.2</w:t>
        </w:r>
        <w:r w:rsidR="00C461F2" w:rsidRPr="00645A6A">
          <w:rPr>
            <w:rStyle w:val="afd"/>
            <w:rFonts w:ascii="Times New Roman" w:eastAsia="黑体" w:hAnsi="Times New Roman" w:cs="Times New Roman"/>
            <w:noProof/>
          </w:rPr>
          <w:t>删除班级</w:t>
        </w:r>
        <w:r w:rsidR="00C461F2">
          <w:rPr>
            <w:noProof/>
            <w:webHidden/>
          </w:rPr>
          <w:tab/>
        </w:r>
        <w:r w:rsidR="00C461F2">
          <w:rPr>
            <w:noProof/>
            <w:webHidden/>
          </w:rPr>
          <w:fldChar w:fldCharType="begin"/>
        </w:r>
        <w:r w:rsidR="00C461F2">
          <w:rPr>
            <w:noProof/>
            <w:webHidden/>
          </w:rPr>
          <w:instrText xml:space="preserve"> PAGEREF _Toc13036952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3" w:history="1">
        <w:r w:rsidR="00C461F2" w:rsidRPr="00645A6A">
          <w:rPr>
            <w:rStyle w:val="afd"/>
            <w:rFonts w:ascii="Times New Roman" w:eastAsia="黑体" w:hAnsi="Times New Roman" w:cs="Times New Roman"/>
            <w:noProof/>
          </w:rPr>
          <w:t>4.2.1.3</w:t>
        </w:r>
        <w:r w:rsidR="00C461F2" w:rsidRPr="00645A6A">
          <w:rPr>
            <w:rStyle w:val="afd"/>
            <w:rFonts w:ascii="Times New Roman" w:eastAsia="黑体" w:hAnsi="Times New Roman" w:cs="Times New Roman"/>
            <w:noProof/>
          </w:rPr>
          <w:t>查询班级</w:t>
        </w:r>
        <w:r w:rsidR="00C461F2">
          <w:rPr>
            <w:noProof/>
            <w:webHidden/>
          </w:rPr>
          <w:tab/>
        </w:r>
        <w:r w:rsidR="00C461F2">
          <w:rPr>
            <w:noProof/>
            <w:webHidden/>
          </w:rPr>
          <w:fldChar w:fldCharType="begin"/>
        </w:r>
        <w:r w:rsidR="00C461F2">
          <w:rPr>
            <w:noProof/>
            <w:webHidden/>
          </w:rPr>
          <w:instrText xml:space="preserve"> PAGEREF _Toc13036953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4" w:history="1">
        <w:r w:rsidR="00C461F2" w:rsidRPr="00645A6A">
          <w:rPr>
            <w:rStyle w:val="afd"/>
            <w:rFonts w:ascii="Times New Roman" w:eastAsia="黑体" w:hAnsi="Times New Roman" w:cs="Times New Roman"/>
            <w:noProof/>
          </w:rPr>
          <w:t>4.2.1.4</w:t>
        </w:r>
        <w:r w:rsidR="00C461F2" w:rsidRPr="00645A6A">
          <w:rPr>
            <w:rStyle w:val="afd"/>
            <w:rFonts w:ascii="Times New Roman" w:eastAsia="黑体" w:hAnsi="Times New Roman" w:cs="Times New Roman"/>
            <w:noProof/>
          </w:rPr>
          <w:t>修改班级</w:t>
        </w:r>
        <w:r w:rsidR="00C461F2">
          <w:rPr>
            <w:noProof/>
            <w:webHidden/>
          </w:rPr>
          <w:tab/>
        </w:r>
        <w:r w:rsidR="00C461F2">
          <w:rPr>
            <w:noProof/>
            <w:webHidden/>
          </w:rPr>
          <w:fldChar w:fldCharType="begin"/>
        </w:r>
        <w:r w:rsidR="00C461F2">
          <w:rPr>
            <w:noProof/>
            <w:webHidden/>
          </w:rPr>
          <w:instrText xml:space="preserve"> PAGEREF _Toc13036954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55" w:history="1">
        <w:r w:rsidR="00C461F2" w:rsidRPr="00645A6A">
          <w:rPr>
            <w:rStyle w:val="afd"/>
            <w:rFonts w:ascii="Times New Roman" w:eastAsia="黑体" w:hAnsi="Times New Roman" w:cs="Times New Roman"/>
            <w:noProof/>
          </w:rPr>
          <w:t xml:space="preserve">4.2.2 </w:t>
        </w:r>
        <w:r w:rsidR="00C461F2" w:rsidRPr="00645A6A">
          <w:rPr>
            <w:rStyle w:val="afd"/>
            <w:rFonts w:ascii="Times New Roman" w:eastAsia="黑体" w:hAnsi="Times New Roman" w:cs="Times New Roman"/>
            <w:noProof/>
          </w:rPr>
          <w:t>专业管理</w:t>
        </w:r>
        <w:r w:rsidR="00C461F2">
          <w:rPr>
            <w:noProof/>
            <w:webHidden/>
          </w:rPr>
          <w:tab/>
        </w:r>
        <w:r w:rsidR="00C461F2">
          <w:rPr>
            <w:noProof/>
            <w:webHidden/>
          </w:rPr>
          <w:fldChar w:fldCharType="begin"/>
        </w:r>
        <w:r w:rsidR="00C461F2">
          <w:rPr>
            <w:noProof/>
            <w:webHidden/>
          </w:rPr>
          <w:instrText xml:space="preserve"> PAGEREF _Toc13036955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6" w:history="1">
        <w:r w:rsidR="00C461F2" w:rsidRPr="00645A6A">
          <w:rPr>
            <w:rStyle w:val="afd"/>
            <w:rFonts w:ascii="Times New Roman" w:eastAsia="黑体" w:hAnsi="Times New Roman" w:cs="Times New Roman"/>
            <w:noProof/>
          </w:rPr>
          <w:t>4.2.2.1</w:t>
        </w:r>
        <w:r w:rsidR="00C461F2" w:rsidRPr="00645A6A">
          <w:rPr>
            <w:rStyle w:val="afd"/>
            <w:rFonts w:ascii="Times New Roman" w:eastAsia="黑体" w:hAnsi="Times New Roman" w:cs="Times New Roman"/>
            <w:noProof/>
          </w:rPr>
          <w:t>添加专业</w:t>
        </w:r>
        <w:r w:rsidR="00C461F2">
          <w:rPr>
            <w:noProof/>
            <w:webHidden/>
          </w:rPr>
          <w:tab/>
        </w:r>
        <w:r w:rsidR="00C461F2">
          <w:rPr>
            <w:noProof/>
            <w:webHidden/>
          </w:rPr>
          <w:fldChar w:fldCharType="begin"/>
        </w:r>
        <w:r w:rsidR="00C461F2">
          <w:rPr>
            <w:noProof/>
            <w:webHidden/>
          </w:rPr>
          <w:instrText xml:space="preserve"> PAGEREF _Toc13036956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7" w:history="1">
        <w:r w:rsidR="00C461F2" w:rsidRPr="00645A6A">
          <w:rPr>
            <w:rStyle w:val="afd"/>
            <w:rFonts w:ascii="Times New Roman" w:eastAsia="黑体" w:hAnsi="Times New Roman" w:cs="Times New Roman"/>
            <w:noProof/>
          </w:rPr>
          <w:t>4.2.2.2</w:t>
        </w:r>
        <w:r w:rsidR="00C461F2" w:rsidRPr="00645A6A">
          <w:rPr>
            <w:rStyle w:val="afd"/>
            <w:rFonts w:ascii="Times New Roman" w:eastAsia="黑体" w:hAnsi="Times New Roman" w:cs="Times New Roman"/>
            <w:noProof/>
          </w:rPr>
          <w:t>删除专业</w:t>
        </w:r>
        <w:r w:rsidR="00C461F2">
          <w:rPr>
            <w:noProof/>
            <w:webHidden/>
          </w:rPr>
          <w:tab/>
        </w:r>
        <w:r w:rsidR="00C461F2">
          <w:rPr>
            <w:noProof/>
            <w:webHidden/>
          </w:rPr>
          <w:fldChar w:fldCharType="begin"/>
        </w:r>
        <w:r w:rsidR="00C461F2">
          <w:rPr>
            <w:noProof/>
            <w:webHidden/>
          </w:rPr>
          <w:instrText xml:space="preserve"> PAGEREF _Toc13036957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8" w:history="1">
        <w:r w:rsidR="00C461F2" w:rsidRPr="00645A6A">
          <w:rPr>
            <w:rStyle w:val="afd"/>
            <w:rFonts w:ascii="Times New Roman" w:eastAsia="黑体" w:hAnsi="Times New Roman" w:cs="Times New Roman"/>
            <w:noProof/>
          </w:rPr>
          <w:t>4.2.2.3</w:t>
        </w:r>
        <w:r w:rsidR="00C461F2" w:rsidRPr="00645A6A">
          <w:rPr>
            <w:rStyle w:val="afd"/>
            <w:rFonts w:ascii="Times New Roman" w:eastAsia="黑体" w:hAnsi="Times New Roman" w:cs="Times New Roman"/>
            <w:noProof/>
          </w:rPr>
          <w:t>查询专业</w:t>
        </w:r>
        <w:r w:rsidR="00C461F2">
          <w:rPr>
            <w:noProof/>
            <w:webHidden/>
          </w:rPr>
          <w:tab/>
        </w:r>
        <w:r w:rsidR="00C461F2">
          <w:rPr>
            <w:noProof/>
            <w:webHidden/>
          </w:rPr>
          <w:fldChar w:fldCharType="begin"/>
        </w:r>
        <w:r w:rsidR="00C461F2">
          <w:rPr>
            <w:noProof/>
            <w:webHidden/>
          </w:rPr>
          <w:instrText xml:space="preserve"> PAGEREF _Toc13036958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59" w:history="1">
        <w:r w:rsidR="00C461F2" w:rsidRPr="00645A6A">
          <w:rPr>
            <w:rStyle w:val="afd"/>
            <w:rFonts w:ascii="Times New Roman" w:eastAsia="黑体" w:hAnsi="Times New Roman" w:cs="Times New Roman"/>
            <w:noProof/>
          </w:rPr>
          <w:t>4.2.2.4</w:t>
        </w:r>
        <w:r w:rsidR="00C461F2" w:rsidRPr="00645A6A">
          <w:rPr>
            <w:rStyle w:val="afd"/>
            <w:rFonts w:ascii="Times New Roman" w:eastAsia="黑体" w:hAnsi="Times New Roman" w:cs="Times New Roman"/>
            <w:noProof/>
          </w:rPr>
          <w:t>修改专业</w:t>
        </w:r>
        <w:r w:rsidR="00C461F2">
          <w:rPr>
            <w:noProof/>
            <w:webHidden/>
          </w:rPr>
          <w:tab/>
        </w:r>
        <w:r w:rsidR="00C461F2">
          <w:rPr>
            <w:noProof/>
            <w:webHidden/>
          </w:rPr>
          <w:fldChar w:fldCharType="begin"/>
        </w:r>
        <w:r w:rsidR="00C461F2">
          <w:rPr>
            <w:noProof/>
            <w:webHidden/>
          </w:rPr>
          <w:instrText xml:space="preserve"> PAGEREF _Toc13036959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60" w:history="1">
        <w:r w:rsidR="00C461F2" w:rsidRPr="00645A6A">
          <w:rPr>
            <w:rStyle w:val="afd"/>
            <w:rFonts w:ascii="Times New Roman" w:eastAsia="黑体" w:hAnsi="Times New Roman" w:cs="Times New Roman"/>
            <w:noProof/>
          </w:rPr>
          <w:t xml:space="preserve">4.2.3 </w:t>
        </w:r>
        <w:r w:rsidR="00C461F2" w:rsidRPr="00645A6A">
          <w:rPr>
            <w:rStyle w:val="afd"/>
            <w:rFonts w:ascii="Times New Roman" w:eastAsia="黑体" w:hAnsi="Times New Roman" w:cs="Times New Roman"/>
            <w:noProof/>
          </w:rPr>
          <w:t>账号管理</w:t>
        </w:r>
        <w:r w:rsidR="00C461F2">
          <w:rPr>
            <w:noProof/>
            <w:webHidden/>
          </w:rPr>
          <w:tab/>
        </w:r>
        <w:r w:rsidR="00C461F2">
          <w:rPr>
            <w:noProof/>
            <w:webHidden/>
          </w:rPr>
          <w:fldChar w:fldCharType="begin"/>
        </w:r>
        <w:r w:rsidR="00C461F2">
          <w:rPr>
            <w:noProof/>
            <w:webHidden/>
          </w:rPr>
          <w:instrText xml:space="preserve"> PAGEREF _Toc13036960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1" w:history="1">
        <w:r w:rsidR="00C461F2" w:rsidRPr="00645A6A">
          <w:rPr>
            <w:rStyle w:val="afd"/>
            <w:rFonts w:ascii="Times New Roman" w:eastAsia="黑体" w:hAnsi="Times New Roman" w:cs="Times New Roman"/>
            <w:noProof/>
          </w:rPr>
          <w:t>4.2.3.1</w:t>
        </w:r>
        <w:r w:rsidR="00C461F2" w:rsidRPr="00645A6A">
          <w:rPr>
            <w:rStyle w:val="afd"/>
            <w:rFonts w:ascii="Times New Roman" w:eastAsia="黑体" w:hAnsi="Times New Roman" w:cs="Times New Roman"/>
            <w:noProof/>
          </w:rPr>
          <w:t>添加账号</w:t>
        </w:r>
        <w:r w:rsidR="00C461F2">
          <w:rPr>
            <w:noProof/>
            <w:webHidden/>
          </w:rPr>
          <w:tab/>
        </w:r>
        <w:r w:rsidR="00C461F2">
          <w:rPr>
            <w:noProof/>
            <w:webHidden/>
          </w:rPr>
          <w:fldChar w:fldCharType="begin"/>
        </w:r>
        <w:r w:rsidR="00C461F2">
          <w:rPr>
            <w:noProof/>
            <w:webHidden/>
          </w:rPr>
          <w:instrText xml:space="preserve"> PAGEREF _Toc13036961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2" w:history="1">
        <w:r w:rsidR="00C461F2" w:rsidRPr="00645A6A">
          <w:rPr>
            <w:rStyle w:val="afd"/>
            <w:rFonts w:ascii="Times New Roman" w:eastAsia="黑体" w:hAnsi="Times New Roman" w:cs="Times New Roman"/>
            <w:noProof/>
          </w:rPr>
          <w:t>4.2.3.2</w:t>
        </w:r>
        <w:r w:rsidR="00C461F2" w:rsidRPr="00645A6A">
          <w:rPr>
            <w:rStyle w:val="afd"/>
            <w:rFonts w:ascii="Times New Roman" w:eastAsia="黑体" w:hAnsi="Times New Roman" w:cs="Times New Roman"/>
            <w:noProof/>
          </w:rPr>
          <w:t>删除账号</w:t>
        </w:r>
        <w:r w:rsidR="00C461F2">
          <w:rPr>
            <w:noProof/>
            <w:webHidden/>
          </w:rPr>
          <w:tab/>
        </w:r>
        <w:r w:rsidR="00C461F2">
          <w:rPr>
            <w:noProof/>
            <w:webHidden/>
          </w:rPr>
          <w:fldChar w:fldCharType="begin"/>
        </w:r>
        <w:r w:rsidR="00C461F2">
          <w:rPr>
            <w:noProof/>
            <w:webHidden/>
          </w:rPr>
          <w:instrText xml:space="preserve"> PAGEREF _Toc13036962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3" w:history="1">
        <w:r w:rsidR="00C461F2" w:rsidRPr="00645A6A">
          <w:rPr>
            <w:rStyle w:val="afd"/>
            <w:rFonts w:ascii="Times New Roman" w:eastAsia="黑体" w:hAnsi="Times New Roman" w:cs="Times New Roman"/>
            <w:noProof/>
          </w:rPr>
          <w:t>4.2.3.3</w:t>
        </w:r>
        <w:r w:rsidR="00C461F2" w:rsidRPr="00645A6A">
          <w:rPr>
            <w:rStyle w:val="afd"/>
            <w:rFonts w:ascii="Times New Roman" w:eastAsia="黑体" w:hAnsi="Times New Roman" w:cs="Times New Roman"/>
            <w:noProof/>
          </w:rPr>
          <w:t>查询账号</w:t>
        </w:r>
        <w:r w:rsidR="00C461F2">
          <w:rPr>
            <w:noProof/>
            <w:webHidden/>
          </w:rPr>
          <w:tab/>
        </w:r>
        <w:r w:rsidR="00C461F2">
          <w:rPr>
            <w:noProof/>
            <w:webHidden/>
          </w:rPr>
          <w:fldChar w:fldCharType="begin"/>
        </w:r>
        <w:r w:rsidR="00C461F2">
          <w:rPr>
            <w:noProof/>
            <w:webHidden/>
          </w:rPr>
          <w:instrText xml:space="preserve"> PAGEREF _Toc13036963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4" w:history="1">
        <w:r w:rsidR="00C461F2" w:rsidRPr="00645A6A">
          <w:rPr>
            <w:rStyle w:val="afd"/>
            <w:rFonts w:ascii="Times New Roman" w:eastAsia="黑体" w:hAnsi="Times New Roman" w:cs="Times New Roman"/>
            <w:noProof/>
          </w:rPr>
          <w:t>4.2.3.4</w:t>
        </w:r>
        <w:r w:rsidR="00C461F2" w:rsidRPr="00645A6A">
          <w:rPr>
            <w:rStyle w:val="afd"/>
            <w:rFonts w:ascii="Times New Roman" w:eastAsia="黑体" w:hAnsi="Times New Roman" w:cs="Times New Roman"/>
            <w:noProof/>
          </w:rPr>
          <w:t>修改账号</w:t>
        </w:r>
        <w:r w:rsidR="00C461F2">
          <w:rPr>
            <w:noProof/>
            <w:webHidden/>
          </w:rPr>
          <w:tab/>
        </w:r>
        <w:r w:rsidR="00C461F2">
          <w:rPr>
            <w:noProof/>
            <w:webHidden/>
          </w:rPr>
          <w:fldChar w:fldCharType="begin"/>
        </w:r>
        <w:r w:rsidR="00C461F2">
          <w:rPr>
            <w:noProof/>
            <w:webHidden/>
          </w:rPr>
          <w:instrText xml:space="preserve"> PAGEREF _Toc13036964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65" w:history="1">
        <w:r w:rsidR="00C461F2" w:rsidRPr="00645A6A">
          <w:rPr>
            <w:rStyle w:val="afd"/>
            <w:rFonts w:ascii="Times New Roman" w:eastAsia="黑体" w:hAnsi="Times New Roman" w:cs="Times New Roman"/>
            <w:noProof/>
          </w:rPr>
          <w:t xml:space="preserve">4.2.4 </w:t>
        </w:r>
        <w:r w:rsidR="00C461F2" w:rsidRPr="00645A6A">
          <w:rPr>
            <w:rStyle w:val="afd"/>
            <w:rFonts w:ascii="Times New Roman" w:eastAsia="黑体" w:hAnsi="Times New Roman" w:cs="Times New Roman"/>
            <w:noProof/>
          </w:rPr>
          <w:t>用户信息管理</w:t>
        </w:r>
        <w:r w:rsidR="00C461F2">
          <w:rPr>
            <w:noProof/>
            <w:webHidden/>
          </w:rPr>
          <w:tab/>
        </w:r>
        <w:r w:rsidR="00C461F2">
          <w:rPr>
            <w:noProof/>
            <w:webHidden/>
          </w:rPr>
          <w:fldChar w:fldCharType="begin"/>
        </w:r>
        <w:r w:rsidR="00C461F2">
          <w:rPr>
            <w:noProof/>
            <w:webHidden/>
          </w:rPr>
          <w:instrText xml:space="preserve"> PAGEREF _Toc13036965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6" w:history="1">
        <w:r w:rsidR="00C461F2" w:rsidRPr="00645A6A">
          <w:rPr>
            <w:rStyle w:val="afd"/>
            <w:rFonts w:ascii="Times New Roman" w:eastAsia="黑体" w:hAnsi="Times New Roman" w:cs="Times New Roman"/>
            <w:noProof/>
          </w:rPr>
          <w:t>4.2.4.1</w:t>
        </w:r>
        <w:r w:rsidR="00C461F2" w:rsidRPr="00645A6A">
          <w:rPr>
            <w:rStyle w:val="afd"/>
            <w:rFonts w:ascii="Times New Roman" w:eastAsia="黑体" w:hAnsi="Times New Roman" w:cs="Times New Roman"/>
            <w:noProof/>
          </w:rPr>
          <w:t>查看个人信息</w:t>
        </w:r>
        <w:r w:rsidR="00C461F2">
          <w:rPr>
            <w:noProof/>
            <w:webHidden/>
          </w:rPr>
          <w:tab/>
        </w:r>
        <w:r w:rsidR="00C461F2">
          <w:rPr>
            <w:noProof/>
            <w:webHidden/>
          </w:rPr>
          <w:fldChar w:fldCharType="begin"/>
        </w:r>
        <w:r w:rsidR="00C461F2">
          <w:rPr>
            <w:noProof/>
            <w:webHidden/>
          </w:rPr>
          <w:instrText xml:space="preserve"> PAGEREF _Toc13036966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67" w:history="1">
        <w:r w:rsidR="00C461F2" w:rsidRPr="00645A6A">
          <w:rPr>
            <w:rStyle w:val="afd"/>
            <w:rFonts w:ascii="Times New Roman" w:eastAsia="黑体" w:hAnsi="Times New Roman" w:cs="Times New Roman"/>
            <w:noProof/>
          </w:rPr>
          <w:t xml:space="preserve">4.2.5 </w:t>
        </w:r>
        <w:r w:rsidR="00C461F2" w:rsidRPr="00645A6A">
          <w:rPr>
            <w:rStyle w:val="afd"/>
            <w:rFonts w:ascii="Times New Roman" w:eastAsia="黑体" w:hAnsi="Times New Roman" w:cs="Times New Roman"/>
            <w:noProof/>
          </w:rPr>
          <w:t>题库管理</w:t>
        </w:r>
        <w:r w:rsidR="00C461F2">
          <w:rPr>
            <w:noProof/>
            <w:webHidden/>
          </w:rPr>
          <w:tab/>
        </w:r>
        <w:r w:rsidR="00C461F2">
          <w:rPr>
            <w:noProof/>
            <w:webHidden/>
          </w:rPr>
          <w:fldChar w:fldCharType="begin"/>
        </w:r>
        <w:r w:rsidR="00C461F2">
          <w:rPr>
            <w:noProof/>
            <w:webHidden/>
          </w:rPr>
          <w:instrText xml:space="preserve"> PAGEREF _Toc13036967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8" w:history="1">
        <w:r w:rsidR="00C461F2" w:rsidRPr="00645A6A">
          <w:rPr>
            <w:rStyle w:val="afd"/>
            <w:rFonts w:ascii="Times New Roman" w:eastAsia="黑体" w:hAnsi="Times New Roman" w:cs="Times New Roman"/>
            <w:noProof/>
          </w:rPr>
          <w:t>4.2.5.1</w:t>
        </w:r>
        <w:r w:rsidR="00C461F2" w:rsidRPr="00645A6A">
          <w:rPr>
            <w:rStyle w:val="afd"/>
            <w:rFonts w:ascii="Times New Roman" w:eastAsia="黑体" w:hAnsi="Times New Roman" w:cs="Times New Roman"/>
            <w:noProof/>
          </w:rPr>
          <w:t>添加题目</w:t>
        </w:r>
        <w:r w:rsidR="00C461F2">
          <w:rPr>
            <w:noProof/>
            <w:webHidden/>
          </w:rPr>
          <w:tab/>
        </w:r>
        <w:r w:rsidR="00C461F2">
          <w:rPr>
            <w:noProof/>
            <w:webHidden/>
          </w:rPr>
          <w:fldChar w:fldCharType="begin"/>
        </w:r>
        <w:r w:rsidR="00C461F2">
          <w:rPr>
            <w:noProof/>
            <w:webHidden/>
          </w:rPr>
          <w:instrText xml:space="preserve"> PAGEREF _Toc13036968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69" w:history="1">
        <w:r w:rsidR="00C461F2" w:rsidRPr="00645A6A">
          <w:rPr>
            <w:rStyle w:val="afd"/>
            <w:rFonts w:ascii="Times New Roman" w:eastAsia="黑体" w:hAnsi="Times New Roman" w:cs="Times New Roman"/>
            <w:noProof/>
          </w:rPr>
          <w:t>4.2.5.2</w:t>
        </w:r>
        <w:r w:rsidR="00C461F2" w:rsidRPr="00645A6A">
          <w:rPr>
            <w:rStyle w:val="afd"/>
            <w:rFonts w:ascii="Times New Roman" w:eastAsia="黑体" w:hAnsi="Times New Roman" w:cs="Times New Roman"/>
            <w:noProof/>
          </w:rPr>
          <w:t>删除题目</w:t>
        </w:r>
        <w:r w:rsidR="00C461F2">
          <w:rPr>
            <w:noProof/>
            <w:webHidden/>
          </w:rPr>
          <w:tab/>
        </w:r>
        <w:r w:rsidR="00C461F2">
          <w:rPr>
            <w:noProof/>
            <w:webHidden/>
          </w:rPr>
          <w:fldChar w:fldCharType="begin"/>
        </w:r>
        <w:r w:rsidR="00C461F2">
          <w:rPr>
            <w:noProof/>
            <w:webHidden/>
          </w:rPr>
          <w:instrText xml:space="preserve"> PAGEREF _Toc13036969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0" w:history="1">
        <w:r w:rsidR="00C461F2" w:rsidRPr="00645A6A">
          <w:rPr>
            <w:rStyle w:val="afd"/>
            <w:rFonts w:ascii="Times New Roman" w:eastAsia="黑体" w:hAnsi="Times New Roman" w:cs="Times New Roman"/>
            <w:noProof/>
          </w:rPr>
          <w:t>4.2.5.3</w:t>
        </w:r>
        <w:r w:rsidR="00C461F2" w:rsidRPr="00645A6A">
          <w:rPr>
            <w:rStyle w:val="afd"/>
            <w:rFonts w:ascii="Times New Roman" w:eastAsia="黑体" w:hAnsi="Times New Roman" w:cs="Times New Roman"/>
            <w:noProof/>
          </w:rPr>
          <w:t>查询题目</w:t>
        </w:r>
        <w:r w:rsidR="00C461F2">
          <w:rPr>
            <w:noProof/>
            <w:webHidden/>
          </w:rPr>
          <w:tab/>
        </w:r>
        <w:r w:rsidR="00C461F2">
          <w:rPr>
            <w:noProof/>
            <w:webHidden/>
          </w:rPr>
          <w:fldChar w:fldCharType="begin"/>
        </w:r>
        <w:r w:rsidR="00C461F2">
          <w:rPr>
            <w:noProof/>
            <w:webHidden/>
          </w:rPr>
          <w:instrText xml:space="preserve"> PAGEREF _Toc13036970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1" w:history="1">
        <w:r w:rsidR="00C461F2" w:rsidRPr="00645A6A">
          <w:rPr>
            <w:rStyle w:val="afd"/>
            <w:rFonts w:ascii="Times New Roman" w:eastAsia="黑体" w:hAnsi="Times New Roman" w:cs="Times New Roman"/>
            <w:noProof/>
          </w:rPr>
          <w:t>4.2.5.4</w:t>
        </w:r>
        <w:r w:rsidR="00C461F2" w:rsidRPr="00645A6A">
          <w:rPr>
            <w:rStyle w:val="afd"/>
            <w:rFonts w:ascii="Times New Roman" w:eastAsia="黑体" w:hAnsi="Times New Roman" w:cs="Times New Roman"/>
            <w:noProof/>
          </w:rPr>
          <w:t>修改题目</w:t>
        </w:r>
        <w:r w:rsidR="00C461F2">
          <w:rPr>
            <w:noProof/>
            <w:webHidden/>
          </w:rPr>
          <w:tab/>
        </w:r>
        <w:r w:rsidR="00C461F2">
          <w:rPr>
            <w:noProof/>
            <w:webHidden/>
          </w:rPr>
          <w:fldChar w:fldCharType="begin"/>
        </w:r>
        <w:r w:rsidR="00C461F2">
          <w:rPr>
            <w:noProof/>
            <w:webHidden/>
          </w:rPr>
          <w:instrText xml:space="preserve"> PAGEREF _Toc13036971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72" w:history="1">
        <w:r w:rsidR="00C461F2" w:rsidRPr="00645A6A">
          <w:rPr>
            <w:rStyle w:val="afd"/>
            <w:rFonts w:ascii="Times New Roman" w:eastAsia="黑体" w:hAnsi="Times New Roman" w:cs="Times New Roman"/>
            <w:noProof/>
          </w:rPr>
          <w:t xml:space="preserve">4.2.6 </w:t>
        </w:r>
        <w:r w:rsidR="00C461F2" w:rsidRPr="00645A6A">
          <w:rPr>
            <w:rStyle w:val="afd"/>
            <w:rFonts w:ascii="Times New Roman" w:eastAsia="黑体" w:hAnsi="Times New Roman" w:cs="Times New Roman"/>
            <w:noProof/>
          </w:rPr>
          <w:t>学院管理</w:t>
        </w:r>
        <w:r w:rsidR="00C461F2">
          <w:rPr>
            <w:noProof/>
            <w:webHidden/>
          </w:rPr>
          <w:tab/>
        </w:r>
        <w:r w:rsidR="00C461F2">
          <w:rPr>
            <w:noProof/>
            <w:webHidden/>
          </w:rPr>
          <w:fldChar w:fldCharType="begin"/>
        </w:r>
        <w:r w:rsidR="00C461F2">
          <w:rPr>
            <w:noProof/>
            <w:webHidden/>
          </w:rPr>
          <w:instrText xml:space="preserve"> PAGEREF _Toc13036972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3" w:history="1">
        <w:r w:rsidR="00C461F2" w:rsidRPr="00645A6A">
          <w:rPr>
            <w:rStyle w:val="afd"/>
            <w:rFonts w:ascii="Times New Roman" w:eastAsia="黑体" w:hAnsi="Times New Roman" w:cs="Times New Roman"/>
            <w:noProof/>
          </w:rPr>
          <w:t>4.2.6.1</w:t>
        </w:r>
        <w:r w:rsidR="00C461F2" w:rsidRPr="00645A6A">
          <w:rPr>
            <w:rStyle w:val="afd"/>
            <w:rFonts w:ascii="Times New Roman" w:eastAsia="黑体" w:hAnsi="Times New Roman" w:cs="Times New Roman"/>
            <w:noProof/>
          </w:rPr>
          <w:t>添加学院</w:t>
        </w:r>
        <w:r w:rsidR="00C461F2">
          <w:rPr>
            <w:noProof/>
            <w:webHidden/>
          </w:rPr>
          <w:tab/>
        </w:r>
        <w:r w:rsidR="00C461F2">
          <w:rPr>
            <w:noProof/>
            <w:webHidden/>
          </w:rPr>
          <w:fldChar w:fldCharType="begin"/>
        </w:r>
        <w:r w:rsidR="00C461F2">
          <w:rPr>
            <w:noProof/>
            <w:webHidden/>
          </w:rPr>
          <w:instrText xml:space="preserve"> PAGEREF _Toc13036973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4" w:history="1">
        <w:r w:rsidR="00C461F2" w:rsidRPr="00645A6A">
          <w:rPr>
            <w:rStyle w:val="afd"/>
            <w:rFonts w:ascii="Times New Roman" w:eastAsia="黑体" w:hAnsi="Times New Roman" w:cs="Times New Roman"/>
            <w:noProof/>
          </w:rPr>
          <w:t>4.2.6.2</w:t>
        </w:r>
        <w:r w:rsidR="00C461F2" w:rsidRPr="00645A6A">
          <w:rPr>
            <w:rStyle w:val="afd"/>
            <w:rFonts w:ascii="Times New Roman" w:eastAsia="黑体" w:hAnsi="Times New Roman" w:cs="Times New Roman"/>
            <w:noProof/>
          </w:rPr>
          <w:t>删除学院</w:t>
        </w:r>
        <w:r w:rsidR="00C461F2">
          <w:rPr>
            <w:noProof/>
            <w:webHidden/>
          </w:rPr>
          <w:tab/>
        </w:r>
        <w:r w:rsidR="00C461F2">
          <w:rPr>
            <w:noProof/>
            <w:webHidden/>
          </w:rPr>
          <w:fldChar w:fldCharType="begin"/>
        </w:r>
        <w:r w:rsidR="00C461F2">
          <w:rPr>
            <w:noProof/>
            <w:webHidden/>
          </w:rPr>
          <w:instrText xml:space="preserve"> PAGEREF _Toc13036974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5" w:history="1">
        <w:r w:rsidR="00C461F2" w:rsidRPr="00645A6A">
          <w:rPr>
            <w:rStyle w:val="afd"/>
            <w:rFonts w:ascii="Times New Roman" w:eastAsia="黑体" w:hAnsi="Times New Roman" w:cs="Times New Roman"/>
            <w:noProof/>
          </w:rPr>
          <w:t>4.2.6.3</w:t>
        </w:r>
        <w:r w:rsidR="00C461F2" w:rsidRPr="00645A6A">
          <w:rPr>
            <w:rStyle w:val="afd"/>
            <w:rFonts w:ascii="Times New Roman" w:eastAsia="黑体" w:hAnsi="Times New Roman" w:cs="Times New Roman"/>
            <w:noProof/>
          </w:rPr>
          <w:t>查询学院</w:t>
        </w:r>
        <w:r w:rsidR="00C461F2">
          <w:rPr>
            <w:noProof/>
            <w:webHidden/>
          </w:rPr>
          <w:tab/>
        </w:r>
        <w:r w:rsidR="00C461F2">
          <w:rPr>
            <w:noProof/>
            <w:webHidden/>
          </w:rPr>
          <w:fldChar w:fldCharType="begin"/>
        </w:r>
        <w:r w:rsidR="00C461F2">
          <w:rPr>
            <w:noProof/>
            <w:webHidden/>
          </w:rPr>
          <w:instrText xml:space="preserve"> PAGEREF _Toc13036975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6" w:history="1">
        <w:r w:rsidR="00C461F2" w:rsidRPr="00645A6A">
          <w:rPr>
            <w:rStyle w:val="afd"/>
            <w:rFonts w:ascii="Times New Roman" w:eastAsia="黑体" w:hAnsi="Times New Roman" w:cs="Times New Roman"/>
            <w:noProof/>
          </w:rPr>
          <w:t>4.2.6.4</w:t>
        </w:r>
        <w:r w:rsidR="00C461F2" w:rsidRPr="00645A6A">
          <w:rPr>
            <w:rStyle w:val="afd"/>
            <w:rFonts w:ascii="Times New Roman" w:eastAsia="黑体" w:hAnsi="Times New Roman" w:cs="Times New Roman"/>
            <w:noProof/>
          </w:rPr>
          <w:t>修改学院</w:t>
        </w:r>
        <w:r w:rsidR="00C461F2">
          <w:rPr>
            <w:noProof/>
            <w:webHidden/>
          </w:rPr>
          <w:tab/>
        </w:r>
        <w:r w:rsidR="00C461F2">
          <w:rPr>
            <w:noProof/>
            <w:webHidden/>
          </w:rPr>
          <w:fldChar w:fldCharType="begin"/>
        </w:r>
        <w:r w:rsidR="00C461F2">
          <w:rPr>
            <w:noProof/>
            <w:webHidden/>
          </w:rPr>
          <w:instrText xml:space="preserve"> PAGEREF _Toc13036976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77" w:history="1">
        <w:r w:rsidR="00C461F2" w:rsidRPr="00645A6A">
          <w:rPr>
            <w:rStyle w:val="afd"/>
            <w:rFonts w:ascii="Times New Roman" w:eastAsia="黑体" w:hAnsi="Times New Roman" w:cs="Times New Roman"/>
            <w:noProof/>
          </w:rPr>
          <w:t xml:space="preserve">4.2.7 </w:t>
        </w:r>
        <w:r w:rsidR="00C461F2" w:rsidRPr="00645A6A">
          <w:rPr>
            <w:rStyle w:val="afd"/>
            <w:rFonts w:ascii="Times New Roman" w:eastAsia="黑体" w:hAnsi="Times New Roman" w:cs="Times New Roman"/>
            <w:noProof/>
          </w:rPr>
          <w:t>课程管理</w:t>
        </w:r>
        <w:r w:rsidR="00C461F2">
          <w:rPr>
            <w:noProof/>
            <w:webHidden/>
          </w:rPr>
          <w:tab/>
        </w:r>
        <w:r w:rsidR="00C461F2">
          <w:rPr>
            <w:noProof/>
            <w:webHidden/>
          </w:rPr>
          <w:fldChar w:fldCharType="begin"/>
        </w:r>
        <w:r w:rsidR="00C461F2">
          <w:rPr>
            <w:noProof/>
            <w:webHidden/>
          </w:rPr>
          <w:instrText xml:space="preserve"> PAGEREF _Toc13036977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8" w:history="1">
        <w:r w:rsidR="00C461F2" w:rsidRPr="00645A6A">
          <w:rPr>
            <w:rStyle w:val="afd"/>
            <w:rFonts w:ascii="Times New Roman" w:eastAsia="黑体" w:hAnsi="Times New Roman" w:cs="Times New Roman"/>
            <w:noProof/>
          </w:rPr>
          <w:t>4.2.7.1</w:t>
        </w:r>
        <w:r w:rsidR="00C461F2" w:rsidRPr="00645A6A">
          <w:rPr>
            <w:rStyle w:val="afd"/>
            <w:rFonts w:ascii="Times New Roman" w:eastAsia="黑体" w:hAnsi="Times New Roman" w:cs="Times New Roman"/>
            <w:noProof/>
          </w:rPr>
          <w:t>添加课程</w:t>
        </w:r>
        <w:r w:rsidR="00C461F2">
          <w:rPr>
            <w:noProof/>
            <w:webHidden/>
          </w:rPr>
          <w:tab/>
        </w:r>
        <w:r w:rsidR="00C461F2">
          <w:rPr>
            <w:noProof/>
            <w:webHidden/>
          </w:rPr>
          <w:fldChar w:fldCharType="begin"/>
        </w:r>
        <w:r w:rsidR="00C461F2">
          <w:rPr>
            <w:noProof/>
            <w:webHidden/>
          </w:rPr>
          <w:instrText xml:space="preserve"> PAGEREF _Toc13036978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79" w:history="1">
        <w:r w:rsidR="00C461F2" w:rsidRPr="00645A6A">
          <w:rPr>
            <w:rStyle w:val="afd"/>
            <w:rFonts w:ascii="Times New Roman" w:eastAsia="黑体" w:hAnsi="Times New Roman" w:cs="Times New Roman"/>
            <w:noProof/>
          </w:rPr>
          <w:t>4.2.7.2</w:t>
        </w:r>
        <w:r w:rsidR="00C461F2" w:rsidRPr="00645A6A">
          <w:rPr>
            <w:rStyle w:val="afd"/>
            <w:rFonts w:ascii="Times New Roman" w:eastAsia="黑体" w:hAnsi="Times New Roman" w:cs="Times New Roman"/>
            <w:noProof/>
          </w:rPr>
          <w:t>删除课程</w:t>
        </w:r>
        <w:r w:rsidR="00C461F2">
          <w:rPr>
            <w:noProof/>
            <w:webHidden/>
          </w:rPr>
          <w:tab/>
        </w:r>
        <w:r w:rsidR="00C461F2">
          <w:rPr>
            <w:noProof/>
            <w:webHidden/>
          </w:rPr>
          <w:fldChar w:fldCharType="begin"/>
        </w:r>
        <w:r w:rsidR="00C461F2">
          <w:rPr>
            <w:noProof/>
            <w:webHidden/>
          </w:rPr>
          <w:instrText xml:space="preserve"> PAGEREF _Toc13036979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80" w:history="1">
        <w:r w:rsidR="00C461F2" w:rsidRPr="00645A6A">
          <w:rPr>
            <w:rStyle w:val="afd"/>
            <w:rFonts w:ascii="Times New Roman" w:eastAsia="黑体" w:hAnsi="Times New Roman" w:cs="Times New Roman"/>
            <w:noProof/>
          </w:rPr>
          <w:t>4.2.7.3</w:t>
        </w:r>
        <w:r w:rsidR="00C461F2" w:rsidRPr="00645A6A">
          <w:rPr>
            <w:rStyle w:val="afd"/>
            <w:rFonts w:ascii="Times New Roman" w:eastAsia="黑体" w:hAnsi="Times New Roman" w:cs="Times New Roman"/>
            <w:noProof/>
          </w:rPr>
          <w:t>查询课程</w:t>
        </w:r>
        <w:r w:rsidR="00C461F2">
          <w:rPr>
            <w:noProof/>
            <w:webHidden/>
          </w:rPr>
          <w:tab/>
        </w:r>
        <w:r w:rsidR="00C461F2">
          <w:rPr>
            <w:noProof/>
            <w:webHidden/>
          </w:rPr>
          <w:fldChar w:fldCharType="begin"/>
        </w:r>
        <w:r w:rsidR="00C461F2">
          <w:rPr>
            <w:noProof/>
            <w:webHidden/>
          </w:rPr>
          <w:instrText xml:space="preserve"> PAGEREF _Toc13036980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4774CA">
      <w:pPr>
        <w:pStyle w:val="43"/>
        <w:tabs>
          <w:tab w:val="right" w:leader="dot" w:pos="8296"/>
        </w:tabs>
        <w:ind w:left="1320"/>
        <w:rPr>
          <w:noProof/>
          <w:kern w:val="2"/>
        </w:rPr>
      </w:pPr>
      <w:hyperlink w:anchor="_Toc13036981" w:history="1">
        <w:r w:rsidR="00C461F2" w:rsidRPr="00645A6A">
          <w:rPr>
            <w:rStyle w:val="afd"/>
            <w:rFonts w:ascii="Times New Roman" w:eastAsia="黑体" w:hAnsi="Times New Roman" w:cs="Times New Roman"/>
            <w:noProof/>
          </w:rPr>
          <w:t>4.2.7.4</w:t>
        </w:r>
        <w:r w:rsidR="00C461F2" w:rsidRPr="00645A6A">
          <w:rPr>
            <w:rStyle w:val="afd"/>
            <w:rFonts w:ascii="Times New Roman" w:eastAsia="黑体" w:hAnsi="Times New Roman" w:cs="Times New Roman"/>
            <w:noProof/>
          </w:rPr>
          <w:t>修改课程</w:t>
        </w:r>
        <w:r w:rsidR="00C461F2">
          <w:rPr>
            <w:noProof/>
            <w:webHidden/>
          </w:rPr>
          <w:tab/>
        </w:r>
        <w:r w:rsidR="00C461F2">
          <w:rPr>
            <w:noProof/>
            <w:webHidden/>
          </w:rPr>
          <w:fldChar w:fldCharType="begin"/>
        </w:r>
        <w:r w:rsidR="00C461F2">
          <w:rPr>
            <w:noProof/>
            <w:webHidden/>
          </w:rPr>
          <w:instrText xml:space="preserve"> PAGEREF _Toc13036981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4774CA">
      <w:pPr>
        <w:pStyle w:val="12"/>
        <w:rPr>
          <w:noProof/>
          <w:kern w:val="2"/>
          <w:sz w:val="21"/>
        </w:rPr>
      </w:pPr>
      <w:hyperlink w:anchor="_Toc13036982" w:history="1">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．数据库设计</w:t>
        </w:r>
        <w:r w:rsidR="00C461F2">
          <w:rPr>
            <w:noProof/>
            <w:webHidden/>
          </w:rPr>
          <w:tab/>
        </w:r>
        <w:r w:rsidR="00C461F2">
          <w:rPr>
            <w:noProof/>
            <w:webHidden/>
          </w:rPr>
          <w:fldChar w:fldCharType="begin"/>
        </w:r>
        <w:r w:rsidR="00C461F2">
          <w:rPr>
            <w:noProof/>
            <w:webHidden/>
          </w:rPr>
          <w:instrText xml:space="preserve"> PAGEREF _Toc13036982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83" w:history="1">
        <w:r w:rsidR="00C461F2" w:rsidRPr="00645A6A">
          <w:rPr>
            <w:rStyle w:val="afd"/>
            <w:rFonts w:ascii="Times New Roman" w:eastAsia="黑体" w:hAnsi="Times New Roman" w:cs="Times New Roman"/>
            <w:noProof/>
          </w:rPr>
          <w:t xml:space="preserve">5.1 </w:t>
        </w:r>
        <w:r w:rsidR="00C461F2" w:rsidRPr="00645A6A">
          <w:rPr>
            <w:rStyle w:val="afd"/>
            <w:rFonts w:ascii="Times New Roman" w:eastAsia="黑体" w:hAnsi="Times New Roman" w:cs="Times New Roman"/>
            <w:noProof/>
          </w:rPr>
          <w:t>数据库选择</w:t>
        </w:r>
        <w:r w:rsidR="00C461F2">
          <w:rPr>
            <w:noProof/>
            <w:webHidden/>
          </w:rPr>
          <w:tab/>
        </w:r>
        <w:r w:rsidR="00C461F2">
          <w:rPr>
            <w:noProof/>
            <w:webHidden/>
          </w:rPr>
          <w:fldChar w:fldCharType="begin"/>
        </w:r>
        <w:r w:rsidR="00C461F2">
          <w:rPr>
            <w:noProof/>
            <w:webHidden/>
          </w:rPr>
          <w:instrText xml:space="preserve"> PAGEREF _Toc13036983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84" w:history="1">
        <w:r w:rsidR="00C461F2" w:rsidRPr="00645A6A">
          <w:rPr>
            <w:rStyle w:val="afd"/>
            <w:rFonts w:ascii="Times New Roman" w:eastAsia="黑体" w:hAnsi="Times New Roman" w:cs="Times New Roman"/>
            <w:noProof/>
          </w:rPr>
          <w:t xml:space="preserve">5.2 </w:t>
        </w:r>
        <w:r w:rsidR="00C461F2" w:rsidRPr="00645A6A">
          <w:rPr>
            <w:rStyle w:val="afd"/>
            <w:rFonts w:ascii="Times New Roman" w:eastAsia="黑体" w:hAnsi="Times New Roman" w:cs="Times New Roman"/>
            <w:noProof/>
          </w:rPr>
          <w:t>数据库逻辑结构</w:t>
        </w:r>
        <w:r w:rsidR="00C461F2">
          <w:rPr>
            <w:noProof/>
            <w:webHidden/>
          </w:rPr>
          <w:tab/>
        </w:r>
        <w:r w:rsidR="00C461F2">
          <w:rPr>
            <w:noProof/>
            <w:webHidden/>
          </w:rPr>
          <w:fldChar w:fldCharType="begin"/>
        </w:r>
        <w:r w:rsidR="00C461F2">
          <w:rPr>
            <w:noProof/>
            <w:webHidden/>
          </w:rPr>
          <w:instrText xml:space="preserve"> PAGEREF _Toc13036984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6985" w:history="1">
        <w:r w:rsidR="00C461F2" w:rsidRPr="00645A6A">
          <w:rPr>
            <w:rStyle w:val="afd"/>
            <w:rFonts w:ascii="Times New Roman" w:eastAsia="黑体" w:hAnsi="Times New Roman" w:cs="Times New Roman"/>
            <w:noProof/>
          </w:rPr>
          <w:t xml:space="preserve">5.3 </w:t>
        </w:r>
        <w:r w:rsidR="00C461F2" w:rsidRPr="00645A6A">
          <w:rPr>
            <w:rStyle w:val="afd"/>
            <w:rFonts w:ascii="Times New Roman" w:eastAsia="黑体" w:hAnsi="Times New Roman" w:cs="Times New Roman"/>
            <w:noProof/>
          </w:rPr>
          <w:t>物理结构设计</w:t>
        </w:r>
        <w:r w:rsidR="00C461F2">
          <w:rPr>
            <w:noProof/>
            <w:webHidden/>
          </w:rPr>
          <w:tab/>
        </w:r>
        <w:r w:rsidR="00C461F2">
          <w:rPr>
            <w:noProof/>
            <w:webHidden/>
          </w:rPr>
          <w:fldChar w:fldCharType="begin"/>
        </w:r>
        <w:r w:rsidR="00C461F2">
          <w:rPr>
            <w:noProof/>
            <w:webHidden/>
          </w:rPr>
          <w:instrText xml:space="preserve"> PAGEREF _Toc13036985 \h </w:instrText>
        </w:r>
        <w:r w:rsidR="00C461F2">
          <w:rPr>
            <w:noProof/>
            <w:webHidden/>
          </w:rPr>
        </w:r>
        <w:r w:rsidR="00C461F2">
          <w:rPr>
            <w:noProof/>
            <w:webHidden/>
          </w:rPr>
          <w:fldChar w:fldCharType="separate"/>
        </w:r>
        <w:r w:rsidR="00C461F2">
          <w:rPr>
            <w:noProof/>
            <w:webHidden/>
          </w:rPr>
          <w:t>21</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86" w:history="1">
        <w:r w:rsidR="00C461F2" w:rsidRPr="00645A6A">
          <w:rPr>
            <w:rStyle w:val="afd"/>
            <w:rFonts w:ascii="Times New Roman" w:eastAsia="黑体" w:hAnsi="Times New Roman" w:cs="Times New Roman"/>
            <w:noProof/>
          </w:rPr>
          <w:t xml:space="preserve">5.3.1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sys_user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_Toc13036986 \h </w:instrText>
        </w:r>
        <w:r w:rsidR="00C461F2">
          <w:rPr>
            <w:noProof/>
            <w:webHidden/>
          </w:rPr>
        </w:r>
        <w:r w:rsidR="00C461F2">
          <w:rPr>
            <w:noProof/>
            <w:webHidden/>
          </w:rPr>
          <w:fldChar w:fldCharType="separate"/>
        </w:r>
        <w:r w:rsidR="00C461F2">
          <w:rPr>
            <w:noProof/>
            <w:webHidden/>
          </w:rPr>
          <w:t>22</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87" w:history="1">
        <w:r w:rsidR="00C461F2" w:rsidRPr="00645A6A">
          <w:rPr>
            <w:rStyle w:val="afd"/>
            <w:rFonts w:ascii="Times New Roman" w:eastAsia="黑体" w:hAnsi="Times New Roman" w:cs="Times New Roman"/>
            <w:noProof/>
          </w:rPr>
          <w:t xml:space="preserve">5.3.2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student</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_Toc13036987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88" w:history="1">
        <w:r w:rsidR="00C461F2" w:rsidRPr="00645A6A">
          <w:rPr>
            <w:rStyle w:val="afd"/>
            <w:rFonts w:ascii="Times New Roman" w:eastAsia="黑体" w:hAnsi="Times New Roman" w:cs="Times New Roman"/>
            <w:noProof/>
          </w:rPr>
          <w:t xml:space="preserve">5.3.3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teacher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_Toc13036988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89" w:history="1">
        <w:r w:rsidR="00C461F2" w:rsidRPr="00645A6A">
          <w:rPr>
            <w:rStyle w:val="afd"/>
            <w:rFonts w:ascii="Times New Roman" w:eastAsia="黑体" w:hAnsi="Times New Roman" w:cs="Times New Roman"/>
            <w:noProof/>
          </w:rPr>
          <w:t xml:space="preserve">5.3.4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course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_Toc13036989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0" w:history="1">
        <w:r w:rsidR="00C461F2" w:rsidRPr="00645A6A">
          <w:rPr>
            <w:rStyle w:val="afd"/>
            <w:rFonts w:ascii="Times New Roman" w:eastAsia="黑体" w:hAnsi="Times New Roman" w:cs="Times New Roman"/>
            <w:noProof/>
          </w:rPr>
          <w:t xml:space="preserve">5.3.5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teach_schedule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_Toc13036990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1" w:history="1">
        <w:r w:rsidR="00C461F2" w:rsidRPr="00645A6A">
          <w:rPr>
            <w:rStyle w:val="afd"/>
            <w:rFonts w:ascii="Times New Roman" w:eastAsia="黑体" w:hAnsi="Times New Roman" w:cs="Times New Roman"/>
            <w:noProof/>
          </w:rPr>
          <w:t xml:space="preserve">5.3.6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6</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_Toc13036991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2" w:history="1">
        <w:r w:rsidR="00C461F2" w:rsidRPr="00645A6A">
          <w:rPr>
            <w:rStyle w:val="afd"/>
            <w:rFonts w:ascii="Times New Roman" w:eastAsia="黑体" w:hAnsi="Times New Roman" w:cs="Times New Roman"/>
            <w:noProof/>
          </w:rPr>
          <w:t xml:space="preserve">5.3.7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7</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options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_Toc13036992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3" w:history="1">
        <w:r w:rsidR="00C461F2" w:rsidRPr="00645A6A">
          <w:rPr>
            <w:rStyle w:val="afd"/>
            <w:rFonts w:ascii="Times New Roman" w:eastAsia="黑体" w:hAnsi="Times New Roman" w:cs="Times New Roman"/>
            <w:noProof/>
          </w:rPr>
          <w:t xml:space="preserve">5.3.8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8</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_Toc13036993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4" w:history="1">
        <w:r w:rsidR="00C461F2" w:rsidRPr="00645A6A">
          <w:rPr>
            <w:rStyle w:val="afd"/>
            <w:rFonts w:ascii="Times New Roman" w:eastAsia="黑体" w:hAnsi="Times New Roman" w:cs="Times New Roman"/>
            <w:noProof/>
          </w:rPr>
          <w:t xml:space="preserve">5.3.9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9</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_Toc13036994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5" w:history="1">
        <w:r w:rsidR="00C461F2" w:rsidRPr="00645A6A">
          <w:rPr>
            <w:rStyle w:val="afd"/>
            <w:rFonts w:ascii="Times New Roman" w:eastAsia="黑体" w:hAnsi="Times New Roman" w:cs="Times New Roman"/>
            <w:noProof/>
          </w:rPr>
          <w:t xml:space="preserve">5.3.10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10</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exam_candidate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_Toc13036995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6" w:history="1">
        <w:r w:rsidR="00C461F2" w:rsidRPr="00645A6A">
          <w:rPr>
            <w:rStyle w:val="afd"/>
            <w:rFonts w:ascii="Times New Roman" w:eastAsia="黑体" w:hAnsi="Times New Roman" w:cs="Times New Roman"/>
            <w:noProof/>
          </w:rPr>
          <w:t xml:space="preserve">5.3.11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exam_record</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_Toc13036996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7" w:history="1">
        <w:r w:rsidR="00C461F2" w:rsidRPr="00645A6A">
          <w:rPr>
            <w:rStyle w:val="afd"/>
            <w:rFonts w:ascii="Times New Roman" w:eastAsia="黑体" w:hAnsi="Times New Roman" w:cs="Times New Roman"/>
            <w:noProof/>
          </w:rPr>
          <w:t xml:space="preserve">5.3.12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academy_info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_Toc13036997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8" w:history="1">
        <w:r w:rsidR="00C461F2" w:rsidRPr="00645A6A">
          <w:rPr>
            <w:rStyle w:val="afd"/>
            <w:rFonts w:ascii="Times New Roman" w:eastAsia="黑体" w:hAnsi="Times New Roman" w:cs="Times New Roman"/>
            <w:noProof/>
          </w:rPr>
          <w:t xml:space="preserve">5.3.13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major_info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_Toc13036998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4774CA">
      <w:pPr>
        <w:pStyle w:val="37"/>
        <w:tabs>
          <w:tab w:val="right" w:leader="dot" w:pos="8296"/>
        </w:tabs>
        <w:ind w:left="880"/>
        <w:rPr>
          <w:noProof/>
          <w:kern w:val="2"/>
          <w:sz w:val="21"/>
        </w:rPr>
      </w:pPr>
      <w:hyperlink w:anchor="_Toc13036999" w:history="1">
        <w:r w:rsidR="00C461F2" w:rsidRPr="00645A6A">
          <w:rPr>
            <w:rStyle w:val="afd"/>
            <w:rFonts w:ascii="Times New Roman" w:eastAsia="黑体" w:hAnsi="Times New Roman" w:cs="Times New Roman"/>
            <w:noProof/>
          </w:rPr>
          <w:t xml:space="preserve">5.3.14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classes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_Toc13036999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4774CA">
      <w:pPr>
        <w:pStyle w:val="12"/>
        <w:rPr>
          <w:noProof/>
          <w:kern w:val="2"/>
          <w:sz w:val="21"/>
        </w:rPr>
      </w:pPr>
      <w:hyperlink w:anchor="_Toc13037000" w:history="1">
        <w:r w:rsidR="00C461F2" w:rsidRPr="00645A6A">
          <w:rPr>
            <w:rStyle w:val="afd"/>
            <w:rFonts w:ascii="Times New Roman" w:eastAsia="黑体" w:hAnsi="Times New Roman" w:cs="Times New Roman"/>
            <w:noProof/>
          </w:rPr>
          <w:t xml:space="preserve">6. </w:t>
        </w:r>
        <w:r w:rsidR="00C461F2" w:rsidRPr="00645A6A">
          <w:rPr>
            <w:rStyle w:val="afd"/>
            <w:rFonts w:ascii="Times New Roman" w:eastAsia="黑体" w:hAnsi="Times New Roman" w:cs="Times New Roman"/>
            <w:noProof/>
          </w:rPr>
          <w:t>界面设计</w:t>
        </w:r>
        <w:r w:rsidR="00C461F2">
          <w:rPr>
            <w:noProof/>
            <w:webHidden/>
          </w:rPr>
          <w:tab/>
        </w:r>
        <w:r w:rsidR="00C461F2">
          <w:rPr>
            <w:noProof/>
            <w:webHidden/>
          </w:rPr>
          <w:fldChar w:fldCharType="begin"/>
        </w:r>
        <w:r w:rsidR="00C461F2">
          <w:rPr>
            <w:noProof/>
            <w:webHidden/>
          </w:rPr>
          <w:instrText xml:space="preserve"> PAGEREF _Toc13037000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7001" w:history="1">
        <w:r w:rsidR="00C461F2" w:rsidRPr="00645A6A">
          <w:rPr>
            <w:rStyle w:val="afd"/>
            <w:rFonts w:ascii="Times New Roman" w:eastAsia="黑体" w:hAnsi="Times New Roman" w:cs="Times New Roman"/>
            <w:noProof/>
          </w:rPr>
          <w:t xml:space="preserve">6.1 </w:t>
        </w:r>
        <w:r w:rsidR="00C461F2" w:rsidRPr="00645A6A">
          <w:rPr>
            <w:rStyle w:val="afd"/>
            <w:rFonts w:ascii="Times New Roman" w:eastAsia="黑体" w:hAnsi="Times New Roman" w:cs="Times New Roman"/>
            <w:noProof/>
          </w:rPr>
          <w:t>教师、管理员首页设计</w:t>
        </w:r>
        <w:r w:rsidR="00C461F2">
          <w:rPr>
            <w:noProof/>
            <w:webHidden/>
          </w:rPr>
          <w:tab/>
        </w:r>
        <w:r w:rsidR="00C461F2">
          <w:rPr>
            <w:noProof/>
            <w:webHidden/>
          </w:rPr>
          <w:fldChar w:fldCharType="begin"/>
        </w:r>
        <w:r w:rsidR="00C461F2">
          <w:rPr>
            <w:noProof/>
            <w:webHidden/>
          </w:rPr>
          <w:instrText xml:space="preserve"> PAGEREF _Toc13037001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7002" w:history="1">
        <w:r w:rsidR="00C461F2" w:rsidRPr="00645A6A">
          <w:rPr>
            <w:rStyle w:val="afd"/>
            <w:rFonts w:ascii="Times New Roman" w:eastAsia="黑体" w:hAnsi="Times New Roman" w:cs="Times New Roman"/>
            <w:noProof/>
          </w:rPr>
          <w:t xml:space="preserve">6.2 </w:t>
        </w:r>
        <w:r w:rsidR="00C461F2" w:rsidRPr="00645A6A">
          <w:rPr>
            <w:rStyle w:val="afd"/>
            <w:rFonts w:ascii="Times New Roman" w:eastAsia="黑体" w:hAnsi="Times New Roman" w:cs="Times New Roman"/>
            <w:noProof/>
          </w:rPr>
          <w:t>学生首页设计</w:t>
        </w:r>
        <w:r w:rsidR="00C461F2">
          <w:rPr>
            <w:noProof/>
            <w:webHidden/>
          </w:rPr>
          <w:tab/>
        </w:r>
        <w:r w:rsidR="00C461F2">
          <w:rPr>
            <w:noProof/>
            <w:webHidden/>
          </w:rPr>
          <w:fldChar w:fldCharType="begin"/>
        </w:r>
        <w:r w:rsidR="00C461F2">
          <w:rPr>
            <w:noProof/>
            <w:webHidden/>
          </w:rPr>
          <w:instrText xml:space="preserve"> PAGEREF _Toc13037002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7003" w:history="1">
        <w:r w:rsidR="00C461F2" w:rsidRPr="00645A6A">
          <w:rPr>
            <w:rStyle w:val="afd"/>
            <w:rFonts w:ascii="Times New Roman" w:eastAsia="黑体" w:hAnsi="Times New Roman" w:cs="Times New Roman"/>
            <w:noProof/>
          </w:rPr>
          <w:t xml:space="preserve">6.3 </w:t>
        </w:r>
        <w:r w:rsidR="00C461F2" w:rsidRPr="00645A6A">
          <w:rPr>
            <w:rStyle w:val="afd"/>
            <w:rFonts w:ascii="Times New Roman" w:eastAsia="黑体" w:hAnsi="Times New Roman" w:cs="Times New Roman"/>
            <w:noProof/>
          </w:rPr>
          <w:t>登录页面设计</w:t>
        </w:r>
        <w:r w:rsidR="00C461F2">
          <w:rPr>
            <w:noProof/>
            <w:webHidden/>
          </w:rPr>
          <w:tab/>
        </w:r>
        <w:r w:rsidR="00C461F2">
          <w:rPr>
            <w:noProof/>
            <w:webHidden/>
          </w:rPr>
          <w:fldChar w:fldCharType="begin"/>
        </w:r>
        <w:r w:rsidR="00C461F2">
          <w:rPr>
            <w:noProof/>
            <w:webHidden/>
          </w:rPr>
          <w:instrText xml:space="preserve"> PAGEREF _Toc13037003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C461F2" w:rsidRDefault="004774CA">
      <w:pPr>
        <w:pStyle w:val="25"/>
        <w:tabs>
          <w:tab w:val="right" w:leader="dot" w:pos="8296"/>
        </w:tabs>
        <w:ind w:left="440"/>
        <w:rPr>
          <w:noProof/>
          <w:kern w:val="2"/>
          <w:sz w:val="21"/>
        </w:rPr>
      </w:pPr>
      <w:hyperlink w:anchor="_Toc13037004" w:history="1">
        <w:r w:rsidR="00C461F2" w:rsidRPr="00645A6A">
          <w:rPr>
            <w:rStyle w:val="afd"/>
            <w:rFonts w:ascii="Times New Roman" w:eastAsia="黑体" w:hAnsi="Times New Roman" w:cs="Times New Roman"/>
            <w:noProof/>
          </w:rPr>
          <w:t xml:space="preserve">6.4 </w:t>
        </w:r>
        <w:r w:rsidR="00C461F2" w:rsidRPr="00645A6A">
          <w:rPr>
            <w:rStyle w:val="afd"/>
            <w:rFonts w:ascii="Times New Roman" w:eastAsia="黑体" w:hAnsi="Times New Roman" w:cs="Times New Roman"/>
            <w:noProof/>
          </w:rPr>
          <w:t>答题页面设计</w:t>
        </w:r>
        <w:r w:rsidR="00C461F2">
          <w:rPr>
            <w:noProof/>
            <w:webHidden/>
          </w:rPr>
          <w:tab/>
        </w:r>
        <w:r w:rsidR="00C461F2">
          <w:rPr>
            <w:noProof/>
            <w:webHidden/>
          </w:rPr>
          <w:fldChar w:fldCharType="begin"/>
        </w:r>
        <w:r w:rsidR="00C461F2">
          <w:rPr>
            <w:noProof/>
            <w:webHidden/>
          </w:rPr>
          <w:instrText xml:space="preserve"> PAGEREF _Toc13037004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3036923"/>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3036924"/>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3036925"/>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3036926"/>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3036927"/>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秦航</w:t>
      </w:r>
      <w:proofErr w:type="gramEnd"/>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肖刚等</w:t>
      </w:r>
      <w:proofErr w:type="gramEnd"/>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3036928"/>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C461F2">
              <w:rPr>
                <w:rFonts w:ascii="Times New Roman" w:hAnsi="Times New Roman" w:cs="Times New Roman" w:hint="eastAsia"/>
                <w:sz w:val="24"/>
                <w:szCs w:val="24"/>
              </w:rPr>
              <w:t>、</w:t>
            </w:r>
            <w:r w:rsidR="00C461F2">
              <w:rPr>
                <w:rFonts w:ascii="Times New Roman" w:hAnsi="Times New Roman" w:cs="Times New Roman"/>
                <w:sz w:val="24"/>
                <w:szCs w:val="24"/>
              </w:rPr>
              <w:t>黄</w:t>
            </w:r>
            <w:r w:rsidR="003D7748">
              <w:rPr>
                <w:rFonts w:ascii="Times New Roman" w:hAnsi="Times New Roman" w:cs="Times New Roman" w:hint="eastAsia"/>
                <w:sz w:val="24"/>
                <w:szCs w:val="24"/>
              </w:rPr>
              <w:t>廷</w:t>
            </w:r>
            <w:r w:rsidR="003D7748">
              <w:rPr>
                <w:rFonts w:ascii="Times New Roman" w:hAnsi="Times New Roman" w:cs="Times New Roman"/>
                <w:sz w:val="24"/>
                <w:szCs w:val="24"/>
              </w:rPr>
              <w:t>程</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3036929"/>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3036930"/>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3036931"/>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3036932"/>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C13A58" w:rsidP="00811C19">
      <w:pPr>
        <w:spacing w:line="360" w:lineRule="auto"/>
        <w:rPr>
          <w:rFonts w:ascii="Times New Roman" w:hAnsi="Times New Roman" w:cs="Times New Roman"/>
          <w:sz w:val="24"/>
          <w:szCs w:val="24"/>
        </w:rPr>
      </w:pPr>
      <w:r w:rsidRPr="00C13A58">
        <w:rPr>
          <w:rFonts w:ascii="Times New Roman" w:hAnsi="Times New Roman" w:cs="Times New Roman"/>
          <w:noProof/>
          <w:sz w:val="24"/>
          <w:szCs w:val="24"/>
        </w:rPr>
        <w:drawing>
          <wp:inline distT="0" distB="0" distL="0" distR="0">
            <wp:extent cx="5274310" cy="3359570"/>
            <wp:effectExtent l="0" t="0" r="0" b="0"/>
            <wp:docPr id="8" name="图片 8" descr="C:\Users\pc\Desktop\实训\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实训\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59570"/>
                    </a:xfrm>
                    <a:prstGeom prst="rect">
                      <a:avLst/>
                    </a:prstGeom>
                    <a:noFill/>
                    <a:ln>
                      <a:noFill/>
                    </a:ln>
                  </pic:spPr>
                </pic:pic>
              </a:graphicData>
            </a:graphic>
          </wp:inline>
        </w:drawing>
      </w:r>
    </w:p>
    <w:p w:rsid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420514" w:rsidRPr="00D80AD3" w:rsidRDefault="00420514" w:rsidP="00475077">
      <w:pPr>
        <w:spacing w:line="360" w:lineRule="auto"/>
        <w:jc w:val="center"/>
        <w:rPr>
          <w:rFonts w:ascii="Times New Roman" w:hAnsi="Times New Roman" w:cs="Times New Roman"/>
          <w:sz w:val="24"/>
          <w:szCs w:val="24"/>
        </w:rPr>
      </w:pPr>
      <w:r>
        <w:rPr>
          <w:noProof/>
        </w:rPr>
        <w:lastRenderedPageBreak/>
        <w:drawing>
          <wp:inline distT="0" distB="0" distL="0" distR="0" wp14:anchorId="5C4DC287" wp14:editId="2E2C9328">
            <wp:extent cx="3795089" cy="493818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089" cy="4938188"/>
                    </a:xfrm>
                    <a:prstGeom prst="rect">
                      <a:avLst/>
                    </a:prstGeom>
                  </pic:spPr>
                </pic:pic>
              </a:graphicData>
            </a:graphic>
          </wp:inline>
        </w:drawing>
      </w:r>
    </w:p>
    <w:p w:rsidR="00420514" w:rsidRPr="00D80AD3" w:rsidRDefault="00420514" w:rsidP="00420514">
      <w:pPr>
        <w:spacing w:line="360" w:lineRule="auto"/>
        <w:ind w:firstLineChars="200" w:firstLine="440"/>
        <w:jc w:val="center"/>
      </w:pPr>
      <w:r>
        <w:rPr>
          <w:rFonts w:hint="eastAsia"/>
        </w:rPr>
        <w:t>图</w:t>
      </w:r>
      <w:r w:rsidR="00AC4005">
        <w:rPr>
          <w:rFonts w:hint="eastAsia"/>
        </w:rPr>
        <w:t xml:space="preserve"> </w:t>
      </w:r>
      <w:r w:rsidR="00AC4005">
        <w:t>3-2</w:t>
      </w:r>
      <w:bookmarkStart w:id="38" w:name="_GoBack"/>
      <w:bookmarkEnd w:id="38"/>
      <w:r>
        <w:t xml:space="preserve"> </w:t>
      </w:r>
      <w:r>
        <w:rPr>
          <w:rFonts w:hint="eastAsia"/>
        </w:rPr>
        <w:t>作业管理系统分层结构图</w:t>
      </w:r>
    </w:p>
    <w:p w:rsidR="00420514" w:rsidRPr="00420514" w:rsidRDefault="00420514" w:rsidP="00F319F4">
      <w:pPr>
        <w:jc w:val="center"/>
        <w:rPr>
          <w:rFonts w:hint="eastAsia"/>
          <w:sz w:val="20"/>
          <w:szCs w:val="20"/>
        </w:rPr>
      </w:pPr>
    </w:p>
    <w:p w:rsidR="00F639ED" w:rsidRDefault="00A5224D" w:rsidP="00AE21FF">
      <w:pPr>
        <w:pStyle w:val="32"/>
        <w:spacing w:line="360" w:lineRule="auto"/>
        <w:rPr>
          <w:rFonts w:ascii="Times New Roman" w:eastAsia="黑体" w:hAnsi="Times New Roman" w:cs="Times New Roman"/>
          <w:color w:val="auto"/>
          <w:sz w:val="28"/>
          <w:szCs w:val="28"/>
        </w:rPr>
      </w:pPr>
      <w:bookmarkStart w:id="39" w:name="_Toc13036933"/>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40" w:name="_Toc416858141"/>
      <w:bookmarkEnd w:id="39"/>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proofErr w:type="spellStart"/>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proofErr w:type="spellEnd"/>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1" w:name="_Toc13036934"/>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40"/>
      <w:bookmarkEnd w:id="41"/>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2" w:name="_Toc416858142"/>
      <w:bookmarkStart w:id="43" w:name="_Toc13036935"/>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2"/>
      <w:bookmarkEnd w:id="43"/>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4" w:name="_Toc416858143"/>
      <w:bookmarkStart w:id="45" w:name="_Toc13036936"/>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4"/>
      <w:bookmarkEnd w:id="45"/>
    </w:p>
    <w:p w:rsidR="00AE21FF" w:rsidRDefault="00AE21FF" w:rsidP="00B725F0">
      <w:pPr>
        <w:rPr>
          <w:rFonts w:ascii="Times New Roman" w:hAnsi="Times New Roman" w:cs="Times New Roman"/>
          <w:sz w:val="24"/>
          <w:szCs w:val="24"/>
        </w:rPr>
      </w:pPr>
      <w:bookmarkStart w:id="46" w:name="_Toc104264056"/>
      <w:bookmarkStart w:id="47" w:name="_Toc104862186"/>
      <w:bookmarkStart w:id="48" w:name="_Toc104274587"/>
      <w:bookmarkStart w:id="49" w:name="_Toc104966600"/>
      <w:bookmarkStart w:id="50" w:name="_Toc105239816"/>
      <w:bookmarkStart w:id="51" w:name="_Toc104696190"/>
      <w:bookmarkStart w:id="52" w:name="_Toc104274785"/>
      <w:bookmarkEnd w:id="46"/>
      <w:bookmarkEnd w:id="47"/>
      <w:bookmarkEnd w:id="48"/>
      <w:bookmarkEnd w:id="49"/>
      <w:bookmarkEnd w:id="50"/>
      <w:bookmarkEnd w:id="51"/>
      <w:bookmarkEnd w:id="52"/>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proofErr w:type="spellStart"/>
      <w:r w:rsidR="00F91C6F">
        <w:rPr>
          <w:rFonts w:ascii="Times New Roman" w:hAnsi="Times New Roman" w:cs="Times New Roman"/>
          <w:sz w:val="24"/>
          <w:szCs w:val="24"/>
        </w:rPr>
        <w:t>MyBaties</w:t>
      </w:r>
      <w:proofErr w:type="spellEnd"/>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3" w:name="_Toc13036937"/>
      <w:r>
        <w:rPr>
          <w:rFonts w:ascii="Times New Roman" w:eastAsia="黑体" w:hAnsi="Times New Roman" w:cs="Times New Roman"/>
          <w:color w:val="auto"/>
          <w:sz w:val="28"/>
          <w:szCs w:val="28"/>
        </w:rPr>
        <w:lastRenderedPageBreak/>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3"/>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4" w:name="_Toc13036938"/>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4"/>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5" w:name="_Toc13036939"/>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5"/>
    </w:p>
    <w:p w:rsidR="008A59C5" w:rsidRDefault="00A5224D" w:rsidP="008A59C5">
      <w:pPr>
        <w:pStyle w:val="32"/>
        <w:spacing w:line="360" w:lineRule="auto"/>
        <w:rPr>
          <w:rFonts w:ascii="Times New Roman" w:eastAsia="黑体" w:hAnsi="Times New Roman" w:cs="Times New Roman"/>
          <w:color w:val="auto"/>
          <w:sz w:val="28"/>
          <w:szCs w:val="28"/>
        </w:rPr>
      </w:pPr>
      <w:bookmarkStart w:id="56" w:name="_Toc1303694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6"/>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7" w:name="_Toc13036941"/>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7"/>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30369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8"/>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303694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9"/>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30369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60"/>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303694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1"/>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2" w:name="_Toc1303694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2"/>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303694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3"/>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4" w:name="_Toc1303694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4"/>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5" w:name="_Toc13036949"/>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5"/>
    </w:p>
    <w:p w:rsidR="00F639ED" w:rsidRDefault="00A5224D">
      <w:pPr>
        <w:pStyle w:val="32"/>
        <w:spacing w:line="360" w:lineRule="auto"/>
        <w:rPr>
          <w:rFonts w:ascii="Times New Roman" w:eastAsia="黑体" w:hAnsi="Times New Roman" w:cs="Times New Roman"/>
          <w:color w:val="auto"/>
          <w:sz w:val="28"/>
          <w:szCs w:val="28"/>
        </w:rPr>
      </w:pPr>
      <w:bookmarkStart w:id="66" w:name="_Toc1303695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6"/>
    </w:p>
    <w:p w:rsidR="003124EA" w:rsidRDefault="003124EA" w:rsidP="003124EA">
      <w:pPr>
        <w:pStyle w:val="41"/>
        <w:rPr>
          <w:rFonts w:ascii="Times New Roman" w:eastAsia="黑体" w:hAnsi="Times New Roman" w:cs="Times New Roman"/>
          <w:i w:val="0"/>
          <w:iCs w:val="0"/>
          <w:color w:val="auto"/>
          <w:sz w:val="28"/>
          <w:szCs w:val="28"/>
        </w:rPr>
      </w:pPr>
      <w:bookmarkStart w:id="67" w:name="_Toc13036951"/>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3036952"/>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3036953"/>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0" w:name="_Toc13036954"/>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7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1" w:name="_Toc130369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1"/>
    </w:p>
    <w:p w:rsidR="003124EA" w:rsidRDefault="003124EA" w:rsidP="003124EA">
      <w:pPr>
        <w:pStyle w:val="41"/>
        <w:rPr>
          <w:rFonts w:ascii="Times New Roman" w:eastAsia="黑体" w:hAnsi="Times New Roman" w:cs="Times New Roman"/>
          <w:i w:val="0"/>
          <w:iCs w:val="0"/>
          <w:color w:val="auto"/>
          <w:sz w:val="28"/>
          <w:szCs w:val="28"/>
        </w:rPr>
      </w:pPr>
      <w:bookmarkStart w:id="72" w:name="_Toc1303695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3036957"/>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303695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5" w:name="_Toc13036959"/>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6" w:name="_Toc1303696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6"/>
    </w:p>
    <w:p w:rsidR="003124EA" w:rsidRDefault="003124EA" w:rsidP="003124EA">
      <w:pPr>
        <w:pStyle w:val="41"/>
        <w:rPr>
          <w:rFonts w:ascii="Times New Roman" w:eastAsia="黑体" w:hAnsi="Times New Roman" w:cs="Times New Roman"/>
          <w:i w:val="0"/>
          <w:iCs w:val="0"/>
          <w:color w:val="auto"/>
          <w:sz w:val="28"/>
          <w:szCs w:val="28"/>
        </w:rPr>
      </w:pPr>
      <w:bookmarkStart w:id="77" w:name="_Toc1303696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3036962"/>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8"/>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303696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9"/>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80" w:name="_Toc13036964"/>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80"/>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1" w:name="_Toc13036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1"/>
    </w:p>
    <w:p w:rsidR="003124EA" w:rsidRDefault="003124EA" w:rsidP="003124EA">
      <w:pPr>
        <w:pStyle w:val="41"/>
        <w:rPr>
          <w:rFonts w:ascii="Times New Roman" w:eastAsia="黑体" w:hAnsi="Times New Roman" w:cs="Times New Roman"/>
          <w:i w:val="0"/>
          <w:iCs w:val="0"/>
          <w:color w:val="auto"/>
          <w:sz w:val="28"/>
          <w:szCs w:val="28"/>
        </w:rPr>
      </w:pPr>
      <w:bookmarkStart w:id="82" w:name="_Toc1303696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2"/>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3" w:name="_Toc13036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3"/>
    </w:p>
    <w:p w:rsidR="00D420A6" w:rsidRDefault="00D420A6" w:rsidP="00D420A6">
      <w:pPr>
        <w:pStyle w:val="41"/>
        <w:rPr>
          <w:rFonts w:ascii="Times New Roman" w:eastAsia="黑体" w:hAnsi="Times New Roman" w:cs="Times New Roman"/>
          <w:i w:val="0"/>
          <w:iCs w:val="0"/>
          <w:color w:val="auto"/>
          <w:sz w:val="28"/>
          <w:szCs w:val="28"/>
        </w:rPr>
      </w:pPr>
      <w:bookmarkStart w:id="84" w:name="_Toc1303696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3036969"/>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303697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7" w:name="_Toc13036971"/>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8" w:name="_Toc130369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8"/>
    </w:p>
    <w:p w:rsidR="00D420A6" w:rsidRDefault="00D420A6" w:rsidP="00D420A6">
      <w:pPr>
        <w:pStyle w:val="41"/>
        <w:rPr>
          <w:rFonts w:ascii="Times New Roman" w:eastAsia="黑体" w:hAnsi="Times New Roman" w:cs="Times New Roman"/>
          <w:i w:val="0"/>
          <w:iCs w:val="0"/>
          <w:color w:val="auto"/>
          <w:sz w:val="28"/>
          <w:szCs w:val="28"/>
        </w:rPr>
      </w:pPr>
      <w:bookmarkStart w:id="89" w:name="_Toc13036973"/>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3036974"/>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303697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2" w:name="_Toc13036976"/>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3" w:name="_Toc1303697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3"/>
    </w:p>
    <w:p w:rsidR="00D420A6" w:rsidRDefault="00D420A6" w:rsidP="00D420A6">
      <w:pPr>
        <w:pStyle w:val="41"/>
        <w:rPr>
          <w:rFonts w:ascii="Times New Roman" w:eastAsia="黑体" w:hAnsi="Times New Roman" w:cs="Times New Roman"/>
          <w:i w:val="0"/>
          <w:iCs w:val="0"/>
          <w:color w:val="auto"/>
          <w:sz w:val="28"/>
          <w:szCs w:val="28"/>
        </w:rPr>
      </w:pPr>
      <w:bookmarkStart w:id="94" w:name="_Toc1303697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3036979"/>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303698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7" w:name="_Toc13036981"/>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7"/>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8" w:name="_Toc13036982"/>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8"/>
    </w:p>
    <w:p w:rsidR="00F639ED" w:rsidRDefault="00A5224D">
      <w:pPr>
        <w:pStyle w:val="21"/>
        <w:spacing w:after="240" w:line="360" w:lineRule="auto"/>
        <w:rPr>
          <w:rFonts w:ascii="Times New Roman" w:eastAsia="黑体" w:hAnsi="Times New Roman" w:cs="Times New Roman"/>
          <w:color w:val="auto"/>
          <w:sz w:val="30"/>
          <w:szCs w:val="30"/>
        </w:rPr>
      </w:pPr>
      <w:bookmarkStart w:id="99" w:name="_Toc416640910"/>
      <w:bookmarkStart w:id="100" w:name="_Toc13036983"/>
      <w:bookmarkStart w:id="101"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9"/>
      <w:r>
        <w:rPr>
          <w:rFonts w:ascii="Times New Roman" w:eastAsia="黑体" w:hAnsi="Times New Roman" w:cs="Times New Roman" w:hint="eastAsia"/>
          <w:color w:val="auto"/>
          <w:sz w:val="30"/>
          <w:szCs w:val="30"/>
        </w:rPr>
        <w:t>选择</w:t>
      </w:r>
      <w:bookmarkEnd w:id="100"/>
    </w:p>
    <w:p w:rsidR="00F639ED" w:rsidRDefault="00A5224D" w:rsidP="003D7748">
      <w:pPr>
        <w:widowControl w:val="0"/>
        <w:tabs>
          <w:tab w:val="left" w:pos="165"/>
        </w:tabs>
        <w:autoSpaceDE w:val="0"/>
        <w:autoSpaceDN w:val="0"/>
        <w:adjustRightInd w:val="0"/>
        <w:spacing w:after="0" w:line="360" w:lineRule="auto"/>
        <w:ind w:left="567" w:firstLineChars="150" w:firstLine="360"/>
        <w:jc w:val="both"/>
        <w:rPr>
          <w:rFonts w:ascii="Times New Roman" w:eastAsia="宋体" w:hAnsi="Times New Roman" w:cs="Times New Roman"/>
          <w:color w:val="FF0000"/>
          <w:sz w:val="24"/>
          <w:szCs w:val="24"/>
        </w:rPr>
      </w:pPr>
      <w:r>
        <w:rPr>
          <w:rFonts w:ascii="宋体" w:eastAsia="宋体" w:hAnsi="宋体" w:hint="eastAsia"/>
          <w:bCs/>
          <w:sz w:val="24"/>
          <w:szCs w:val="24"/>
        </w:rPr>
        <w:t>MySQL（</w:t>
      </w:r>
      <w:proofErr w:type="spellStart"/>
      <w:r>
        <w:rPr>
          <w:rFonts w:ascii="宋体" w:eastAsia="宋体" w:hAnsi="宋体" w:hint="eastAsia"/>
          <w:bCs/>
          <w:sz w:val="24"/>
          <w:szCs w:val="24"/>
        </w:rPr>
        <w:t>MySQL</w:t>
      </w:r>
      <w:proofErr w:type="spellEnd"/>
      <w:r>
        <w:rPr>
          <w:rFonts w:ascii="宋体" w:eastAsia="宋体" w:hAnsi="宋体" w:hint="eastAsia"/>
          <w:bCs/>
          <w:sz w:val="24"/>
          <w:szCs w:val="24"/>
        </w:rPr>
        <w:t xml:space="preserve">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3036984"/>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3036985"/>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3D7748">
        <w:rPr>
          <w:rFonts w:hint="eastAsia"/>
          <w:sz w:val="20"/>
          <w:szCs w:val="20"/>
        </w:rPr>
        <w:t>物理数据</w:t>
      </w:r>
      <w:r w:rsidR="003D7748">
        <w:rPr>
          <w:sz w:val="20"/>
          <w:szCs w:val="20"/>
        </w:rPr>
        <w:t>模型</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3036986"/>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proofErr w:type="spellStart"/>
      <w:r w:rsidR="00EB3C71" w:rsidRPr="00950CAF">
        <w:rPr>
          <w:rFonts w:ascii="Times New Roman" w:eastAsia="黑体" w:hAnsi="Times New Roman" w:cs="Times New Roman" w:hint="eastAsia"/>
          <w:color w:val="auto"/>
          <w:sz w:val="28"/>
          <w:szCs w:val="28"/>
        </w:rPr>
        <w:t>sys_user</w:t>
      </w:r>
      <w:proofErr w:type="spellEnd"/>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proofErr w:type="spellStart"/>
      <w:r w:rsidR="00EB3C71" w:rsidRPr="00950CAF">
        <w:rPr>
          <w:rFonts w:ascii="宋体" w:eastAsia="宋体" w:hAnsi="宋体" w:hint="eastAsia"/>
          <w:sz w:val="18"/>
          <w:szCs w:val="18"/>
        </w:rPr>
        <w:t>sys_user</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hint="eastAsia"/>
                <w:sz w:val="18"/>
                <w:szCs w:val="18"/>
              </w:rPr>
              <w:t>loginName</w:t>
            </w:r>
            <w:proofErr w:type="spellEnd"/>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3036987"/>
      <w:bookmarkEnd w:id="10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C43369" w:rsidP="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hint="eastAsia"/>
                <w:sz w:val="18"/>
                <w:szCs w:val="18"/>
              </w:rPr>
              <w:t>classId</w:t>
            </w:r>
            <w:proofErr w:type="spellEnd"/>
          </w:p>
        </w:tc>
        <w:tc>
          <w:tcPr>
            <w:tcW w:w="1320" w:type="dxa"/>
          </w:tcPr>
          <w:p w:rsidR="00EB3C71" w:rsidRDefault="00EB3C71" w:rsidP="00EB3C71">
            <w:pPr>
              <w:spacing w:before="240"/>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proofErr w:type="spellEnd"/>
            <w:r w:rsidRPr="00EB3C71">
              <w:rPr>
                <w:rFonts w:asciiTheme="majorEastAsia" w:eastAsiaTheme="majorEastAsia" w:hAnsiTheme="majorEastAsia" w:cs="Times New Roman" w:hint="eastAsia"/>
                <w:sz w:val="18"/>
                <w:szCs w:val="18"/>
              </w:rPr>
              <w: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3036988"/>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tinyint</w:t>
            </w:r>
            <w:proofErr w:type="spellEnd"/>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academyId</w:t>
            </w:r>
            <w:proofErr w:type="spellEnd"/>
          </w:p>
        </w:tc>
        <w:tc>
          <w:tcPr>
            <w:tcW w:w="1335" w:type="dxa"/>
            <w:gridSpan w:val="2"/>
          </w:tcPr>
          <w:p w:rsidR="009343CE" w:rsidRDefault="009343CE" w:rsidP="009343CE">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proofErr w:type="spellEnd"/>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303698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sidRPr="00F26B41">
        <w:rPr>
          <w:rFonts w:ascii="宋体" w:eastAsia="宋体" w:hAnsi="宋体" w:hint="eastAsia"/>
          <w:sz w:val="18"/>
          <w:szCs w:val="18"/>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303699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w:t>
      </w:r>
      <w:proofErr w:type="spellStart"/>
      <w:r w:rsidR="009343CE" w:rsidRPr="00950CAF">
        <w:rPr>
          <w:rFonts w:ascii="Times New Roman" w:eastAsia="黑体" w:hAnsi="Times New Roman" w:cs="Times New Roman" w:hint="eastAsia"/>
          <w:color w:val="auto"/>
          <w:sz w:val="28"/>
          <w:szCs w:val="28"/>
        </w:rPr>
        <w:t>teach_schedule</w:t>
      </w:r>
      <w:proofErr w:type="spellEnd"/>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9343CE" w:rsidRPr="00950CAF">
        <w:rPr>
          <w:rFonts w:ascii="宋体" w:eastAsia="宋体" w:hAnsi="宋体" w:hint="eastAsia"/>
          <w:sz w:val="18"/>
          <w:szCs w:val="18"/>
        </w:rPr>
        <w:t>teach_schedule</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courseNumber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studentNumber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teacherNumber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303699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lastRenderedPageBreak/>
              <w:t>自增主键</w:t>
            </w:r>
            <w:proofErr w:type="gramEnd"/>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questionName</w:t>
            </w:r>
            <w:proofErr w:type="spellEnd"/>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tinyint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answerKeys</w:t>
            </w:r>
            <w:proofErr w:type="spellEnd"/>
          </w:p>
        </w:tc>
        <w:tc>
          <w:tcPr>
            <w:tcW w:w="1417" w:type="dxa"/>
          </w:tcPr>
          <w:p w:rsid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longtext</w:t>
            </w:r>
            <w:proofErr w:type="spellEnd"/>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303699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questionId</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optionInfo</w:t>
            </w:r>
            <w:proofErr w:type="spellEnd"/>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optionNumber</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isAnswer</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3036993"/>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proofErr w:type="spellStart"/>
      <w:r w:rsidR="009343CE" w:rsidRPr="00950CAF">
        <w:rPr>
          <w:rFonts w:ascii="Times New Roman" w:eastAsia="黑体" w:hAnsi="Times New Roman" w:cs="Times New Roman" w:hint="eastAsia"/>
          <w:color w:val="auto"/>
          <w:sz w:val="28"/>
          <w:szCs w:val="28"/>
        </w:rPr>
        <w:t>exam_question</w:t>
      </w:r>
      <w:proofErr w:type="spellEnd"/>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proofErr w:type="spellStart"/>
      <w:r w:rsidR="00104295" w:rsidRPr="00950CAF">
        <w:rPr>
          <w:rFonts w:ascii="宋体" w:eastAsia="宋体" w:hAnsi="宋体" w:hint="eastAsia"/>
          <w:sz w:val="18"/>
          <w:szCs w:val="18"/>
        </w:rPr>
        <w:t>exam_question</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117"/>
        <w:gridCol w:w="1378"/>
        <w:gridCol w:w="1275"/>
        <w:gridCol w:w="3130"/>
      </w:tblGrid>
      <w:tr w:rsidR="005D1B0D" w:rsidTr="00F64B7F">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78"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F64B7F">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78" w:type="dxa"/>
          </w:tcPr>
          <w:p w:rsidR="005D1B0D" w:rsidRDefault="005D1B0D" w:rsidP="00AF07F8">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F64B7F">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examId</w:t>
            </w:r>
            <w:proofErr w:type="spellEnd"/>
          </w:p>
        </w:tc>
        <w:tc>
          <w:tcPr>
            <w:tcW w:w="1378"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questionId</w:t>
            </w:r>
            <w:proofErr w:type="spellEnd"/>
          </w:p>
        </w:tc>
        <w:tc>
          <w:tcPr>
            <w:tcW w:w="1378"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3036994"/>
      <w:r>
        <w:rPr>
          <w:rFonts w:ascii="Times New Roman" w:eastAsia="黑体" w:hAnsi="Times New Roman" w:cs="Times New Roman"/>
          <w:color w:val="auto"/>
          <w:sz w:val="28"/>
          <w:szCs w:val="28"/>
        </w:rPr>
        <w:lastRenderedPageBreak/>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w:t>
            </w:r>
            <w:proofErr w:type="gramStart"/>
            <w:r w:rsidRPr="00104295">
              <w:rPr>
                <w:rFonts w:asciiTheme="majorEastAsia" w:eastAsiaTheme="majorEastAsia" w:hAnsiTheme="majorEastAsia" w:cs="Times New Roman" w:hint="eastAsia"/>
                <w:sz w:val="18"/>
                <w:szCs w:val="18"/>
              </w:rPr>
              <w:t>题总分值</w:t>
            </w:r>
            <w:proofErr w:type="gramEnd"/>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trueOrFalse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w:t>
            </w:r>
            <w:proofErr w:type="gramStart"/>
            <w:r w:rsidRPr="00104295">
              <w:rPr>
                <w:rFonts w:asciiTheme="majorEastAsia" w:eastAsiaTheme="majorEastAsia" w:hAnsiTheme="majorEastAsia" w:cs="Times New Roman" w:hint="eastAsia"/>
                <w:sz w:val="18"/>
                <w:szCs w:val="18"/>
              </w:rPr>
              <w:t>题总分值</w:t>
            </w:r>
            <w:proofErr w:type="gramEnd"/>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startTime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endTime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releaseStatus</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publishStatus</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3036995"/>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Pr="00950CAF">
        <w:rPr>
          <w:rFonts w:ascii="Times New Roman" w:eastAsia="黑体" w:hAnsi="Times New Roman" w:cs="Times New Roman" w:hint="eastAsia"/>
          <w:color w:val="auto"/>
          <w:sz w:val="28"/>
          <w:szCs w:val="28"/>
        </w:rPr>
        <w:t>exam_candidate</w:t>
      </w:r>
      <w:proofErr w:type="spellEnd"/>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Pr="00950CAF">
        <w:rPr>
          <w:rFonts w:ascii="宋体" w:eastAsia="宋体" w:hAnsi="宋体" w:hint="eastAsia"/>
          <w:sz w:val="18"/>
          <w:szCs w:val="18"/>
        </w:rPr>
        <w:t>exam_candidate</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examId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markStatus</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3036996"/>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00620416" w:rsidRPr="00950CAF">
        <w:rPr>
          <w:rFonts w:ascii="Times New Roman" w:eastAsia="黑体" w:hAnsi="Times New Roman" w:cs="Times New Roman" w:hint="eastAsia"/>
          <w:color w:val="auto"/>
          <w:sz w:val="28"/>
          <w:szCs w:val="28"/>
        </w:rPr>
        <w:t>exam_record</w:t>
      </w:r>
      <w:proofErr w:type="spellEnd"/>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620416" w:rsidRPr="00950CAF">
        <w:rPr>
          <w:rFonts w:ascii="宋体" w:eastAsia="宋体" w:hAnsi="宋体" w:hint="eastAsia"/>
          <w:sz w:val="18"/>
          <w:szCs w:val="18"/>
        </w:rPr>
        <w:t>exam_record</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examId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questionId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answerContent</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roofErr w:type="spellEnd"/>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isExample</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longtext</w:t>
            </w:r>
            <w:proofErr w:type="spellEnd"/>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3036997"/>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00620416" w:rsidRPr="00950CAF">
        <w:rPr>
          <w:rFonts w:ascii="Times New Roman" w:eastAsia="黑体" w:hAnsi="Times New Roman" w:cs="Times New Roman" w:hint="eastAsia"/>
          <w:color w:val="auto"/>
          <w:sz w:val="28"/>
          <w:szCs w:val="28"/>
        </w:rPr>
        <w:t>academy_info</w:t>
      </w:r>
      <w:proofErr w:type="spellEnd"/>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620416" w:rsidRPr="00950CAF">
        <w:rPr>
          <w:rFonts w:ascii="宋体" w:eastAsia="宋体" w:hAnsi="宋体" w:hint="eastAsia"/>
          <w:sz w:val="18"/>
          <w:szCs w:val="18"/>
        </w:rPr>
        <w:t>academy_info</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字段名</w:t>
            </w:r>
          </w:p>
        </w:tc>
        <w:tc>
          <w:tcPr>
            <w:tcW w:w="1417"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字段代码</w:t>
            </w:r>
          </w:p>
        </w:tc>
        <w:tc>
          <w:tcPr>
            <w:tcW w:w="1559"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字段类型</w:t>
            </w:r>
          </w:p>
        </w:tc>
        <w:tc>
          <w:tcPr>
            <w:tcW w:w="1134" w:type="dxa"/>
            <w:shd w:val="clear" w:color="auto" w:fill="000066"/>
          </w:tcPr>
          <w:p w:rsidR="00104295" w:rsidRPr="00F26B41" w:rsidRDefault="00F26B41"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Pr>
                <w:rFonts w:ascii="宋体" w:eastAsia="宋体" w:hAnsi="宋体" w:cs="Times New Roman" w:hint="eastAsia"/>
                <w:b/>
                <w:bCs/>
                <w:color w:val="FFFFFF"/>
                <w:szCs w:val="20"/>
              </w:rPr>
              <w:t>不能</w:t>
            </w:r>
            <w:r w:rsidR="00104295" w:rsidRPr="00F26B41">
              <w:rPr>
                <w:rFonts w:ascii="宋体" w:eastAsia="宋体" w:hAnsi="宋体" w:cs="Times New Roman" w:hint="eastAsia"/>
                <w:b/>
                <w:bCs/>
                <w:color w:val="FFFFFF"/>
                <w:szCs w:val="20"/>
              </w:rPr>
              <w:t>为空</w:t>
            </w:r>
          </w:p>
        </w:tc>
        <w:tc>
          <w:tcPr>
            <w:tcW w:w="2506"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lastRenderedPageBreak/>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3036998"/>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proofErr w:type="spellStart"/>
      <w:r w:rsidR="00D26E1C" w:rsidRPr="00950CAF">
        <w:rPr>
          <w:rFonts w:ascii="Times New Roman" w:eastAsia="黑体" w:hAnsi="Times New Roman" w:cs="Times New Roman" w:hint="eastAsia"/>
          <w:color w:val="auto"/>
          <w:sz w:val="28"/>
          <w:szCs w:val="28"/>
        </w:rPr>
        <w:t>major_info</w:t>
      </w:r>
      <w:proofErr w:type="spellEnd"/>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D26E1C" w:rsidRPr="00950CAF">
        <w:rPr>
          <w:rFonts w:ascii="宋体" w:eastAsia="宋体" w:hAnsi="宋体" w:hint="eastAsia"/>
          <w:sz w:val="18"/>
          <w:szCs w:val="18"/>
        </w:rPr>
        <w:t>major_info</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academyCode</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3036999"/>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roofErr w:type="gramStart"/>
            <w:r w:rsidRPr="00D26E1C">
              <w:rPr>
                <w:rFonts w:asciiTheme="majorEastAsia" w:eastAsiaTheme="majorEastAsia" w:hAnsiTheme="majorEastAsia" w:cs="Times New Roman" w:hint="eastAsia"/>
                <w:sz w:val="18"/>
                <w:szCs w:val="18"/>
              </w:rPr>
              <w:t>班号</w:t>
            </w:r>
            <w:proofErr w:type="gramEnd"/>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classNo</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majorCode</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1" w:name="_Toc13037000"/>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303700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3037002"/>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3037003"/>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Default="00C66C43" w:rsidP="005A706C">
      <w:pPr>
        <w:pStyle w:val="21"/>
        <w:spacing w:after="240" w:line="360" w:lineRule="auto"/>
        <w:rPr>
          <w:rFonts w:ascii="Times New Roman" w:eastAsia="黑体" w:hAnsi="Times New Roman" w:cs="Times New Roman"/>
          <w:color w:val="auto"/>
          <w:sz w:val="30"/>
          <w:szCs w:val="30"/>
        </w:rPr>
      </w:pPr>
      <w:bookmarkStart w:id="125" w:name="_Toc13037004"/>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094343" w:rsidRPr="00094343" w:rsidRDefault="00094343" w:rsidP="00094343">
      <w:pPr>
        <w:ind w:firstLineChars="200" w:firstLine="440"/>
      </w:pPr>
      <w:r>
        <w:rPr>
          <w:rFonts w:hint="eastAsia"/>
        </w:rPr>
        <w:t>如图</w:t>
      </w:r>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5"/>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4CA" w:rsidRDefault="004774CA">
      <w:pPr>
        <w:spacing w:after="0" w:line="240" w:lineRule="auto"/>
      </w:pPr>
      <w:r>
        <w:separator/>
      </w:r>
    </w:p>
  </w:endnote>
  <w:endnote w:type="continuationSeparator" w:id="0">
    <w:p w:rsidR="004774CA" w:rsidRDefault="00477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43369" w:rsidRDefault="00C43369">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AC4005">
      <w:rPr>
        <w:noProof/>
        <w:szCs w:val="21"/>
      </w:rPr>
      <w:t>16</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4CA" w:rsidRDefault="004774CA">
      <w:pPr>
        <w:spacing w:after="0" w:line="240" w:lineRule="auto"/>
      </w:pPr>
      <w:r>
        <w:separator/>
      </w:r>
    </w:p>
  </w:footnote>
  <w:footnote w:type="continuationSeparator" w:id="0">
    <w:p w:rsidR="004774CA" w:rsidRDefault="00477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94343"/>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0C73"/>
    <w:rsid w:val="001E16D2"/>
    <w:rsid w:val="001E1751"/>
    <w:rsid w:val="001E2853"/>
    <w:rsid w:val="002027F6"/>
    <w:rsid w:val="002077C3"/>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3496"/>
    <w:rsid w:val="00346B59"/>
    <w:rsid w:val="0035484F"/>
    <w:rsid w:val="003556D6"/>
    <w:rsid w:val="00356A3B"/>
    <w:rsid w:val="00360FFA"/>
    <w:rsid w:val="00372D37"/>
    <w:rsid w:val="0037307A"/>
    <w:rsid w:val="003824E8"/>
    <w:rsid w:val="003A2DD2"/>
    <w:rsid w:val="003A7A9F"/>
    <w:rsid w:val="003B1C00"/>
    <w:rsid w:val="003B4DFE"/>
    <w:rsid w:val="003D7748"/>
    <w:rsid w:val="003E3D27"/>
    <w:rsid w:val="003E406B"/>
    <w:rsid w:val="003E4AD6"/>
    <w:rsid w:val="003E6F64"/>
    <w:rsid w:val="003F6D9D"/>
    <w:rsid w:val="004021ED"/>
    <w:rsid w:val="0040235B"/>
    <w:rsid w:val="004029F6"/>
    <w:rsid w:val="0040329C"/>
    <w:rsid w:val="004108A2"/>
    <w:rsid w:val="00410919"/>
    <w:rsid w:val="00412DC8"/>
    <w:rsid w:val="004134E1"/>
    <w:rsid w:val="00420514"/>
    <w:rsid w:val="0042517E"/>
    <w:rsid w:val="004312F6"/>
    <w:rsid w:val="004337C7"/>
    <w:rsid w:val="00437C9E"/>
    <w:rsid w:val="004527A0"/>
    <w:rsid w:val="0046007D"/>
    <w:rsid w:val="004603BB"/>
    <w:rsid w:val="00464616"/>
    <w:rsid w:val="0046492B"/>
    <w:rsid w:val="00472FCA"/>
    <w:rsid w:val="004735A2"/>
    <w:rsid w:val="00475077"/>
    <w:rsid w:val="004774CA"/>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287E"/>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564D7"/>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66C78"/>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C4005"/>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13A58"/>
    <w:rsid w:val="00C208AC"/>
    <w:rsid w:val="00C2324E"/>
    <w:rsid w:val="00C24CF9"/>
    <w:rsid w:val="00C32DB9"/>
    <w:rsid w:val="00C43369"/>
    <w:rsid w:val="00C461F2"/>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26B41"/>
    <w:rsid w:val="00F319F4"/>
    <w:rsid w:val="00F3294A"/>
    <w:rsid w:val="00F452FA"/>
    <w:rsid w:val="00F468AE"/>
    <w:rsid w:val="00F5203D"/>
    <w:rsid w:val="00F638C6"/>
    <w:rsid w:val="00F639ED"/>
    <w:rsid w:val="00F64B7F"/>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61E66"/>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ADBFBE-B6D1-42F6-B2B1-996F5A7B2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36</Pages>
  <Words>2068</Words>
  <Characters>11792</Characters>
  <Application>Microsoft Office Word</Application>
  <DocSecurity>0</DocSecurity>
  <Lines>98</Lines>
  <Paragraphs>27</Paragraphs>
  <ScaleCrop>false</ScaleCrop>
  <Company>Microsoft</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艾米 莉娅</cp:lastModifiedBy>
  <cp:revision>25</cp:revision>
  <dcterms:created xsi:type="dcterms:W3CDTF">2019-06-28T01:50:00Z</dcterms:created>
  <dcterms:modified xsi:type="dcterms:W3CDTF">2019-07-05T02:04:00Z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