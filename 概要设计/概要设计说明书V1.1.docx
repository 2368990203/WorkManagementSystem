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5A706C">
        <w:rPr>
          <w:rFonts w:ascii="Times New Roman" w:eastAsia="黑体" w:hAnsi="Times New Roman" w:cs="Times New Roman" w:hint="eastAsia"/>
          <w:b/>
          <w:sz w:val="40"/>
          <w:szCs w:val="32"/>
        </w:rPr>
        <w:t>1</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5A706C">
        <w:rPr>
          <w:rFonts w:ascii="Times New Roman" w:hAnsi="Times New Roman" w:cs="Times New Roman" w:hint="eastAsia"/>
          <w:sz w:val="30"/>
        </w:rPr>
        <w:t>8</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r w:rsidR="005A706C">
        <w:rPr>
          <w:rFonts w:ascii="Times New Roman" w:hAnsi="Times New Roman" w:cs="Times New Roman" w:hint="eastAsia"/>
          <w:sz w:val="30"/>
        </w:rPr>
        <w:t>、梁富泉</w:t>
      </w:r>
    </w:p>
    <w:p w:rsidR="00F639ED" w:rsidRDefault="00A5224D">
      <w:pPr>
        <w:pStyle w:val="12"/>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3A7A9F" w:rsidRDefault="00A5224D">
      <w:pPr>
        <w:pStyle w:val="12"/>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2627146" w:history="1">
        <w:r w:rsidR="003A7A9F" w:rsidRPr="00081361">
          <w:rPr>
            <w:rStyle w:val="afd"/>
            <w:rFonts w:ascii="Times New Roman" w:eastAsia="黑体" w:hAnsi="Times New Roman" w:cs="Times New Roman"/>
            <w:noProof/>
          </w:rPr>
          <w:t>1</w:t>
        </w:r>
        <w:r w:rsidR="003A7A9F" w:rsidRPr="00081361">
          <w:rPr>
            <w:rStyle w:val="afd"/>
            <w:rFonts w:ascii="Times New Roman" w:eastAsia="黑体" w:hAnsi="Times New Roman" w:cs="Times New Roman"/>
            <w:noProof/>
          </w:rPr>
          <w:t>．导言</w:t>
        </w:r>
        <w:r w:rsidR="003A7A9F">
          <w:rPr>
            <w:noProof/>
            <w:webHidden/>
          </w:rPr>
          <w:tab/>
        </w:r>
        <w:r w:rsidR="003A7A9F">
          <w:rPr>
            <w:noProof/>
            <w:webHidden/>
          </w:rPr>
          <w:fldChar w:fldCharType="begin"/>
        </w:r>
        <w:r w:rsidR="003A7A9F">
          <w:rPr>
            <w:noProof/>
            <w:webHidden/>
          </w:rPr>
          <w:instrText xml:space="preserve"> PAGEREF _Toc12627146 \h </w:instrText>
        </w:r>
        <w:r w:rsidR="003A7A9F">
          <w:rPr>
            <w:noProof/>
            <w:webHidden/>
          </w:rPr>
        </w:r>
        <w:r w:rsidR="003A7A9F">
          <w:rPr>
            <w:noProof/>
            <w:webHidden/>
          </w:rPr>
          <w:fldChar w:fldCharType="separate"/>
        </w:r>
        <w:r w:rsidR="003A7A9F">
          <w:rPr>
            <w:noProof/>
            <w:webHidden/>
          </w:rPr>
          <w:t>1</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47" w:history="1">
        <w:r w:rsidR="003A7A9F" w:rsidRPr="00081361">
          <w:rPr>
            <w:rStyle w:val="afd"/>
            <w:rFonts w:ascii="Times New Roman" w:eastAsia="黑体" w:hAnsi="Times New Roman" w:cs="Times New Roman"/>
            <w:noProof/>
          </w:rPr>
          <w:t xml:space="preserve">1.1 </w:t>
        </w:r>
        <w:r w:rsidR="003A7A9F" w:rsidRPr="00081361">
          <w:rPr>
            <w:rStyle w:val="afd"/>
            <w:rFonts w:ascii="Times New Roman" w:eastAsia="黑体" w:hAnsi="Times New Roman" w:cs="Times New Roman"/>
            <w:noProof/>
          </w:rPr>
          <w:t>目的</w:t>
        </w:r>
        <w:r w:rsidR="003A7A9F">
          <w:rPr>
            <w:noProof/>
            <w:webHidden/>
          </w:rPr>
          <w:tab/>
        </w:r>
        <w:r w:rsidR="003A7A9F">
          <w:rPr>
            <w:noProof/>
            <w:webHidden/>
          </w:rPr>
          <w:fldChar w:fldCharType="begin"/>
        </w:r>
        <w:r w:rsidR="003A7A9F">
          <w:rPr>
            <w:noProof/>
            <w:webHidden/>
          </w:rPr>
          <w:instrText xml:space="preserve"> PAGEREF _Toc12627147 \h </w:instrText>
        </w:r>
        <w:r w:rsidR="003A7A9F">
          <w:rPr>
            <w:noProof/>
            <w:webHidden/>
          </w:rPr>
        </w:r>
        <w:r w:rsidR="003A7A9F">
          <w:rPr>
            <w:noProof/>
            <w:webHidden/>
          </w:rPr>
          <w:fldChar w:fldCharType="separate"/>
        </w:r>
        <w:r w:rsidR="003A7A9F">
          <w:rPr>
            <w:noProof/>
            <w:webHidden/>
          </w:rPr>
          <w:t>1</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48" w:history="1">
        <w:r w:rsidR="003A7A9F" w:rsidRPr="00081361">
          <w:rPr>
            <w:rStyle w:val="afd"/>
            <w:rFonts w:ascii="Times New Roman" w:eastAsia="黑体" w:hAnsi="Times New Roman" w:cs="Times New Roman"/>
            <w:noProof/>
          </w:rPr>
          <w:t xml:space="preserve">1.2 </w:t>
        </w:r>
        <w:r w:rsidR="003A7A9F" w:rsidRPr="00081361">
          <w:rPr>
            <w:rStyle w:val="afd"/>
            <w:rFonts w:ascii="Times New Roman" w:eastAsia="黑体" w:hAnsi="Times New Roman" w:cs="Times New Roman"/>
            <w:noProof/>
          </w:rPr>
          <w:t>范围</w:t>
        </w:r>
        <w:r w:rsidR="003A7A9F">
          <w:rPr>
            <w:noProof/>
            <w:webHidden/>
          </w:rPr>
          <w:tab/>
        </w:r>
        <w:r w:rsidR="003A7A9F">
          <w:rPr>
            <w:noProof/>
            <w:webHidden/>
          </w:rPr>
          <w:fldChar w:fldCharType="begin"/>
        </w:r>
        <w:r w:rsidR="003A7A9F">
          <w:rPr>
            <w:noProof/>
            <w:webHidden/>
          </w:rPr>
          <w:instrText xml:space="preserve"> PAGEREF _Toc12627148 \h </w:instrText>
        </w:r>
        <w:r w:rsidR="003A7A9F">
          <w:rPr>
            <w:noProof/>
            <w:webHidden/>
          </w:rPr>
        </w:r>
        <w:r w:rsidR="003A7A9F">
          <w:rPr>
            <w:noProof/>
            <w:webHidden/>
          </w:rPr>
          <w:fldChar w:fldCharType="separate"/>
        </w:r>
        <w:r w:rsidR="003A7A9F">
          <w:rPr>
            <w:noProof/>
            <w:webHidden/>
          </w:rPr>
          <w:t>1</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49" w:history="1">
        <w:r w:rsidR="003A7A9F" w:rsidRPr="00081361">
          <w:rPr>
            <w:rStyle w:val="afd"/>
            <w:rFonts w:ascii="Times New Roman" w:eastAsia="黑体" w:hAnsi="Times New Roman" w:cs="Times New Roman"/>
            <w:noProof/>
          </w:rPr>
          <w:t xml:space="preserve">1.3 </w:t>
        </w:r>
        <w:r w:rsidR="003A7A9F" w:rsidRPr="00081361">
          <w:rPr>
            <w:rStyle w:val="afd"/>
            <w:rFonts w:ascii="Times New Roman" w:eastAsia="黑体" w:hAnsi="Times New Roman" w:cs="Times New Roman"/>
            <w:noProof/>
          </w:rPr>
          <w:t>引用标准</w:t>
        </w:r>
        <w:r w:rsidR="003A7A9F">
          <w:rPr>
            <w:noProof/>
            <w:webHidden/>
          </w:rPr>
          <w:tab/>
        </w:r>
        <w:r w:rsidR="003A7A9F">
          <w:rPr>
            <w:noProof/>
            <w:webHidden/>
          </w:rPr>
          <w:fldChar w:fldCharType="begin"/>
        </w:r>
        <w:r w:rsidR="003A7A9F">
          <w:rPr>
            <w:noProof/>
            <w:webHidden/>
          </w:rPr>
          <w:instrText xml:space="preserve"> PAGEREF _Toc12627149 \h </w:instrText>
        </w:r>
        <w:r w:rsidR="003A7A9F">
          <w:rPr>
            <w:noProof/>
            <w:webHidden/>
          </w:rPr>
        </w:r>
        <w:r w:rsidR="003A7A9F">
          <w:rPr>
            <w:noProof/>
            <w:webHidden/>
          </w:rPr>
          <w:fldChar w:fldCharType="separate"/>
        </w:r>
        <w:r w:rsidR="003A7A9F">
          <w:rPr>
            <w:noProof/>
            <w:webHidden/>
          </w:rPr>
          <w:t>1</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50" w:history="1">
        <w:r w:rsidR="003A7A9F" w:rsidRPr="00081361">
          <w:rPr>
            <w:rStyle w:val="afd"/>
            <w:rFonts w:ascii="Times New Roman" w:eastAsia="黑体" w:hAnsi="Times New Roman" w:cs="Times New Roman"/>
            <w:noProof/>
          </w:rPr>
          <w:t xml:space="preserve">1.4 </w:t>
        </w:r>
        <w:r w:rsidR="003A7A9F" w:rsidRPr="00081361">
          <w:rPr>
            <w:rStyle w:val="afd"/>
            <w:rFonts w:ascii="Times New Roman" w:eastAsia="黑体" w:hAnsi="Times New Roman" w:cs="Times New Roman"/>
            <w:noProof/>
          </w:rPr>
          <w:t>参考资料</w:t>
        </w:r>
        <w:r w:rsidR="003A7A9F">
          <w:rPr>
            <w:noProof/>
            <w:webHidden/>
          </w:rPr>
          <w:tab/>
        </w:r>
        <w:r w:rsidR="003A7A9F">
          <w:rPr>
            <w:noProof/>
            <w:webHidden/>
          </w:rPr>
          <w:fldChar w:fldCharType="begin"/>
        </w:r>
        <w:r w:rsidR="003A7A9F">
          <w:rPr>
            <w:noProof/>
            <w:webHidden/>
          </w:rPr>
          <w:instrText xml:space="preserve"> PAGEREF _Toc12627150 \h </w:instrText>
        </w:r>
        <w:r w:rsidR="003A7A9F">
          <w:rPr>
            <w:noProof/>
            <w:webHidden/>
          </w:rPr>
        </w:r>
        <w:r w:rsidR="003A7A9F">
          <w:rPr>
            <w:noProof/>
            <w:webHidden/>
          </w:rPr>
          <w:fldChar w:fldCharType="separate"/>
        </w:r>
        <w:r w:rsidR="003A7A9F">
          <w:rPr>
            <w:noProof/>
            <w:webHidden/>
          </w:rPr>
          <w:t>1</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51" w:history="1">
        <w:r w:rsidR="003A7A9F" w:rsidRPr="00081361">
          <w:rPr>
            <w:rStyle w:val="afd"/>
            <w:rFonts w:ascii="Times New Roman" w:eastAsia="黑体" w:hAnsi="Times New Roman" w:cs="Times New Roman"/>
            <w:noProof/>
          </w:rPr>
          <w:t xml:space="preserve">1.5 </w:t>
        </w:r>
        <w:r w:rsidR="003A7A9F" w:rsidRPr="00081361">
          <w:rPr>
            <w:rStyle w:val="afd"/>
            <w:rFonts w:ascii="Times New Roman" w:eastAsia="黑体" w:hAnsi="Times New Roman" w:cs="Times New Roman"/>
            <w:noProof/>
          </w:rPr>
          <w:t>版本更新信息</w:t>
        </w:r>
        <w:r w:rsidR="003A7A9F">
          <w:rPr>
            <w:noProof/>
            <w:webHidden/>
          </w:rPr>
          <w:tab/>
        </w:r>
        <w:r w:rsidR="003A7A9F">
          <w:rPr>
            <w:noProof/>
            <w:webHidden/>
          </w:rPr>
          <w:fldChar w:fldCharType="begin"/>
        </w:r>
        <w:r w:rsidR="003A7A9F">
          <w:rPr>
            <w:noProof/>
            <w:webHidden/>
          </w:rPr>
          <w:instrText xml:space="preserve"> PAGEREF _Toc12627151 \h </w:instrText>
        </w:r>
        <w:r w:rsidR="003A7A9F">
          <w:rPr>
            <w:noProof/>
            <w:webHidden/>
          </w:rPr>
        </w:r>
        <w:r w:rsidR="003A7A9F">
          <w:rPr>
            <w:noProof/>
            <w:webHidden/>
          </w:rPr>
          <w:fldChar w:fldCharType="separate"/>
        </w:r>
        <w:r w:rsidR="003A7A9F">
          <w:rPr>
            <w:noProof/>
            <w:webHidden/>
          </w:rPr>
          <w:t>2</w:t>
        </w:r>
        <w:r w:rsidR="003A7A9F">
          <w:rPr>
            <w:noProof/>
            <w:webHidden/>
          </w:rPr>
          <w:fldChar w:fldCharType="end"/>
        </w:r>
      </w:hyperlink>
    </w:p>
    <w:p w:rsidR="003A7A9F" w:rsidRDefault="00C95C40">
      <w:pPr>
        <w:pStyle w:val="12"/>
        <w:rPr>
          <w:noProof/>
          <w:kern w:val="2"/>
          <w:sz w:val="21"/>
        </w:rPr>
      </w:pPr>
      <w:hyperlink w:anchor="_Toc12627152" w:history="1">
        <w:r w:rsidR="003A7A9F" w:rsidRPr="00081361">
          <w:rPr>
            <w:rStyle w:val="afd"/>
            <w:rFonts w:ascii="Times New Roman" w:eastAsia="黑体" w:hAnsi="Times New Roman" w:cs="Times New Roman"/>
            <w:noProof/>
          </w:rPr>
          <w:t>2</w:t>
        </w:r>
        <w:r w:rsidR="003A7A9F" w:rsidRPr="00081361">
          <w:rPr>
            <w:rStyle w:val="afd"/>
            <w:rFonts w:ascii="Times New Roman" w:eastAsia="黑体" w:hAnsi="Times New Roman" w:cs="Times New Roman"/>
            <w:noProof/>
          </w:rPr>
          <w:t>．项目需求简介</w:t>
        </w:r>
        <w:r w:rsidR="003A7A9F">
          <w:rPr>
            <w:noProof/>
            <w:webHidden/>
          </w:rPr>
          <w:tab/>
        </w:r>
        <w:r w:rsidR="003A7A9F">
          <w:rPr>
            <w:noProof/>
            <w:webHidden/>
          </w:rPr>
          <w:fldChar w:fldCharType="begin"/>
        </w:r>
        <w:r w:rsidR="003A7A9F">
          <w:rPr>
            <w:noProof/>
            <w:webHidden/>
          </w:rPr>
          <w:instrText xml:space="preserve"> PAGEREF _Toc12627152 \h </w:instrText>
        </w:r>
        <w:r w:rsidR="003A7A9F">
          <w:rPr>
            <w:noProof/>
            <w:webHidden/>
          </w:rPr>
        </w:r>
        <w:r w:rsidR="003A7A9F">
          <w:rPr>
            <w:noProof/>
            <w:webHidden/>
          </w:rPr>
          <w:fldChar w:fldCharType="separate"/>
        </w:r>
        <w:r w:rsidR="003A7A9F">
          <w:rPr>
            <w:noProof/>
            <w:webHidden/>
          </w:rPr>
          <w:t>2</w:t>
        </w:r>
        <w:r w:rsidR="003A7A9F">
          <w:rPr>
            <w:noProof/>
            <w:webHidden/>
          </w:rPr>
          <w:fldChar w:fldCharType="end"/>
        </w:r>
      </w:hyperlink>
    </w:p>
    <w:p w:rsidR="003A7A9F" w:rsidRDefault="00C95C40">
      <w:pPr>
        <w:pStyle w:val="12"/>
        <w:rPr>
          <w:noProof/>
          <w:kern w:val="2"/>
          <w:sz w:val="21"/>
        </w:rPr>
      </w:pPr>
      <w:hyperlink w:anchor="_Toc12627153" w:history="1">
        <w:r w:rsidR="003A7A9F" w:rsidRPr="00081361">
          <w:rPr>
            <w:rStyle w:val="afd"/>
            <w:rFonts w:ascii="Times New Roman" w:eastAsia="黑体" w:hAnsi="Times New Roman" w:cs="Times New Roman"/>
            <w:noProof/>
          </w:rPr>
          <w:t>3</w:t>
        </w:r>
        <w:r w:rsidR="003A7A9F" w:rsidRPr="00081361">
          <w:rPr>
            <w:rStyle w:val="afd"/>
            <w:rFonts w:ascii="Times New Roman" w:eastAsia="黑体" w:hAnsi="Times New Roman" w:cs="Times New Roman"/>
            <w:noProof/>
          </w:rPr>
          <w:t>．体系结构设计</w:t>
        </w:r>
        <w:r w:rsidR="003A7A9F">
          <w:rPr>
            <w:noProof/>
            <w:webHidden/>
          </w:rPr>
          <w:tab/>
        </w:r>
        <w:r w:rsidR="003A7A9F">
          <w:rPr>
            <w:noProof/>
            <w:webHidden/>
          </w:rPr>
          <w:fldChar w:fldCharType="begin"/>
        </w:r>
        <w:r w:rsidR="003A7A9F">
          <w:rPr>
            <w:noProof/>
            <w:webHidden/>
          </w:rPr>
          <w:instrText xml:space="preserve"> PAGEREF _Toc12627153 \h </w:instrText>
        </w:r>
        <w:r w:rsidR="003A7A9F">
          <w:rPr>
            <w:noProof/>
            <w:webHidden/>
          </w:rPr>
        </w:r>
        <w:r w:rsidR="003A7A9F">
          <w:rPr>
            <w:noProof/>
            <w:webHidden/>
          </w:rPr>
          <w:fldChar w:fldCharType="separate"/>
        </w:r>
        <w:r w:rsidR="003A7A9F">
          <w:rPr>
            <w:noProof/>
            <w:webHidden/>
          </w:rPr>
          <w:t>3</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54" w:history="1">
        <w:r w:rsidR="003A7A9F" w:rsidRPr="00081361">
          <w:rPr>
            <w:rStyle w:val="afd"/>
            <w:rFonts w:ascii="Times New Roman" w:eastAsia="黑体" w:hAnsi="Times New Roman" w:cs="Times New Roman"/>
            <w:noProof/>
          </w:rPr>
          <w:t xml:space="preserve">3.1 </w:t>
        </w:r>
        <w:r w:rsidR="003A7A9F" w:rsidRPr="00081361">
          <w:rPr>
            <w:rStyle w:val="afd"/>
            <w:rFonts w:ascii="Times New Roman" w:eastAsia="黑体" w:hAnsi="Times New Roman" w:cs="Times New Roman"/>
            <w:noProof/>
          </w:rPr>
          <w:t>设计原则</w:t>
        </w:r>
        <w:r w:rsidR="003A7A9F">
          <w:rPr>
            <w:noProof/>
            <w:webHidden/>
          </w:rPr>
          <w:tab/>
        </w:r>
        <w:r w:rsidR="003A7A9F">
          <w:rPr>
            <w:noProof/>
            <w:webHidden/>
          </w:rPr>
          <w:fldChar w:fldCharType="begin"/>
        </w:r>
        <w:r w:rsidR="003A7A9F">
          <w:rPr>
            <w:noProof/>
            <w:webHidden/>
          </w:rPr>
          <w:instrText xml:space="preserve"> PAGEREF _Toc12627154 \h </w:instrText>
        </w:r>
        <w:r w:rsidR="003A7A9F">
          <w:rPr>
            <w:noProof/>
            <w:webHidden/>
          </w:rPr>
        </w:r>
        <w:r w:rsidR="003A7A9F">
          <w:rPr>
            <w:noProof/>
            <w:webHidden/>
          </w:rPr>
          <w:fldChar w:fldCharType="separate"/>
        </w:r>
        <w:r w:rsidR="003A7A9F">
          <w:rPr>
            <w:noProof/>
            <w:webHidden/>
          </w:rPr>
          <w:t>3</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55" w:history="1">
        <w:r w:rsidR="003A7A9F" w:rsidRPr="00081361">
          <w:rPr>
            <w:rStyle w:val="afd"/>
            <w:rFonts w:ascii="Times New Roman" w:eastAsia="黑体" w:hAnsi="Times New Roman" w:cs="Times New Roman"/>
            <w:noProof/>
          </w:rPr>
          <w:t xml:space="preserve">3.2 </w:t>
        </w:r>
        <w:r w:rsidR="003A7A9F" w:rsidRPr="00081361">
          <w:rPr>
            <w:rStyle w:val="afd"/>
            <w:rFonts w:ascii="Times New Roman" w:eastAsia="黑体" w:hAnsi="Times New Roman" w:cs="Times New Roman"/>
            <w:noProof/>
          </w:rPr>
          <w:t>体系结构设计</w:t>
        </w:r>
        <w:r w:rsidR="003A7A9F">
          <w:rPr>
            <w:noProof/>
            <w:webHidden/>
          </w:rPr>
          <w:tab/>
        </w:r>
        <w:r w:rsidR="003A7A9F">
          <w:rPr>
            <w:noProof/>
            <w:webHidden/>
          </w:rPr>
          <w:fldChar w:fldCharType="begin"/>
        </w:r>
        <w:r w:rsidR="003A7A9F">
          <w:rPr>
            <w:noProof/>
            <w:webHidden/>
          </w:rPr>
          <w:instrText xml:space="preserve"> PAGEREF _Toc12627155 \h </w:instrText>
        </w:r>
        <w:r w:rsidR="003A7A9F">
          <w:rPr>
            <w:noProof/>
            <w:webHidden/>
          </w:rPr>
        </w:r>
        <w:r w:rsidR="003A7A9F">
          <w:rPr>
            <w:noProof/>
            <w:webHidden/>
          </w:rPr>
          <w:fldChar w:fldCharType="separate"/>
        </w:r>
        <w:r w:rsidR="003A7A9F">
          <w:rPr>
            <w:noProof/>
            <w:webHidden/>
          </w:rPr>
          <w:t>4</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56" w:history="1">
        <w:r w:rsidR="003A7A9F" w:rsidRPr="00081361">
          <w:rPr>
            <w:rStyle w:val="afd"/>
            <w:rFonts w:ascii="Times New Roman" w:eastAsia="黑体" w:hAnsi="Times New Roman" w:cs="Times New Roman"/>
            <w:noProof/>
          </w:rPr>
          <w:t xml:space="preserve">3.2.1 </w:t>
        </w:r>
        <w:r w:rsidR="003A7A9F" w:rsidRPr="00081361">
          <w:rPr>
            <w:rStyle w:val="afd"/>
            <w:rFonts w:ascii="Times New Roman" w:eastAsia="黑体" w:hAnsi="Times New Roman" w:cs="Times New Roman"/>
            <w:noProof/>
          </w:rPr>
          <w:t>表现层</w:t>
        </w:r>
        <w:r w:rsidR="003A7A9F">
          <w:rPr>
            <w:noProof/>
            <w:webHidden/>
          </w:rPr>
          <w:tab/>
        </w:r>
        <w:r w:rsidR="003A7A9F">
          <w:rPr>
            <w:noProof/>
            <w:webHidden/>
          </w:rPr>
          <w:fldChar w:fldCharType="begin"/>
        </w:r>
        <w:r w:rsidR="003A7A9F">
          <w:rPr>
            <w:noProof/>
            <w:webHidden/>
          </w:rPr>
          <w:instrText xml:space="preserve"> PAGEREF _Toc12627156 \h </w:instrText>
        </w:r>
        <w:r w:rsidR="003A7A9F">
          <w:rPr>
            <w:noProof/>
            <w:webHidden/>
          </w:rPr>
        </w:r>
        <w:r w:rsidR="003A7A9F">
          <w:rPr>
            <w:noProof/>
            <w:webHidden/>
          </w:rPr>
          <w:fldChar w:fldCharType="separate"/>
        </w:r>
        <w:r w:rsidR="003A7A9F">
          <w:rPr>
            <w:noProof/>
            <w:webHidden/>
          </w:rPr>
          <w:t>4</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57" w:history="1">
        <w:r w:rsidR="003A7A9F" w:rsidRPr="00081361">
          <w:rPr>
            <w:rStyle w:val="afd"/>
            <w:rFonts w:ascii="Times New Roman" w:eastAsia="黑体" w:hAnsi="Times New Roman" w:cs="Times New Roman"/>
            <w:noProof/>
          </w:rPr>
          <w:t xml:space="preserve">3.2.2 </w:t>
        </w:r>
        <w:r w:rsidR="003A7A9F" w:rsidRPr="00081361">
          <w:rPr>
            <w:rStyle w:val="afd"/>
            <w:rFonts w:ascii="Times New Roman" w:eastAsia="黑体" w:hAnsi="Times New Roman" w:cs="Times New Roman"/>
            <w:noProof/>
          </w:rPr>
          <w:t>控制层</w:t>
        </w:r>
        <w:r w:rsidR="003A7A9F">
          <w:rPr>
            <w:noProof/>
            <w:webHidden/>
          </w:rPr>
          <w:tab/>
        </w:r>
        <w:r w:rsidR="003A7A9F">
          <w:rPr>
            <w:noProof/>
            <w:webHidden/>
          </w:rPr>
          <w:fldChar w:fldCharType="begin"/>
        </w:r>
        <w:r w:rsidR="003A7A9F">
          <w:rPr>
            <w:noProof/>
            <w:webHidden/>
          </w:rPr>
          <w:instrText xml:space="preserve"> PAGEREF _Toc12627157 \h </w:instrText>
        </w:r>
        <w:r w:rsidR="003A7A9F">
          <w:rPr>
            <w:noProof/>
            <w:webHidden/>
          </w:rPr>
        </w:r>
        <w:r w:rsidR="003A7A9F">
          <w:rPr>
            <w:noProof/>
            <w:webHidden/>
          </w:rPr>
          <w:fldChar w:fldCharType="separate"/>
        </w:r>
        <w:r w:rsidR="003A7A9F">
          <w:rPr>
            <w:noProof/>
            <w:webHidden/>
          </w:rPr>
          <w:t>4</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58" w:history="1">
        <w:r w:rsidR="003A7A9F" w:rsidRPr="00081361">
          <w:rPr>
            <w:rStyle w:val="afd"/>
            <w:rFonts w:ascii="Times New Roman" w:eastAsia="黑体" w:hAnsi="Times New Roman" w:cs="Times New Roman"/>
            <w:noProof/>
          </w:rPr>
          <w:t xml:space="preserve">3.2.3 </w:t>
        </w:r>
        <w:r w:rsidR="003A7A9F" w:rsidRPr="00081361">
          <w:rPr>
            <w:rStyle w:val="afd"/>
            <w:rFonts w:ascii="Times New Roman" w:eastAsia="黑体" w:hAnsi="Times New Roman" w:cs="Times New Roman"/>
            <w:noProof/>
          </w:rPr>
          <w:t>业务逻辑层</w:t>
        </w:r>
        <w:r w:rsidR="003A7A9F">
          <w:rPr>
            <w:noProof/>
            <w:webHidden/>
          </w:rPr>
          <w:tab/>
        </w:r>
        <w:r w:rsidR="003A7A9F">
          <w:rPr>
            <w:noProof/>
            <w:webHidden/>
          </w:rPr>
          <w:fldChar w:fldCharType="begin"/>
        </w:r>
        <w:r w:rsidR="003A7A9F">
          <w:rPr>
            <w:noProof/>
            <w:webHidden/>
          </w:rPr>
          <w:instrText xml:space="preserve"> PAGEREF _Toc12627158 \h </w:instrText>
        </w:r>
        <w:r w:rsidR="003A7A9F">
          <w:rPr>
            <w:noProof/>
            <w:webHidden/>
          </w:rPr>
        </w:r>
        <w:r w:rsidR="003A7A9F">
          <w:rPr>
            <w:noProof/>
            <w:webHidden/>
          </w:rPr>
          <w:fldChar w:fldCharType="separate"/>
        </w:r>
        <w:r w:rsidR="003A7A9F">
          <w:rPr>
            <w:noProof/>
            <w:webHidden/>
          </w:rPr>
          <w:t>5</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59" w:history="1">
        <w:r w:rsidR="003A7A9F" w:rsidRPr="00081361">
          <w:rPr>
            <w:rStyle w:val="afd"/>
            <w:rFonts w:ascii="Times New Roman" w:eastAsia="黑体" w:hAnsi="Times New Roman" w:cs="Times New Roman"/>
            <w:noProof/>
          </w:rPr>
          <w:t xml:space="preserve">3.2.4 </w:t>
        </w:r>
        <w:r w:rsidR="003A7A9F" w:rsidRPr="00081361">
          <w:rPr>
            <w:rStyle w:val="afd"/>
            <w:rFonts w:ascii="Times New Roman" w:eastAsia="黑体" w:hAnsi="Times New Roman" w:cs="Times New Roman"/>
            <w:noProof/>
          </w:rPr>
          <w:t>数据持久层</w:t>
        </w:r>
        <w:r w:rsidR="003A7A9F">
          <w:rPr>
            <w:noProof/>
            <w:webHidden/>
          </w:rPr>
          <w:tab/>
        </w:r>
        <w:r w:rsidR="003A7A9F">
          <w:rPr>
            <w:noProof/>
            <w:webHidden/>
          </w:rPr>
          <w:fldChar w:fldCharType="begin"/>
        </w:r>
        <w:r w:rsidR="003A7A9F">
          <w:rPr>
            <w:noProof/>
            <w:webHidden/>
          </w:rPr>
          <w:instrText xml:space="preserve"> PAGEREF _Toc12627159 \h </w:instrText>
        </w:r>
        <w:r w:rsidR="003A7A9F">
          <w:rPr>
            <w:noProof/>
            <w:webHidden/>
          </w:rPr>
        </w:r>
        <w:r w:rsidR="003A7A9F">
          <w:rPr>
            <w:noProof/>
            <w:webHidden/>
          </w:rPr>
          <w:fldChar w:fldCharType="separate"/>
        </w:r>
        <w:r w:rsidR="003A7A9F">
          <w:rPr>
            <w:noProof/>
            <w:webHidden/>
          </w:rPr>
          <w:t>5</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60" w:history="1">
        <w:r w:rsidR="003A7A9F" w:rsidRPr="00081361">
          <w:rPr>
            <w:rStyle w:val="afd"/>
            <w:rFonts w:ascii="Times New Roman" w:eastAsia="黑体" w:hAnsi="Times New Roman" w:cs="Times New Roman"/>
            <w:noProof/>
          </w:rPr>
          <w:t xml:space="preserve">3.2.5 </w:t>
        </w:r>
        <w:r w:rsidR="003A7A9F" w:rsidRPr="00081361">
          <w:rPr>
            <w:rStyle w:val="afd"/>
            <w:rFonts w:ascii="Times New Roman" w:eastAsia="黑体" w:hAnsi="Times New Roman" w:cs="Times New Roman"/>
            <w:noProof/>
          </w:rPr>
          <w:t>域模型层</w:t>
        </w:r>
        <w:r w:rsidR="003A7A9F">
          <w:rPr>
            <w:noProof/>
            <w:webHidden/>
          </w:rPr>
          <w:tab/>
        </w:r>
        <w:r w:rsidR="003A7A9F">
          <w:rPr>
            <w:noProof/>
            <w:webHidden/>
          </w:rPr>
          <w:fldChar w:fldCharType="begin"/>
        </w:r>
        <w:r w:rsidR="003A7A9F">
          <w:rPr>
            <w:noProof/>
            <w:webHidden/>
          </w:rPr>
          <w:instrText xml:space="preserve"> PAGEREF _Toc12627160 \h </w:instrText>
        </w:r>
        <w:r w:rsidR="003A7A9F">
          <w:rPr>
            <w:noProof/>
            <w:webHidden/>
          </w:rPr>
        </w:r>
        <w:r w:rsidR="003A7A9F">
          <w:rPr>
            <w:noProof/>
            <w:webHidden/>
          </w:rPr>
          <w:fldChar w:fldCharType="separate"/>
        </w:r>
        <w:r w:rsidR="003A7A9F">
          <w:rPr>
            <w:noProof/>
            <w:webHidden/>
          </w:rPr>
          <w:t>5</w:t>
        </w:r>
        <w:r w:rsidR="003A7A9F">
          <w:rPr>
            <w:noProof/>
            <w:webHidden/>
          </w:rPr>
          <w:fldChar w:fldCharType="end"/>
        </w:r>
      </w:hyperlink>
    </w:p>
    <w:p w:rsidR="003A7A9F" w:rsidRDefault="00C95C40">
      <w:pPr>
        <w:pStyle w:val="12"/>
        <w:rPr>
          <w:noProof/>
          <w:kern w:val="2"/>
          <w:sz w:val="21"/>
        </w:rPr>
      </w:pPr>
      <w:hyperlink w:anchor="_Toc12627161" w:history="1">
        <w:r w:rsidR="003A7A9F" w:rsidRPr="00081361">
          <w:rPr>
            <w:rStyle w:val="afd"/>
            <w:rFonts w:ascii="Times New Roman" w:eastAsia="黑体" w:hAnsi="Times New Roman" w:cs="Times New Roman"/>
            <w:noProof/>
          </w:rPr>
          <w:t>4</w:t>
        </w:r>
        <w:r w:rsidR="003A7A9F" w:rsidRPr="00081361">
          <w:rPr>
            <w:rStyle w:val="afd"/>
            <w:rFonts w:ascii="Times New Roman" w:eastAsia="黑体" w:hAnsi="Times New Roman" w:cs="Times New Roman"/>
            <w:noProof/>
          </w:rPr>
          <w:t>．功能模块设计</w:t>
        </w:r>
        <w:r w:rsidR="003A7A9F">
          <w:rPr>
            <w:noProof/>
            <w:webHidden/>
          </w:rPr>
          <w:tab/>
        </w:r>
        <w:r w:rsidR="003A7A9F">
          <w:rPr>
            <w:noProof/>
            <w:webHidden/>
          </w:rPr>
          <w:fldChar w:fldCharType="begin"/>
        </w:r>
        <w:r w:rsidR="003A7A9F">
          <w:rPr>
            <w:noProof/>
            <w:webHidden/>
          </w:rPr>
          <w:instrText xml:space="preserve"> PAGEREF _Toc12627161 \h </w:instrText>
        </w:r>
        <w:r w:rsidR="003A7A9F">
          <w:rPr>
            <w:noProof/>
            <w:webHidden/>
          </w:rPr>
        </w:r>
        <w:r w:rsidR="003A7A9F">
          <w:rPr>
            <w:noProof/>
            <w:webHidden/>
          </w:rPr>
          <w:fldChar w:fldCharType="separate"/>
        </w:r>
        <w:r w:rsidR="003A7A9F">
          <w:rPr>
            <w:noProof/>
            <w:webHidden/>
          </w:rPr>
          <w:t>5</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62" w:history="1">
        <w:r w:rsidR="003A7A9F" w:rsidRPr="00081361">
          <w:rPr>
            <w:rStyle w:val="afd"/>
            <w:rFonts w:ascii="Times New Roman" w:eastAsia="黑体" w:hAnsi="Times New Roman" w:cs="Times New Roman"/>
            <w:noProof/>
          </w:rPr>
          <w:t xml:space="preserve">4.1 </w:t>
        </w:r>
        <w:r w:rsidR="003A7A9F" w:rsidRPr="00081361">
          <w:rPr>
            <w:rStyle w:val="afd"/>
            <w:rFonts w:ascii="Times New Roman" w:eastAsia="黑体" w:hAnsi="Times New Roman" w:cs="Times New Roman"/>
            <w:noProof/>
          </w:rPr>
          <w:t>客户端子系统模块</w:t>
        </w:r>
        <w:r w:rsidR="003A7A9F">
          <w:rPr>
            <w:noProof/>
            <w:webHidden/>
          </w:rPr>
          <w:tab/>
        </w:r>
        <w:r w:rsidR="003A7A9F">
          <w:rPr>
            <w:noProof/>
            <w:webHidden/>
          </w:rPr>
          <w:fldChar w:fldCharType="begin"/>
        </w:r>
        <w:r w:rsidR="003A7A9F">
          <w:rPr>
            <w:noProof/>
            <w:webHidden/>
          </w:rPr>
          <w:instrText xml:space="preserve"> PAGEREF _Toc12627162 \h </w:instrText>
        </w:r>
        <w:r w:rsidR="003A7A9F">
          <w:rPr>
            <w:noProof/>
            <w:webHidden/>
          </w:rPr>
        </w:r>
        <w:r w:rsidR="003A7A9F">
          <w:rPr>
            <w:noProof/>
            <w:webHidden/>
          </w:rPr>
          <w:fldChar w:fldCharType="separate"/>
        </w:r>
        <w:r w:rsidR="003A7A9F">
          <w:rPr>
            <w:noProof/>
            <w:webHidden/>
          </w:rPr>
          <w:t>5</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63" w:history="1">
        <w:r w:rsidR="003A7A9F" w:rsidRPr="00081361">
          <w:rPr>
            <w:rStyle w:val="afd"/>
            <w:rFonts w:ascii="Times New Roman" w:eastAsia="黑体" w:hAnsi="Times New Roman" w:cs="Times New Roman"/>
            <w:noProof/>
          </w:rPr>
          <w:t xml:space="preserve">4.1.1 </w:t>
        </w:r>
        <w:r w:rsidR="003A7A9F" w:rsidRPr="00081361">
          <w:rPr>
            <w:rStyle w:val="afd"/>
            <w:rFonts w:ascii="Times New Roman" w:eastAsia="黑体" w:hAnsi="Times New Roman" w:cs="Times New Roman"/>
            <w:noProof/>
          </w:rPr>
          <w:t>用户登录</w:t>
        </w:r>
        <w:r w:rsidR="003A7A9F">
          <w:rPr>
            <w:noProof/>
            <w:webHidden/>
          </w:rPr>
          <w:tab/>
        </w:r>
        <w:r w:rsidR="003A7A9F">
          <w:rPr>
            <w:noProof/>
            <w:webHidden/>
          </w:rPr>
          <w:fldChar w:fldCharType="begin"/>
        </w:r>
        <w:r w:rsidR="003A7A9F">
          <w:rPr>
            <w:noProof/>
            <w:webHidden/>
          </w:rPr>
          <w:instrText xml:space="preserve"> PAGEREF _Toc12627163 \h </w:instrText>
        </w:r>
        <w:r w:rsidR="003A7A9F">
          <w:rPr>
            <w:noProof/>
            <w:webHidden/>
          </w:rPr>
        </w:r>
        <w:r w:rsidR="003A7A9F">
          <w:rPr>
            <w:noProof/>
            <w:webHidden/>
          </w:rPr>
          <w:fldChar w:fldCharType="separate"/>
        </w:r>
        <w:r w:rsidR="003A7A9F">
          <w:rPr>
            <w:noProof/>
            <w:webHidden/>
          </w:rPr>
          <w:t>5</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64" w:history="1">
        <w:r w:rsidR="003A7A9F" w:rsidRPr="00081361">
          <w:rPr>
            <w:rStyle w:val="afd"/>
            <w:rFonts w:ascii="Times New Roman" w:eastAsia="黑体" w:hAnsi="Times New Roman" w:cs="Times New Roman"/>
            <w:noProof/>
          </w:rPr>
          <w:t xml:space="preserve">4.1.2 </w:t>
        </w:r>
        <w:r w:rsidR="003A7A9F" w:rsidRPr="00081361">
          <w:rPr>
            <w:rStyle w:val="afd"/>
            <w:rFonts w:ascii="Times New Roman" w:eastAsia="黑体" w:hAnsi="Times New Roman" w:cs="Times New Roman"/>
            <w:noProof/>
          </w:rPr>
          <w:t>修改个人密码</w:t>
        </w:r>
        <w:r w:rsidR="003A7A9F">
          <w:rPr>
            <w:noProof/>
            <w:webHidden/>
          </w:rPr>
          <w:tab/>
        </w:r>
        <w:r w:rsidR="003A7A9F">
          <w:rPr>
            <w:noProof/>
            <w:webHidden/>
          </w:rPr>
          <w:fldChar w:fldCharType="begin"/>
        </w:r>
        <w:r w:rsidR="003A7A9F">
          <w:rPr>
            <w:noProof/>
            <w:webHidden/>
          </w:rPr>
          <w:instrText xml:space="preserve"> PAGEREF _Toc12627164 \h </w:instrText>
        </w:r>
        <w:r w:rsidR="003A7A9F">
          <w:rPr>
            <w:noProof/>
            <w:webHidden/>
          </w:rPr>
        </w:r>
        <w:r w:rsidR="003A7A9F">
          <w:rPr>
            <w:noProof/>
            <w:webHidden/>
          </w:rPr>
          <w:fldChar w:fldCharType="separate"/>
        </w:r>
        <w:r w:rsidR="003A7A9F">
          <w:rPr>
            <w:noProof/>
            <w:webHidden/>
          </w:rPr>
          <w:t>6</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65" w:history="1">
        <w:r w:rsidR="003A7A9F" w:rsidRPr="00081361">
          <w:rPr>
            <w:rStyle w:val="afd"/>
            <w:rFonts w:ascii="Times New Roman" w:eastAsia="黑体" w:hAnsi="Times New Roman" w:cs="Times New Roman"/>
            <w:noProof/>
          </w:rPr>
          <w:t xml:space="preserve">4.1.3 </w:t>
        </w:r>
        <w:r w:rsidR="003A7A9F" w:rsidRPr="00081361">
          <w:rPr>
            <w:rStyle w:val="afd"/>
            <w:rFonts w:ascii="Times New Roman" w:eastAsia="黑体" w:hAnsi="Times New Roman" w:cs="Times New Roman"/>
            <w:noProof/>
          </w:rPr>
          <w:t>批改作业</w:t>
        </w:r>
        <w:r w:rsidR="003A7A9F">
          <w:rPr>
            <w:noProof/>
            <w:webHidden/>
          </w:rPr>
          <w:tab/>
        </w:r>
        <w:r w:rsidR="003A7A9F">
          <w:rPr>
            <w:noProof/>
            <w:webHidden/>
          </w:rPr>
          <w:fldChar w:fldCharType="begin"/>
        </w:r>
        <w:r w:rsidR="003A7A9F">
          <w:rPr>
            <w:noProof/>
            <w:webHidden/>
          </w:rPr>
          <w:instrText xml:space="preserve"> PAGEREF _Toc12627165 \h </w:instrText>
        </w:r>
        <w:r w:rsidR="003A7A9F">
          <w:rPr>
            <w:noProof/>
            <w:webHidden/>
          </w:rPr>
        </w:r>
        <w:r w:rsidR="003A7A9F">
          <w:rPr>
            <w:noProof/>
            <w:webHidden/>
          </w:rPr>
          <w:fldChar w:fldCharType="separate"/>
        </w:r>
        <w:r w:rsidR="003A7A9F">
          <w:rPr>
            <w:noProof/>
            <w:webHidden/>
          </w:rPr>
          <w:t>6</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66" w:history="1">
        <w:r w:rsidR="003A7A9F" w:rsidRPr="00081361">
          <w:rPr>
            <w:rStyle w:val="afd"/>
            <w:rFonts w:ascii="Times New Roman" w:eastAsia="黑体" w:hAnsi="Times New Roman" w:cs="Times New Roman"/>
            <w:noProof/>
          </w:rPr>
          <w:t xml:space="preserve">4.1.4 </w:t>
        </w:r>
        <w:r w:rsidR="003A7A9F" w:rsidRPr="00081361">
          <w:rPr>
            <w:rStyle w:val="afd"/>
            <w:rFonts w:ascii="Times New Roman" w:eastAsia="黑体" w:hAnsi="Times New Roman" w:cs="Times New Roman"/>
            <w:noProof/>
          </w:rPr>
          <w:t>统计分数</w:t>
        </w:r>
        <w:r w:rsidR="003A7A9F">
          <w:rPr>
            <w:noProof/>
            <w:webHidden/>
          </w:rPr>
          <w:tab/>
        </w:r>
        <w:r w:rsidR="003A7A9F">
          <w:rPr>
            <w:noProof/>
            <w:webHidden/>
          </w:rPr>
          <w:fldChar w:fldCharType="begin"/>
        </w:r>
        <w:r w:rsidR="003A7A9F">
          <w:rPr>
            <w:noProof/>
            <w:webHidden/>
          </w:rPr>
          <w:instrText xml:space="preserve"> PAGEREF _Toc12627166 \h </w:instrText>
        </w:r>
        <w:r w:rsidR="003A7A9F">
          <w:rPr>
            <w:noProof/>
            <w:webHidden/>
          </w:rPr>
        </w:r>
        <w:r w:rsidR="003A7A9F">
          <w:rPr>
            <w:noProof/>
            <w:webHidden/>
          </w:rPr>
          <w:fldChar w:fldCharType="separate"/>
        </w:r>
        <w:r w:rsidR="003A7A9F">
          <w:rPr>
            <w:noProof/>
            <w:webHidden/>
          </w:rPr>
          <w:t>7</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67" w:history="1">
        <w:r w:rsidR="003A7A9F" w:rsidRPr="00081361">
          <w:rPr>
            <w:rStyle w:val="afd"/>
            <w:rFonts w:ascii="Times New Roman" w:eastAsia="黑体" w:hAnsi="Times New Roman" w:cs="Times New Roman"/>
            <w:noProof/>
          </w:rPr>
          <w:t xml:space="preserve">4.1.5 </w:t>
        </w:r>
        <w:r w:rsidR="003A7A9F" w:rsidRPr="00081361">
          <w:rPr>
            <w:rStyle w:val="afd"/>
            <w:rFonts w:ascii="Times New Roman" w:eastAsia="黑体" w:hAnsi="Times New Roman" w:cs="Times New Roman"/>
            <w:noProof/>
          </w:rPr>
          <w:t>选择作业范例和点评</w:t>
        </w:r>
        <w:r w:rsidR="003A7A9F">
          <w:rPr>
            <w:noProof/>
            <w:webHidden/>
          </w:rPr>
          <w:tab/>
        </w:r>
        <w:r w:rsidR="003A7A9F">
          <w:rPr>
            <w:noProof/>
            <w:webHidden/>
          </w:rPr>
          <w:fldChar w:fldCharType="begin"/>
        </w:r>
        <w:r w:rsidR="003A7A9F">
          <w:rPr>
            <w:noProof/>
            <w:webHidden/>
          </w:rPr>
          <w:instrText xml:space="preserve"> PAGEREF _Toc12627167 \h </w:instrText>
        </w:r>
        <w:r w:rsidR="003A7A9F">
          <w:rPr>
            <w:noProof/>
            <w:webHidden/>
          </w:rPr>
        </w:r>
        <w:r w:rsidR="003A7A9F">
          <w:rPr>
            <w:noProof/>
            <w:webHidden/>
          </w:rPr>
          <w:fldChar w:fldCharType="separate"/>
        </w:r>
        <w:r w:rsidR="003A7A9F">
          <w:rPr>
            <w:noProof/>
            <w:webHidden/>
          </w:rPr>
          <w:t>7</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68" w:history="1">
        <w:r w:rsidR="003A7A9F" w:rsidRPr="00081361">
          <w:rPr>
            <w:rStyle w:val="afd"/>
            <w:rFonts w:ascii="Times New Roman" w:eastAsia="黑体" w:hAnsi="Times New Roman" w:cs="Times New Roman"/>
            <w:noProof/>
          </w:rPr>
          <w:t xml:space="preserve">4.1.6 </w:t>
        </w:r>
        <w:r w:rsidR="003A7A9F" w:rsidRPr="00081361">
          <w:rPr>
            <w:rStyle w:val="afd"/>
            <w:rFonts w:ascii="Times New Roman" w:eastAsia="黑体" w:hAnsi="Times New Roman" w:cs="Times New Roman"/>
            <w:noProof/>
          </w:rPr>
          <w:t>查询作业情况</w:t>
        </w:r>
        <w:r w:rsidR="003A7A9F">
          <w:rPr>
            <w:noProof/>
            <w:webHidden/>
          </w:rPr>
          <w:tab/>
        </w:r>
        <w:r w:rsidR="003A7A9F">
          <w:rPr>
            <w:noProof/>
            <w:webHidden/>
          </w:rPr>
          <w:fldChar w:fldCharType="begin"/>
        </w:r>
        <w:r w:rsidR="003A7A9F">
          <w:rPr>
            <w:noProof/>
            <w:webHidden/>
          </w:rPr>
          <w:instrText xml:space="preserve"> PAGEREF _Toc12627168 \h </w:instrText>
        </w:r>
        <w:r w:rsidR="003A7A9F">
          <w:rPr>
            <w:noProof/>
            <w:webHidden/>
          </w:rPr>
        </w:r>
        <w:r w:rsidR="003A7A9F">
          <w:rPr>
            <w:noProof/>
            <w:webHidden/>
          </w:rPr>
          <w:fldChar w:fldCharType="separate"/>
        </w:r>
        <w:r w:rsidR="003A7A9F">
          <w:rPr>
            <w:noProof/>
            <w:webHidden/>
          </w:rPr>
          <w:t>7</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69" w:history="1">
        <w:r w:rsidR="003A7A9F" w:rsidRPr="00081361">
          <w:rPr>
            <w:rStyle w:val="afd"/>
            <w:rFonts w:ascii="Times New Roman" w:eastAsia="黑体" w:hAnsi="Times New Roman" w:cs="Times New Roman"/>
            <w:noProof/>
          </w:rPr>
          <w:t xml:space="preserve">4.1.7 </w:t>
        </w:r>
        <w:r w:rsidR="003A7A9F" w:rsidRPr="00081361">
          <w:rPr>
            <w:rStyle w:val="afd"/>
            <w:rFonts w:ascii="Times New Roman" w:eastAsia="黑体" w:hAnsi="Times New Roman" w:cs="Times New Roman"/>
            <w:noProof/>
          </w:rPr>
          <w:t>布置作业</w:t>
        </w:r>
        <w:r w:rsidR="003A7A9F">
          <w:rPr>
            <w:noProof/>
            <w:webHidden/>
          </w:rPr>
          <w:tab/>
        </w:r>
        <w:r w:rsidR="003A7A9F">
          <w:rPr>
            <w:noProof/>
            <w:webHidden/>
          </w:rPr>
          <w:fldChar w:fldCharType="begin"/>
        </w:r>
        <w:r w:rsidR="003A7A9F">
          <w:rPr>
            <w:noProof/>
            <w:webHidden/>
          </w:rPr>
          <w:instrText xml:space="preserve"> PAGEREF _Toc12627169 \h </w:instrText>
        </w:r>
        <w:r w:rsidR="003A7A9F">
          <w:rPr>
            <w:noProof/>
            <w:webHidden/>
          </w:rPr>
        </w:r>
        <w:r w:rsidR="003A7A9F">
          <w:rPr>
            <w:noProof/>
            <w:webHidden/>
          </w:rPr>
          <w:fldChar w:fldCharType="separate"/>
        </w:r>
        <w:r w:rsidR="003A7A9F">
          <w:rPr>
            <w:noProof/>
            <w:webHidden/>
          </w:rPr>
          <w:t>8</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70" w:history="1">
        <w:r w:rsidR="003A7A9F" w:rsidRPr="00081361">
          <w:rPr>
            <w:rStyle w:val="afd"/>
            <w:rFonts w:ascii="Times New Roman" w:eastAsia="黑体" w:hAnsi="Times New Roman" w:cs="Times New Roman"/>
            <w:noProof/>
          </w:rPr>
          <w:t xml:space="preserve">4.1.8 </w:t>
        </w:r>
        <w:r w:rsidR="003A7A9F" w:rsidRPr="00081361">
          <w:rPr>
            <w:rStyle w:val="afd"/>
            <w:rFonts w:ascii="Times New Roman" w:eastAsia="黑体" w:hAnsi="Times New Roman" w:cs="Times New Roman"/>
            <w:noProof/>
          </w:rPr>
          <w:t>提交作业</w:t>
        </w:r>
        <w:r w:rsidR="003A7A9F">
          <w:rPr>
            <w:noProof/>
            <w:webHidden/>
          </w:rPr>
          <w:tab/>
        </w:r>
        <w:r w:rsidR="003A7A9F">
          <w:rPr>
            <w:noProof/>
            <w:webHidden/>
          </w:rPr>
          <w:fldChar w:fldCharType="begin"/>
        </w:r>
        <w:r w:rsidR="003A7A9F">
          <w:rPr>
            <w:noProof/>
            <w:webHidden/>
          </w:rPr>
          <w:instrText xml:space="preserve"> PAGEREF _Toc12627170 \h </w:instrText>
        </w:r>
        <w:r w:rsidR="003A7A9F">
          <w:rPr>
            <w:noProof/>
            <w:webHidden/>
          </w:rPr>
        </w:r>
        <w:r w:rsidR="003A7A9F">
          <w:rPr>
            <w:noProof/>
            <w:webHidden/>
          </w:rPr>
          <w:fldChar w:fldCharType="separate"/>
        </w:r>
        <w:r w:rsidR="003A7A9F">
          <w:rPr>
            <w:noProof/>
            <w:webHidden/>
          </w:rPr>
          <w:t>8</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71" w:history="1">
        <w:r w:rsidR="003A7A9F" w:rsidRPr="00081361">
          <w:rPr>
            <w:rStyle w:val="afd"/>
            <w:rFonts w:ascii="Times New Roman" w:eastAsia="黑体" w:hAnsi="Times New Roman" w:cs="Times New Roman"/>
            <w:noProof/>
          </w:rPr>
          <w:t xml:space="preserve">4.1.9 </w:t>
        </w:r>
        <w:r w:rsidR="003A7A9F" w:rsidRPr="00081361">
          <w:rPr>
            <w:rStyle w:val="afd"/>
            <w:rFonts w:ascii="Times New Roman" w:eastAsia="黑体" w:hAnsi="Times New Roman" w:cs="Times New Roman"/>
            <w:noProof/>
          </w:rPr>
          <w:t>作业范例学习和点评</w:t>
        </w:r>
        <w:r w:rsidR="003A7A9F">
          <w:rPr>
            <w:noProof/>
            <w:webHidden/>
          </w:rPr>
          <w:tab/>
        </w:r>
        <w:r w:rsidR="003A7A9F">
          <w:rPr>
            <w:noProof/>
            <w:webHidden/>
          </w:rPr>
          <w:fldChar w:fldCharType="begin"/>
        </w:r>
        <w:r w:rsidR="003A7A9F">
          <w:rPr>
            <w:noProof/>
            <w:webHidden/>
          </w:rPr>
          <w:instrText xml:space="preserve"> PAGEREF _Toc12627171 \h </w:instrText>
        </w:r>
        <w:r w:rsidR="003A7A9F">
          <w:rPr>
            <w:noProof/>
            <w:webHidden/>
          </w:rPr>
        </w:r>
        <w:r w:rsidR="003A7A9F">
          <w:rPr>
            <w:noProof/>
            <w:webHidden/>
          </w:rPr>
          <w:fldChar w:fldCharType="separate"/>
        </w:r>
        <w:r w:rsidR="003A7A9F">
          <w:rPr>
            <w:noProof/>
            <w:webHidden/>
          </w:rPr>
          <w:t>8</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172" w:history="1">
        <w:r w:rsidR="003A7A9F" w:rsidRPr="00081361">
          <w:rPr>
            <w:rStyle w:val="afd"/>
            <w:rFonts w:ascii="Times New Roman" w:eastAsia="黑体" w:hAnsi="Times New Roman" w:cs="Times New Roman"/>
            <w:noProof/>
          </w:rPr>
          <w:t xml:space="preserve">4.2 </w:t>
        </w:r>
        <w:r w:rsidR="003A7A9F" w:rsidRPr="00081361">
          <w:rPr>
            <w:rStyle w:val="afd"/>
            <w:rFonts w:ascii="Times New Roman" w:eastAsia="黑体" w:hAnsi="Times New Roman" w:cs="Times New Roman"/>
            <w:noProof/>
          </w:rPr>
          <w:t>管理端子系统模块</w:t>
        </w:r>
        <w:r w:rsidR="003A7A9F">
          <w:rPr>
            <w:noProof/>
            <w:webHidden/>
          </w:rPr>
          <w:tab/>
        </w:r>
        <w:r w:rsidR="003A7A9F">
          <w:rPr>
            <w:noProof/>
            <w:webHidden/>
          </w:rPr>
          <w:fldChar w:fldCharType="begin"/>
        </w:r>
        <w:r w:rsidR="003A7A9F">
          <w:rPr>
            <w:noProof/>
            <w:webHidden/>
          </w:rPr>
          <w:instrText xml:space="preserve"> PAGEREF _Toc12627172 \h </w:instrText>
        </w:r>
        <w:r w:rsidR="003A7A9F">
          <w:rPr>
            <w:noProof/>
            <w:webHidden/>
          </w:rPr>
        </w:r>
        <w:r w:rsidR="003A7A9F">
          <w:rPr>
            <w:noProof/>
            <w:webHidden/>
          </w:rPr>
          <w:fldChar w:fldCharType="separate"/>
        </w:r>
        <w:r w:rsidR="003A7A9F">
          <w:rPr>
            <w:noProof/>
            <w:webHidden/>
          </w:rPr>
          <w:t>9</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73" w:history="1">
        <w:r w:rsidR="003A7A9F" w:rsidRPr="00081361">
          <w:rPr>
            <w:rStyle w:val="afd"/>
            <w:rFonts w:ascii="Times New Roman" w:eastAsia="黑体" w:hAnsi="Times New Roman" w:cs="Times New Roman"/>
            <w:noProof/>
          </w:rPr>
          <w:t xml:space="preserve">4.2.1 </w:t>
        </w:r>
        <w:r w:rsidR="003A7A9F" w:rsidRPr="00081361">
          <w:rPr>
            <w:rStyle w:val="afd"/>
            <w:rFonts w:ascii="Times New Roman" w:eastAsia="黑体" w:hAnsi="Times New Roman" w:cs="Times New Roman"/>
            <w:noProof/>
          </w:rPr>
          <w:t>班级管理</w:t>
        </w:r>
        <w:r w:rsidR="003A7A9F">
          <w:rPr>
            <w:noProof/>
            <w:webHidden/>
          </w:rPr>
          <w:tab/>
        </w:r>
        <w:r w:rsidR="003A7A9F">
          <w:rPr>
            <w:noProof/>
            <w:webHidden/>
          </w:rPr>
          <w:fldChar w:fldCharType="begin"/>
        </w:r>
        <w:r w:rsidR="003A7A9F">
          <w:rPr>
            <w:noProof/>
            <w:webHidden/>
          </w:rPr>
          <w:instrText xml:space="preserve"> PAGEREF _Toc12627173 \h </w:instrText>
        </w:r>
        <w:r w:rsidR="003A7A9F">
          <w:rPr>
            <w:noProof/>
            <w:webHidden/>
          </w:rPr>
        </w:r>
        <w:r w:rsidR="003A7A9F">
          <w:rPr>
            <w:noProof/>
            <w:webHidden/>
          </w:rPr>
          <w:fldChar w:fldCharType="separate"/>
        </w:r>
        <w:r w:rsidR="003A7A9F">
          <w:rPr>
            <w:noProof/>
            <w:webHidden/>
          </w:rPr>
          <w:t>9</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74" w:history="1">
        <w:r w:rsidR="003A7A9F" w:rsidRPr="00081361">
          <w:rPr>
            <w:rStyle w:val="afd"/>
            <w:rFonts w:ascii="Times New Roman" w:eastAsia="黑体" w:hAnsi="Times New Roman" w:cs="Times New Roman"/>
            <w:noProof/>
          </w:rPr>
          <w:t>4.2.1.1</w:t>
        </w:r>
        <w:r w:rsidR="003A7A9F" w:rsidRPr="00081361">
          <w:rPr>
            <w:rStyle w:val="afd"/>
            <w:rFonts w:ascii="Times New Roman" w:eastAsia="黑体" w:hAnsi="Times New Roman" w:cs="Times New Roman"/>
            <w:noProof/>
          </w:rPr>
          <w:t>添加班级</w:t>
        </w:r>
        <w:r w:rsidR="003A7A9F">
          <w:rPr>
            <w:noProof/>
            <w:webHidden/>
          </w:rPr>
          <w:tab/>
        </w:r>
        <w:r w:rsidR="003A7A9F">
          <w:rPr>
            <w:noProof/>
            <w:webHidden/>
          </w:rPr>
          <w:fldChar w:fldCharType="begin"/>
        </w:r>
        <w:r w:rsidR="003A7A9F">
          <w:rPr>
            <w:noProof/>
            <w:webHidden/>
          </w:rPr>
          <w:instrText xml:space="preserve"> PAGEREF _Toc12627174 \h </w:instrText>
        </w:r>
        <w:r w:rsidR="003A7A9F">
          <w:rPr>
            <w:noProof/>
            <w:webHidden/>
          </w:rPr>
        </w:r>
        <w:r w:rsidR="003A7A9F">
          <w:rPr>
            <w:noProof/>
            <w:webHidden/>
          </w:rPr>
          <w:fldChar w:fldCharType="separate"/>
        </w:r>
        <w:r w:rsidR="003A7A9F">
          <w:rPr>
            <w:noProof/>
            <w:webHidden/>
          </w:rPr>
          <w:t>9</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75" w:history="1">
        <w:r w:rsidR="003A7A9F" w:rsidRPr="00081361">
          <w:rPr>
            <w:rStyle w:val="afd"/>
            <w:rFonts w:ascii="Times New Roman" w:eastAsia="黑体" w:hAnsi="Times New Roman" w:cs="Times New Roman"/>
            <w:noProof/>
          </w:rPr>
          <w:t>4.2.1.2</w:t>
        </w:r>
        <w:r w:rsidR="003A7A9F" w:rsidRPr="00081361">
          <w:rPr>
            <w:rStyle w:val="afd"/>
            <w:rFonts w:ascii="Times New Roman" w:eastAsia="黑体" w:hAnsi="Times New Roman" w:cs="Times New Roman"/>
            <w:noProof/>
          </w:rPr>
          <w:t>删除班级</w:t>
        </w:r>
        <w:r w:rsidR="003A7A9F">
          <w:rPr>
            <w:noProof/>
            <w:webHidden/>
          </w:rPr>
          <w:tab/>
        </w:r>
        <w:r w:rsidR="003A7A9F">
          <w:rPr>
            <w:noProof/>
            <w:webHidden/>
          </w:rPr>
          <w:fldChar w:fldCharType="begin"/>
        </w:r>
        <w:r w:rsidR="003A7A9F">
          <w:rPr>
            <w:noProof/>
            <w:webHidden/>
          </w:rPr>
          <w:instrText xml:space="preserve"> PAGEREF _Toc12627175 \h </w:instrText>
        </w:r>
        <w:r w:rsidR="003A7A9F">
          <w:rPr>
            <w:noProof/>
            <w:webHidden/>
          </w:rPr>
        </w:r>
        <w:r w:rsidR="003A7A9F">
          <w:rPr>
            <w:noProof/>
            <w:webHidden/>
          </w:rPr>
          <w:fldChar w:fldCharType="separate"/>
        </w:r>
        <w:r w:rsidR="003A7A9F">
          <w:rPr>
            <w:noProof/>
            <w:webHidden/>
          </w:rPr>
          <w:t>9</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76" w:history="1">
        <w:r w:rsidR="003A7A9F" w:rsidRPr="00081361">
          <w:rPr>
            <w:rStyle w:val="afd"/>
            <w:rFonts w:ascii="Times New Roman" w:eastAsia="黑体" w:hAnsi="Times New Roman" w:cs="Times New Roman"/>
            <w:noProof/>
          </w:rPr>
          <w:t>4.2.1.3</w:t>
        </w:r>
        <w:r w:rsidR="003A7A9F" w:rsidRPr="00081361">
          <w:rPr>
            <w:rStyle w:val="afd"/>
            <w:rFonts w:ascii="Times New Roman" w:eastAsia="黑体" w:hAnsi="Times New Roman" w:cs="Times New Roman"/>
            <w:noProof/>
          </w:rPr>
          <w:t>查询班级</w:t>
        </w:r>
        <w:r w:rsidR="003A7A9F">
          <w:rPr>
            <w:noProof/>
            <w:webHidden/>
          </w:rPr>
          <w:tab/>
        </w:r>
        <w:r w:rsidR="003A7A9F">
          <w:rPr>
            <w:noProof/>
            <w:webHidden/>
          </w:rPr>
          <w:fldChar w:fldCharType="begin"/>
        </w:r>
        <w:r w:rsidR="003A7A9F">
          <w:rPr>
            <w:noProof/>
            <w:webHidden/>
          </w:rPr>
          <w:instrText xml:space="preserve"> PAGEREF _Toc12627176 \h </w:instrText>
        </w:r>
        <w:r w:rsidR="003A7A9F">
          <w:rPr>
            <w:noProof/>
            <w:webHidden/>
          </w:rPr>
        </w:r>
        <w:r w:rsidR="003A7A9F">
          <w:rPr>
            <w:noProof/>
            <w:webHidden/>
          </w:rPr>
          <w:fldChar w:fldCharType="separate"/>
        </w:r>
        <w:r w:rsidR="003A7A9F">
          <w:rPr>
            <w:noProof/>
            <w:webHidden/>
          </w:rPr>
          <w:t>9</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77" w:history="1">
        <w:r w:rsidR="003A7A9F" w:rsidRPr="00081361">
          <w:rPr>
            <w:rStyle w:val="afd"/>
            <w:rFonts w:ascii="Times New Roman" w:eastAsia="黑体" w:hAnsi="Times New Roman" w:cs="Times New Roman"/>
            <w:noProof/>
          </w:rPr>
          <w:t>4.2.1.4</w:t>
        </w:r>
        <w:r w:rsidR="003A7A9F" w:rsidRPr="00081361">
          <w:rPr>
            <w:rStyle w:val="afd"/>
            <w:rFonts w:ascii="Times New Roman" w:eastAsia="黑体" w:hAnsi="Times New Roman" w:cs="Times New Roman"/>
            <w:noProof/>
          </w:rPr>
          <w:t>修改班级</w:t>
        </w:r>
        <w:r w:rsidR="003A7A9F">
          <w:rPr>
            <w:noProof/>
            <w:webHidden/>
          </w:rPr>
          <w:tab/>
        </w:r>
        <w:r w:rsidR="003A7A9F">
          <w:rPr>
            <w:noProof/>
            <w:webHidden/>
          </w:rPr>
          <w:fldChar w:fldCharType="begin"/>
        </w:r>
        <w:r w:rsidR="003A7A9F">
          <w:rPr>
            <w:noProof/>
            <w:webHidden/>
          </w:rPr>
          <w:instrText xml:space="preserve"> PAGEREF _Toc12627177 \h </w:instrText>
        </w:r>
        <w:r w:rsidR="003A7A9F">
          <w:rPr>
            <w:noProof/>
            <w:webHidden/>
          </w:rPr>
        </w:r>
        <w:r w:rsidR="003A7A9F">
          <w:rPr>
            <w:noProof/>
            <w:webHidden/>
          </w:rPr>
          <w:fldChar w:fldCharType="separate"/>
        </w:r>
        <w:r w:rsidR="003A7A9F">
          <w:rPr>
            <w:noProof/>
            <w:webHidden/>
          </w:rPr>
          <w:t>10</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78" w:history="1">
        <w:r w:rsidR="003A7A9F" w:rsidRPr="00081361">
          <w:rPr>
            <w:rStyle w:val="afd"/>
            <w:rFonts w:ascii="Times New Roman" w:eastAsia="黑体" w:hAnsi="Times New Roman" w:cs="Times New Roman"/>
            <w:noProof/>
          </w:rPr>
          <w:t xml:space="preserve">4.2.2 </w:t>
        </w:r>
        <w:r w:rsidR="003A7A9F" w:rsidRPr="00081361">
          <w:rPr>
            <w:rStyle w:val="afd"/>
            <w:rFonts w:ascii="Times New Roman" w:eastAsia="黑体" w:hAnsi="Times New Roman" w:cs="Times New Roman"/>
            <w:noProof/>
          </w:rPr>
          <w:t>专业管理</w:t>
        </w:r>
        <w:r w:rsidR="003A7A9F">
          <w:rPr>
            <w:noProof/>
            <w:webHidden/>
          </w:rPr>
          <w:tab/>
        </w:r>
        <w:r w:rsidR="003A7A9F">
          <w:rPr>
            <w:noProof/>
            <w:webHidden/>
          </w:rPr>
          <w:fldChar w:fldCharType="begin"/>
        </w:r>
        <w:r w:rsidR="003A7A9F">
          <w:rPr>
            <w:noProof/>
            <w:webHidden/>
          </w:rPr>
          <w:instrText xml:space="preserve"> PAGEREF _Toc12627178 \h </w:instrText>
        </w:r>
        <w:r w:rsidR="003A7A9F">
          <w:rPr>
            <w:noProof/>
            <w:webHidden/>
          </w:rPr>
        </w:r>
        <w:r w:rsidR="003A7A9F">
          <w:rPr>
            <w:noProof/>
            <w:webHidden/>
          </w:rPr>
          <w:fldChar w:fldCharType="separate"/>
        </w:r>
        <w:r w:rsidR="003A7A9F">
          <w:rPr>
            <w:noProof/>
            <w:webHidden/>
          </w:rPr>
          <w:t>10</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79" w:history="1">
        <w:r w:rsidR="003A7A9F" w:rsidRPr="00081361">
          <w:rPr>
            <w:rStyle w:val="afd"/>
            <w:rFonts w:ascii="Times New Roman" w:eastAsia="黑体" w:hAnsi="Times New Roman" w:cs="Times New Roman"/>
            <w:noProof/>
          </w:rPr>
          <w:t>4.2.2.1</w:t>
        </w:r>
        <w:r w:rsidR="003A7A9F" w:rsidRPr="00081361">
          <w:rPr>
            <w:rStyle w:val="afd"/>
            <w:rFonts w:ascii="Times New Roman" w:eastAsia="黑体" w:hAnsi="Times New Roman" w:cs="Times New Roman"/>
            <w:noProof/>
          </w:rPr>
          <w:t>添加专业</w:t>
        </w:r>
        <w:r w:rsidR="003A7A9F">
          <w:rPr>
            <w:noProof/>
            <w:webHidden/>
          </w:rPr>
          <w:tab/>
        </w:r>
        <w:r w:rsidR="003A7A9F">
          <w:rPr>
            <w:noProof/>
            <w:webHidden/>
          </w:rPr>
          <w:fldChar w:fldCharType="begin"/>
        </w:r>
        <w:r w:rsidR="003A7A9F">
          <w:rPr>
            <w:noProof/>
            <w:webHidden/>
          </w:rPr>
          <w:instrText xml:space="preserve"> PAGEREF _Toc12627179 \h </w:instrText>
        </w:r>
        <w:r w:rsidR="003A7A9F">
          <w:rPr>
            <w:noProof/>
            <w:webHidden/>
          </w:rPr>
        </w:r>
        <w:r w:rsidR="003A7A9F">
          <w:rPr>
            <w:noProof/>
            <w:webHidden/>
          </w:rPr>
          <w:fldChar w:fldCharType="separate"/>
        </w:r>
        <w:r w:rsidR="003A7A9F">
          <w:rPr>
            <w:noProof/>
            <w:webHidden/>
          </w:rPr>
          <w:t>10</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80" w:history="1">
        <w:r w:rsidR="003A7A9F" w:rsidRPr="00081361">
          <w:rPr>
            <w:rStyle w:val="afd"/>
            <w:rFonts w:ascii="Times New Roman" w:eastAsia="黑体" w:hAnsi="Times New Roman" w:cs="Times New Roman"/>
            <w:noProof/>
          </w:rPr>
          <w:t>4.2.2.2</w:t>
        </w:r>
        <w:r w:rsidR="003A7A9F" w:rsidRPr="00081361">
          <w:rPr>
            <w:rStyle w:val="afd"/>
            <w:rFonts w:ascii="Times New Roman" w:eastAsia="黑体" w:hAnsi="Times New Roman" w:cs="Times New Roman"/>
            <w:noProof/>
          </w:rPr>
          <w:t>删除专业</w:t>
        </w:r>
        <w:r w:rsidR="003A7A9F">
          <w:rPr>
            <w:noProof/>
            <w:webHidden/>
          </w:rPr>
          <w:tab/>
        </w:r>
        <w:r w:rsidR="003A7A9F">
          <w:rPr>
            <w:noProof/>
            <w:webHidden/>
          </w:rPr>
          <w:fldChar w:fldCharType="begin"/>
        </w:r>
        <w:r w:rsidR="003A7A9F">
          <w:rPr>
            <w:noProof/>
            <w:webHidden/>
          </w:rPr>
          <w:instrText xml:space="preserve"> PAGEREF _Toc12627180 \h </w:instrText>
        </w:r>
        <w:r w:rsidR="003A7A9F">
          <w:rPr>
            <w:noProof/>
            <w:webHidden/>
          </w:rPr>
        </w:r>
        <w:r w:rsidR="003A7A9F">
          <w:rPr>
            <w:noProof/>
            <w:webHidden/>
          </w:rPr>
          <w:fldChar w:fldCharType="separate"/>
        </w:r>
        <w:r w:rsidR="003A7A9F">
          <w:rPr>
            <w:noProof/>
            <w:webHidden/>
          </w:rPr>
          <w:t>11</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81" w:history="1">
        <w:r w:rsidR="003A7A9F" w:rsidRPr="00081361">
          <w:rPr>
            <w:rStyle w:val="afd"/>
            <w:rFonts w:ascii="Times New Roman" w:eastAsia="黑体" w:hAnsi="Times New Roman" w:cs="Times New Roman"/>
            <w:noProof/>
          </w:rPr>
          <w:t>4.2.2.3</w:t>
        </w:r>
        <w:r w:rsidR="003A7A9F" w:rsidRPr="00081361">
          <w:rPr>
            <w:rStyle w:val="afd"/>
            <w:rFonts w:ascii="Times New Roman" w:eastAsia="黑体" w:hAnsi="Times New Roman" w:cs="Times New Roman"/>
            <w:noProof/>
          </w:rPr>
          <w:t>查询专业</w:t>
        </w:r>
        <w:r w:rsidR="003A7A9F">
          <w:rPr>
            <w:noProof/>
            <w:webHidden/>
          </w:rPr>
          <w:tab/>
        </w:r>
        <w:r w:rsidR="003A7A9F">
          <w:rPr>
            <w:noProof/>
            <w:webHidden/>
          </w:rPr>
          <w:fldChar w:fldCharType="begin"/>
        </w:r>
        <w:r w:rsidR="003A7A9F">
          <w:rPr>
            <w:noProof/>
            <w:webHidden/>
          </w:rPr>
          <w:instrText xml:space="preserve"> PAGEREF _Toc12627181 \h </w:instrText>
        </w:r>
        <w:r w:rsidR="003A7A9F">
          <w:rPr>
            <w:noProof/>
            <w:webHidden/>
          </w:rPr>
        </w:r>
        <w:r w:rsidR="003A7A9F">
          <w:rPr>
            <w:noProof/>
            <w:webHidden/>
          </w:rPr>
          <w:fldChar w:fldCharType="separate"/>
        </w:r>
        <w:r w:rsidR="003A7A9F">
          <w:rPr>
            <w:noProof/>
            <w:webHidden/>
          </w:rPr>
          <w:t>11</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82" w:history="1">
        <w:r w:rsidR="003A7A9F" w:rsidRPr="00081361">
          <w:rPr>
            <w:rStyle w:val="afd"/>
            <w:rFonts w:ascii="Times New Roman" w:eastAsia="黑体" w:hAnsi="Times New Roman" w:cs="Times New Roman"/>
            <w:noProof/>
          </w:rPr>
          <w:t>4.2.2.4</w:t>
        </w:r>
        <w:r w:rsidR="003A7A9F" w:rsidRPr="00081361">
          <w:rPr>
            <w:rStyle w:val="afd"/>
            <w:rFonts w:ascii="Times New Roman" w:eastAsia="黑体" w:hAnsi="Times New Roman" w:cs="Times New Roman"/>
            <w:noProof/>
          </w:rPr>
          <w:t>修改专业</w:t>
        </w:r>
        <w:r w:rsidR="003A7A9F">
          <w:rPr>
            <w:noProof/>
            <w:webHidden/>
          </w:rPr>
          <w:tab/>
        </w:r>
        <w:r w:rsidR="003A7A9F">
          <w:rPr>
            <w:noProof/>
            <w:webHidden/>
          </w:rPr>
          <w:fldChar w:fldCharType="begin"/>
        </w:r>
        <w:r w:rsidR="003A7A9F">
          <w:rPr>
            <w:noProof/>
            <w:webHidden/>
          </w:rPr>
          <w:instrText xml:space="preserve"> PAGEREF _Toc12627182 \h </w:instrText>
        </w:r>
        <w:r w:rsidR="003A7A9F">
          <w:rPr>
            <w:noProof/>
            <w:webHidden/>
          </w:rPr>
        </w:r>
        <w:r w:rsidR="003A7A9F">
          <w:rPr>
            <w:noProof/>
            <w:webHidden/>
          </w:rPr>
          <w:fldChar w:fldCharType="separate"/>
        </w:r>
        <w:r w:rsidR="003A7A9F">
          <w:rPr>
            <w:noProof/>
            <w:webHidden/>
          </w:rPr>
          <w:t>11</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83" w:history="1">
        <w:r w:rsidR="003A7A9F" w:rsidRPr="00081361">
          <w:rPr>
            <w:rStyle w:val="afd"/>
            <w:rFonts w:ascii="Times New Roman" w:eastAsia="黑体" w:hAnsi="Times New Roman" w:cs="Times New Roman"/>
            <w:noProof/>
          </w:rPr>
          <w:t xml:space="preserve">4.2.3 </w:t>
        </w:r>
        <w:r w:rsidR="003A7A9F" w:rsidRPr="00081361">
          <w:rPr>
            <w:rStyle w:val="afd"/>
            <w:rFonts w:ascii="Times New Roman" w:eastAsia="黑体" w:hAnsi="Times New Roman" w:cs="Times New Roman"/>
            <w:noProof/>
          </w:rPr>
          <w:t>账号管理</w:t>
        </w:r>
        <w:r w:rsidR="003A7A9F">
          <w:rPr>
            <w:noProof/>
            <w:webHidden/>
          </w:rPr>
          <w:tab/>
        </w:r>
        <w:r w:rsidR="003A7A9F">
          <w:rPr>
            <w:noProof/>
            <w:webHidden/>
          </w:rPr>
          <w:fldChar w:fldCharType="begin"/>
        </w:r>
        <w:r w:rsidR="003A7A9F">
          <w:rPr>
            <w:noProof/>
            <w:webHidden/>
          </w:rPr>
          <w:instrText xml:space="preserve"> PAGEREF _Toc12627183 \h </w:instrText>
        </w:r>
        <w:r w:rsidR="003A7A9F">
          <w:rPr>
            <w:noProof/>
            <w:webHidden/>
          </w:rPr>
        </w:r>
        <w:r w:rsidR="003A7A9F">
          <w:rPr>
            <w:noProof/>
            <w:webHidden/>
          </w:rPr>
          <w:fldChar w:fldCharType="separate"/>
        </w:r>
        <w:r w:rsidR="003A7A9F">
          <w:rPr>
            <w:noProof/>
            <w:webHidden/>
          </w:rPr>
          <w:t>12</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84" w:history="1">
        <w:r w:rsidR="003A7A9F" w:rsidRPr="00081361">
          <w:rPr>
            <w:rStyle w:val="afd"/>
            <w:rFonts w:ascii="Times New Roman" w:eastAsia="黑体" w:hAnsi="Times New Roman" w:cs="Times New Roman"/>
            <w:noProof/>
          </w:rPr>
          <w:t>4.2.3.1</w:t>
        </w:r>
        <w:r w:rsidR="003A7A9F" w:rsidRPr="00081361">
          <w:rPr>
            <w:rStyle w:val="afd"/>
            <w:rFonts w:ascii="Times New Roman" w:eastAsia="黑体" w:hAnsi="Times New Roman" w:cs="Times New Roman"/>
            <w:noProof/>
          </w:rPr>
          <w:t>添加账号</w:t>
        </w:r>
        <w:r w:rsidR="003A7A9F">
          <w:rPr>
            <w:noProof/>
            <w:webHidden/>
          </w:rPr>
          <w:tab/>
        </w:r>
        <w:r w:rsidR="003A7A9F">
          <w:rPr>
            <w:noProof/>
            <w:webHidden/>
          </w:rPr>
          <w:fldChar w:fldCharType="begin"/>
        </w:r>
        <w:r w:rsidR="003A7A9F">
          <w:rPr>
            <w:noProof/>
            <w:webHidden/>
          </w:rPr>
          <w:instrText xml:space="preserve"> PAGEREF _Toc12627184 \h </w:instrText>
        </w:r>
        <w:r w:rsidR="003A7A9F">
          <w:rPr>
            <w:noProof/>
            <w:webHidden/>
          </w:rPr>
        </w:r>
        <w:r w:rsidR="003A7A9F">
          <w:rPr>
            <w:noProof/>
            <w:webHidden/>
          </w:rPr>
          <w:fldChar w:fldCharType="separate"/>
        </w:r>
        <w:r w:rsidR="003A7A9F">
          <w:rPr>
            <w:noProof/>
            <w:webHidden/>
          </w:rPr>
          <w:t>12</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85" w:history="1">
        <w:r w:rsidR="003A7A9F" w:rsidRPr="00081361">
          <w:rPr>
            <w:rStyle w:val="afd"/>
            <w:rFonts w:ascii="Times New Roman" w:eastAsia="黑体" w:hAnsi="Times New Roman" w:cs="Times New Roman"/>
            <w:noProof/>
          </w:rPr>
          <w:t>4.2.3.2</w:t>
        </w:r>
        <w:r w:rsidR="003A7A9F" w:rsidRPr="00081361">
          <w:rPr>
            <w:rStyle w:val="afd"/>
            <w:rFonts w:ascii="Times New Roman" w:eastAsia="黑体" w:hAnsi="Times New Roman" w:cs="Times New Roman"/>
            <w:noProof/>
          </w:rPr>
          <w:t>删除账号</w:t>
        </w:r>
        <w:r w:rsidR="003A7A9F">
          <w:rPr>
            <w:noProof/>
            <w:webHidden/>
          </w:rPr>
          <w:tab/>
        </w:r>
        <w:r w:rsidR="003A7A9F">
          <w:rPr>
            <w:noProof/>
            <w:webHidden/>
          </w:rPr>
          <w:fldChar w:fldCharType="begin"/>
        </w:r>
        <w:r w:rsidR="003A7A9F">
          <w:rPr>
            <w:noProof/>
            <w:webHidden/>
          </w:rPr>
          <w:instrText xml:space="preserve"> PAGEREF _Toc12627185 \h </w:instrText>
        </w:r>
        <w:r w:rsidR="003A7A9F">
          <w:rPr>
            <w:noProof/>
            <w:webHidden/>
          </w:rPr>
        </w:r>
        <w:r w:rsidR="003A7A9F">
          <w:rPr>
            <w:noProof/>
            <w:webHidden/>
          </w:rPr>
          <w:fldChar w:fldCharType="separate"/>
        </w:r>
        <w:r w:rsidR="003A7A9F">
          <w:rPr>
            <w:noProof/>
            <w:webHidden/>
          </w:rPr>
          <w:t>12</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86" w:history="1">
        <w:r w:rsidR="003A7A9F" w:rsidRPr="00081361">
          <w:rPr>
            <w:rStyle w:val="afd"/>
            <w:rFonts w:ascii="Times New Roman" w:eastAsia="黑体" w:hAnsi="Times New Roman" w:cs="Times New Roman"/>
            <w:noProof/>
          </w:rPr>
          <w:t>4.2.3.3</w:t>
        </w:r>
        <w:r w:rsidR="003A7A9F" w:rsidRPr="00081361">
          <w:rPr>
            <w:rStyle w:val="afd"/>
            <w:rFonts w:ascii="Times New Roman" w:eastAsia="黑体" w:hAnsi="Times New Roman" w:cs="Times New Roman"/>
            <w:noProof/>
          </w:rPr>
          <w:t>查询账号</w:t>
        </w:r>
        <w:r w:rsidR="003A7A9F">
          <w:rPr>
            <w:noProof/>
            <w:webHidden/>
          </w:rPr>
          <w:tab/>
        </w:r>
        <w:r w:rsidR="003A7A9F">
          <w:rPr>
            <w:noProof/>
            <w:webHidden/>
          </w:rPr>
          <w:fldChar w:fldCharType="begin"/>
        </w:r>
        <w:r w:rsidR="003A7A9F">
          <w:rPr>
            <w:noProof/>
            <w:webHidden/>
          </w:rPr>
          <w:instrText xml:space="preserve"> PAGEREF _Toc12627186 \h </w:instrText>
        </w:r>
        <w:r w:rsidR="003A7A9F">
          <w:rPr>
            <w:noProof/>
            <w:webHidden/>
          </w:rPr>
        </w:r>
        <w:r w:rsidR="003A7A9F">
          <w:rPr>
            <w:noProof/>
            <w:webHidden/>
          </w:rPr>
          <w:fldChar w:fldCharType="separate"/>
        </w:r>
        <w:r w:rsidR="003A7A9F">
          <w:rPr>
            <w:noProof/>
            <w:webHidden/>
          </w:rPr>
          <w:t>13</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87" w:history="1">
        <w:r w:rsidR="003A7A9F" w:rsidRPr="00081361">
          <w:rPr>
            <w:rStyle w:val="afd"/>
            <w:rFonts w:ascii="Times New Roman" w:eastAsia="黑体" w:hAnsi="Times New Roman" w:cs="Times New Roman"/>
            <w:noProof/>
          </w:rPr>
          <w:t>4.2.3.4</w:t>
        </w:r>
        <w:r w:rsidR="003A7A9F" w:rsidRPr="00081361">
          <w:rPr>
            <w:rStyle w:val="afd"/>
            <w:rFonts w:ascii="Times New Roman" w:eastAsia="黑体" w:hAnsi="Times New Roman" w:cs="Times New Roman"/>
            <w:noProof/>
          </w:rPr>
          <w:t>修改账号</w:t>
        </w:r>
        <w:r w:rsidR="003A7A9F">
          <w:rPr>
            <w:noProof/>
            <w:webHidden/>
          </w:rPr>
          <w:tab/>
        </w:r>
        <w:r w:rsidR="003A7A9F">
          <w:rPr>
            <w:noProof/>
            <w:webHidden/>
          </w:rPr>
          <w:fldChar w:fldCharType="begin"/>
        </w:r>
        <w:r w:rsidR="003A7A9F">
          <w:rPr>
            <w:noProof/>
            <w:webHidden/>
          </w:rPr>
          <w:instrText xml:space="preserve"> PAGEREF _Toc12627187 \h </w:instrText>
        </w:r>
        <w:r w:rsidR="003A7A9F">
          <w:rPr>
            <w:noProof/>
            <w:webHidden/>
          </w:rPr>
        </w:r>
        <w:r w:rsidR="003A7A9F">
          <w:rPr>
            <w:noProof/>
            <w:webHidden/>
          </w:rPr>
          <w:fldChar w:fldCharType="separate"/>
        </w:r>
        <w:r w:rsidR="003A7A9F">
          <w:rPr>
            <w:noProof/>
            <w:webHidden/>
          </w:rPr>
          <w:t>13</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88" w:history="1">
        <w:r w:rsidR="003A7A9F" w:rsidRPr="00081361">
          <w:rPr>
            <w:rStyle w:val="afd"/>
            <w:rFonts w:ascii="Times New Roman" w:eastAsia="黑体" w:hAnsi="Times New Roman" w:cs="Times New Roman"/>
            <w:noProof/>
          </w:rPr>
          <w:t xml:space="preserve">4.2.4 </w:t>
        </w:r>
        <w:r w:rsidR="003A7A9F" w:rsidRPr="00081361">
          <w:rPr>
            <w:rStyle w:val="afd"/>
            <w:rFonts w:ascii="Times New Roman" w:eastAsia="黑体" w:hAnsi="Times New Roman" w:cs="Times New Roman"/>
            <w:noProof/>
          </w:rPr>
          <w:t>用户信息管理</w:t>
        </w:r>
        <w:r w:rsidR="003A7A9F">
          <w:rPr>
            <w:noProof/>
            <w:webHidden/>
          </w:rPr>
          <w:tab/>
        </w:r>
        <w:r w:rsidR="003A7A9F">
          <w:rPr>
            <w:noProof/>
            <w:webHidden/>
          </w:rPr>
          <w:fldChar w:fldCharType="begin"/>
        </w:r>
        <w:r w:rsidR="003A7A9F">
          <w:rPr>
            <w:noProof/>
            <w:webHidden/>
          </w:rPr>
          <w:instrText xml:space="preserve"> PAGEREF _Toc12627188 \h </w:instrText>
        </w:r>
        <w:r w:rsidR="003A7A9F">
          <w:rPr>
            <w:noProof/>
            <w:webHidden/>
          </w:rPr>
        </w:r>
        <w:r w:rsidR="003A7A9F">
          <w:rPr>
            <w:noProof/>
            <w:webHidden/>
          </w:rPr>
          <w:fldChar w:fldCharType="separate"/>
        </w:r>
        <w:r w:rsidR="003A7A9F">
          <w:rPr>
            <w:noProof/>
            <w:webHidden/>
          </w:rPr>
          <w:t>14</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89" w:history="1">
        <w:r w:rsidR="003A7A9F" w:rsidRPr="00081361">
          <w:rPr>
            <w:rStyle w:val="afd"/>
            <w:rFonts w:ascii="Times New Roman" w:eastAsia="黑体" w:hAnsi="Times New Roman" w:cs="Times New Roman"/>
            <w:noProof/>
          </w:rPr>
          <w:t>4.2.4.1</w:t>
        </w:r>
        <w:r w:rsidR="003A7A9F" w:rsidRPr="00081361">
          <w:rPr>
            <w:rStyle w:val="afd"/>
            <w:rFonts w:ascii="Times New Roman" w:eastAsia="黑体" w:hAnsi="Times New Roman" w:cs="Times New Roman"/>
            <w:noProof/>
          </w:rPr>
          <w:t>查看个人信息</w:t>
        </w:r>
        <w:r w:rsidR="003A7A9F">
          <w:rPr>
            <w:noProof/>
            <w:webHidden/>
          </w:rPr>
          <w:tab/>
        </w:r>
        <w:r w:rsidR="003A7A9F">
          <w:rPr>
            <w:noProof/>
            <w:webHidden/>
          </w:rPr>
          <w:fldChar w:fldCharType="begin"/>
        </w:r>
        <w:r w:rsidR="003A7A9F">
          <w:rPr>
            <w:noProof/>
            <w:webHidden/>
          </w:rPr>
          <w:instrText xml:space="preserve"> PAGEREF _Toc12627189 \h </w:instrText>
        </w:r>
        <w:r w:rsidR="003A7A9F">
          <w:rPr>
            <w:noProof/>
            <w:webHidden/>
          </w:rPr>
        </w:r>
        <w:r w:rsidR="003A7A9F">
          <w:rPr>
            <w:noProof/>
            <w:webHidden/>
          </w:rPr>
          <w:fldChar w:fldCharType="separate"/>
        </w:r>
        <w:r w:rsidR="003A7A9F">
          <w:rPr>
            <w:noProof/>
            <w:webHidden/>
          </w:rPr>
          <w:t>14</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90" w:history="1">
        <w:r w:rsidR="003A7A9F" w:rsidRPr="00081361">
          <w:rPr>
            <w:rStyle w:val="afd"/>
            <w:rFonts w:ascii="Times New Roman" w:eastAsia="黑体" w:hAnsi="Times New Roman" w:cs="Times New Roman"/>
            <w:noProof/>
          </w:rPr>
          <w:t xml:space="preserve">4.2.5 </w:t>
        </w:r>
        <w:r w:rsidR="003A7A9F" w:rsidRPr="00081361">
          <w:rPr>
            <w:rStyle w:val="afd"/>
            <w:rFonts w:ascii="Times New Roman" w:eastAsia="黑体" w:hAnsi="Times New Roman" w:cs="Times New Roman"/>
            <w:noProof/>
          </w:rPr>
          <w:t>题库管理</w:t>
        </w:r>
        <w:r w:rsidR="003A7A9F">
          <w:rPr>
            <w:noProof/>
            <w:webHidden/>
          </w:rPr>
          <w:tab/>
        </w:r>
        <w:r w:rsidR="003A7A9F">
          <w:rPr>
            <w:noProof/>
            <w:webHidden/>
          </w:rPr>
          <w:fldChar w:fldCharType="begin"/>
        </w:r>
        <w:r w:rsidR="003A7A9F">
          <w:rPr>
            <w:noProof/>
            <w:webHidden/>
          </w:rPr>
          <w:instrText xml:space="preserve"> PAGEREF _Toc12627190 \h </w:instrText>
        </w:r>
        <w:r w:rsidR="003A7A9F">
          <w:rPr>
            <w:noProof/>
            <w:webHidden/>
          </w:rPr>
        </w:r>
        <w:r w:rsidR="003A7A9F">
          <w:rPr>
            <w:noProof/>
            <w:webHidden/>
          </w:rPr>
          <w:fldChar w:fldCharType="separate"/>
        </w:r>
        <w:r w:rsidR="003A7A9F">
          <w:rPr>
            <w:noProof/>
            <w:webHidden/>
          </w:rPr>
          <w:t>15</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91" w:history="1">
        <w:r w:rsidR="003A7A9F" w:rsidRPr="00081361">
          <w:rPr>
            <w:rStyle w:val="afd"/>
            <w:rFonts w:ascii="Times New Roman" w:eastAsia="黑体" w:hAnsi="Times New Roman" w:cs="Times New Roman"/>
            <w:noProof/>
          </w:rPr>
          <w:t>4.2.5.1</w:t>
        </w:r>
        <w:r w:rsidR="003A7A9F" w:rsidRPr="00081361">
          <w:rPr>
            <w:rStyle w:val="afd"/>
            <w:rFonts w:ascii="Times New Roman" w:eastAsia="黑体" w:hAnsi="Times New Roman" w:cs="Times New Roman"/>
            <w:noProof/>
          </w:rPr>
          <w:t>添加题目</w:t>
        </w:r>
        <w:r w:rsidR="003A7A9F">
          <w:rPr>
            <w:noProof/>
            <w:webHidden/>
          </w:rPr>
          <w:tab/>
        </w:r>
        <w:r w:rsidR="003A7A9F">
          <w:rPr>
            <w:noProof/>
            <w:webHidden/>
          </w:rPr>
          <w:fldChar w:fldCharType="begin"/>
        </w:r>
        <w:r w:rsidR="003A7A9F">
          <w:rPr>
            <w:noProof/>
            <w:webHidden/>
          </w:rPr>
          <w:instrText xml:space="preserve"> PAGEREF _Toc12627191 \h </w:instrText>
        </w:r>
        <w:r w:rsidR="003A7A9F">
          <w:rPr>
            <w:noProof/>
            <w:webHidden/>
          </w:rPr>
        </w:r>
        <w:r w:rsidR="003A7A9F">
          <w:rPr>
            <w:noProof/>
            <w:webHidden/>
          </w:rPr>
          <w:fldChar w:fldCharType="separate"/>
        </w:r>
        <w:r w:rsidR="003A7A9F">
          <w:rPr>
            <w:noProof/>
            <w:webHidden/>
          </w:rPr>
          <w:t>15</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92" w:history="1">
        <w:r w:rsidR="003A7A9F" w:rsidRPr="00081361">
          <w:rPr>
            <w:rStyle w:val="afd"/>
            <w:rFonts w:ascii="Times New Roman" w:eastAsia="黑体" w:hAnsi="Times New Roman" w:cs="Times New Roman"/>
            <w:noProof/>
          </w:rPr>
          <w:t>4.2.5.2</w:t>
        </w:r>
        <w:r w:rsidR="003A7A9F" w:rsidRPr="00081361">
          <w:rPr>
            <w:rStyle w:val="afd"/>
            <w:rFonts w:ascii="Times New Roman" w:eastAsia="黑体" w:hAnsi="Times New Roman" w:cs="Times New Roman"/>
            <w:noProof/>
          </w:rPr>
          <w:t>删除题目</w:t>
        </w:r>
        <w:r w:rsidR="003A7A9F">
          <w:rPr>
            <w:noProof/>
            <w:webHidden/>
          </w:rPr>
          <w:tab/>
        </w:r>
        <w:r w:rsidR="003A7A9F">
          <w:rPr>
            <w:noProof/>
            <w:webHidden/>
          </w:rPr>
          <w:fldChar w:fldCharType="begin"/>
        </w:r>
        <w:r w:rsidR="003A7A9F">
          <w:rPr>
            <w:noProof/>
            <w:webHidden/>
          </w:rPr>
          <w:instrText xml:space="preserve"> PAGEREF _Toc12627192 \h </w:instrText>
        </w:r>
        <w:r w:rsidR="003A7A9F">
          <w:rPr>
            <w:noProof/>
            <w:webHidden/>
          </w:rPr>
        </w:r>
        <w:r w:rsidR="003A7A9F">
          <w:rPr>
            <w:noProof/>
            <w:webHidden/>
          </w:rPr>
          <w:fldChar w:fldCharType="separate"/>
        </w:r>
        <w:r w:rsidR="003A7A9F">
          <w:rPr>
            <w:noProof/>
            <w:webHidden/>
          </w:rPr>
          <w:t>15</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93" w:history="1">
        <w:r w:rsidR="003A7A9F" w:rsidRPr="00081361">
          <w:rPr>
            <w:rStyle w:val="afd"/>
            <w:rFonts w:ascii="Times New Roman" w:eastAsia="黑体" w:hAnsi="Times New Roman" w:cs="Times New Roman"/>
            <w:noProof/>
          </w:rPr>
          <w:t>4.2.5.3</w:t>
        </w:r>
        <w:r w:rsidR="003A7A9F" w:rsidRPr="00081361">
          <w:rPr>
            <w:rStyle w:val="afd"/>
            <w:rFonts w:ascii="Times New Roman" w:eastAsia="黑体" w:hAnsi="Times New Roman" w:cs="Times New Roman"/>
            <w:noProof/>
          </w:rPr>
          <w:t>查询题目</w:t>
        </w:r>
        <w:r w:rsidR="003A7A9F">
          <w:rPr>
            <w:noProof/>
            <w:webHidden/>
          </w:rPr>
          <w:tab/>
        </w:r>
        <w:r w:rsidR="003A7A9F">
          <w:rPr>
            <w:noProof/>
            <w:webHidden/>
          </w:rPr>
          <w:fldChar w:fldCharType="begin"/>
        </w:r>
        <w:r w:rsidR="003A7A9F">
          <w:rPr>
            <w:noProof/>
            <w:webHidden/>
          </w:rPr>
          <w:instrText xml:space="preserve"> PAGEREF _Toc12627193 \h </w:instrText>
        </w:r>
        <w:r w:rsidR="003A7A9F">
          <w:rPr>
            <w:noProof/>
            <w:webHidden/>
          </w:rPr>
        </w:r>
        <w:r w:rsidR="003A7A9F">
          <w:rPr>
            <w:noProof/>
            <w:webHidden/>
          </w:rPr>
          <w:fldChar w:fldCharType="separate"/>
        </w:r>
        <w:r w:rsidR="003A7A9F">
          <w:rPr>
            <w:noProof/>
            <w:webHidden/>
          </w:rPr>
          <w:t>16</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94" w:history="1">
        <w:r w:rsidR="003A7A9F" w:rsidRPr="00081361">
          <w:rPr>
            <w:rStyle w:val="afd"/>
            <w:rFonts w:ascii="Times New Roman" w:eastAsia="黑体" w:hAnsi="Times New Roman" w:cs="Times New Roman"/>
            <w:noProof/>
          </w:rPr>
          <w:t>4.2.5.4</w:t>
        </w:r>
        <w:r w:rsidR="003A7A9F" w:rsidRPr="00081361">
          <w:rPr>
            <w:rStyle w:val="afd"/>
            <w:rFonts w:ascii="Times New Roman" w:eastAsia="黑体" w:hAnsi="Times New Roman" w:cs="Times New Roman"/>
            <w:noProof/>
          </w:rPr>
          <w:t>修改题目</w:t>
        </w:r>
        <w:r w:rsidR="003A7A9F">
          <w:rPr>
            <w:noProof/>
            <w:webHidden/>
          </w:rPr>
          <w:tab/>
        </w:r>
        <w:r w:rsidR="003A7A9F">
          <w:rPr>
            <w:noProof/>
            <w:webHidden/>
          </w:rPr>
          <w:fldChar w:fldCharType="begin"/>
        </w:r>
        <w:r w:rsidR="003A7A9F">
          <w:rPr>
            <w:noProof/>
            <w:webHidden/>
          </w:rPr>
          <w:instrText xml:space="preserve"> PAGEREF _Toc12627194 \h </w:instrText>
        </w:r>
        <w:r w:rsidR="003A7A9F">
          <w:rPr>
            <w:noProof/>
            <w:webHidden/>
          </w:rPr>
        </w:r>
        <w:r w:rsidR="003A7A9F">
          <w:rPr>
            <w:noProof/>
            <w:webHidden/>
          </w:rPr>
          <w:fldChar w:fldCharType="separate"/>
        </w:r>
        <w:r w:rsidR="003A7A9F">
          <w:rPr>
            <w:noProof/>
            <w:webHidden/>
          </w:rPr>
          <w:t>16</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195" w:history="1">
        <w:r w:rsidR="003A7A9F" w:rsidRPr="00081361">
          <w:rPr>
            <w:rStyle w:val="afd"/>
            <w:rFonts w:ascii="Times New Roman" w:eastAsia="黑体" w:hAnsi="Times New Roman" w:cs="Times New Roman"/>
            <w:noProof/>
          </w:rPr>
          <w:t xml:space="preserve">4.2.6 </w:t>
        </w:r>
        <w:r w:rsidR="003A7A9F" w:rsidRPr="00081361">
          <w:rPr>
            <w:rStyle w:val="afd"/>
            <w:rFonts w:ascii="Times New Roman" w:eastAsia="黑体" w:hAnsi="Times New Roman" w:cs="Times New Roman"/>
            <w:noProof/>
          </w:rPr>
          <w:t>学院管理</w:t>
        </w:r>
        <w:r w:rsidR="003A7A9F">
          <w:rPr>
            <w:noProof/>
            <w:webHidden/>
          </w:rPr>
          <w:tab/>
        </w:r>
        <w:r w:rsidR="003A7A9F">
          <w:rPr>
            <w:noProof/>
            <w:webHidden/>
          </w:rPr>
          <w:fldChar w:fldCharType="begin"/>
        </w:r>
        <w:r w:rsidR="003A7A9F">
          <w:rPr>
            <w:noProof/>
            <w:webHidden/>
          </w:rPr>
          <w:instrText xml:space="preserve"> PAGEREF _Toc12627195 \h </w:instrText>
        </w:r>
        <w:r w:rsidR="003A7A9F">
          <w:rPr>
            <w:noProof/>
            <w:webHidden/>
          </w:rPr>
        </w:r>
        <w:r w:rsidR="003A7A9F">
          <w:rPr>
            <w:noProof/>
            <w:webHidden/>
          </w:rPr>
          <w:fldChar w:fldCharType="separate"/>
        </w:r>
        <w:r w:rsidR="003A7A9F">
          <w:rPr>
            <w:noProof/>
            <w:webHidden/>
          </w:rPr>
          <w:t>17</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96" w:history="1">
        <w:r w:rsidR="003A7A9F" w:rsidRPr="00081361">
          <w:rPr>
            <w:rStyle w:val="afd"/>
            <w:rFonts w:ascii="Times New Roman" w:eastAsia="黑体" w:hAnsi="Times New Roman" w:cs="Times New Roman"/>
            <w:noProof/>
          </w:rPr>
          <w:t>4.2.6.1</w:t>
        </w:r>
        <w:r w:rsidR="003A7A9F" w:rsidRPr="00081361">
          <w:rPr>
            <w:rStyle w:val="afd"/>
            <w:rFonts w:ascii="Times New Roman" w:eastAsia="黑体" w:hAnsi="Times New Roman" w:cs="Times New Roman"/>
            <w:noProof/>
          </w:rPr>
          <w:t>添加学院</w:t>
        </w:r>
        <w:r w:rsidR="003A7A9F">
          <w:rPr>
            <w:noProof/>
            <w:webHidden/>
          </w:rPr>
          <w:tab/>
        </w:r>
        <w:r w:rsidR="003A7A9F">
          <w:rPr>
            <w:noProof/>
            <w:webHidden/>
          </w:rPr>
          <w:fldChar w:fldCharType="begin"/>
        </w:r>
        <w:r w:rsidR="003A7A9F">
          <w:rPr>
            <w:noProof/>
            <w:webHidden/>
          </w:rPr>
          <w:instrText xml:space="preserve"> PAGEREF _Toc12627196 \h </w:instrText>
        </w:r>
        <w:r w:rsidR="003A7A9F">
          <w:rPr>
            <w:noProof/>
            <w:webHidden/>
          </w:rPr>
        </w:r>
        <w:r w:rsidR="003A7A9F">
          <w:rPr>
            <w:noProof/>
            <w:webHidden/>
          </w:rPr>
          <w:fldChar w:fldCharType="separate"/>
        </w:r>
        <w:r w:rsidR="003A7A9F">
          <w:rPr>
            <w:noProof/>
            <w:webHidden/>
          </w:rPr>
          <w:t>17</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97" w:history="1">
        <w:r w:rsidR="003A7A9F" w:rsidRPr="00081361">
          <w:rPr>
            <w:rStyle w:val="afd"/>
            <w:rFonts w:ascii="Times New Roman" w:eastAsia="黑体" w:hAnsi="Times New Roman" w:cs="Times New Roman"/>
            <w:noProof/>
          </w:rPr>
          <w:t>4.2.6.2</w:t>
        </w:r>
        <w:r w:rsidR="003A7A9F" w:rsidRPr="00081361">
          <w:rPr>
            <w:rStyle w:val="afd"/>
            <w:rFonts w:ascii="Times New Roman" w:eastAsia="黑体" w:hAnsi="Times New Roman" w:cs="Times New Roman"/>
            <w:noProof/>
          </w:rPr>
          <w:t>删除学院</w:t>
        </w:r>
        <w:r w:rsidR="003A7A9F">
          <w:rPr>
            <w:noProof/>
            <w:webHidden/>
          </w:rPr>
          <w:tab/>
        </w:r>
        <w:r w:rsidR="003A7A9F">
          <w:rPr>
            <w:noProof/>
            <w:webHidden/>
          </w:rPr>
          <w:fldChar w:fldCharType="begin"/>
        </w:r>
        <w:r w:rsidR="003A7A9F">
          <w:rPr>
            <w:noProof/>
            <w:webHidden/>
          </w:rPr>
          <w:instrText xml:space="preserve"> PAGEREF _Toc12627197 \h </w:instrText>
        </w:r>
        <w:r w:rsidR="003A7A9F">
          <w:rPr>
            <w:noProof/>
            <w:webHidden/>
          </w:rPr>
        </w:r>
        <w:r w:rsidR="003A7A9F">
          <w:rPr>
            <w:noProof/>
            <w:webHidden/>
          </w:rPr>
          <w:fldChar w:fldCharType="separate"/>
        </w:r>
        <w:r w:rsidR="003A7A9F">
          <w:rPr>
            <w:noProof/>
            <w:webHidden/>
          </w:rPr>
          <w:t>17</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98" w:history="1">
        <w:r w:rsidR="003A7A9F" w:rsidRPr="00081361">
          <w:rPr>
            <w:rStyle w:val="afd"/>
            <w:rFonts w:ascii="Times New Roman" w:eastAsia="黑体" w:hAnsi="Times New Roman" w:cs="Times New Roman"/>
            <w:noProof/>
          </w:rPr>
          <w:t>4.2.6.3</w:t>
        </w:r>
        <w:r w:rsidR="003A7A9F" w:rsidRPr="00081361">
          <w:rPr>
            <w:rStyle w:val="afd"/>
            <w:rFonts w:ascii="Times New Roman" w:eastAsia="黑体" w:hAnsi="Times New Roman" w:cs="Times New Roman"/>
            <w:noProof/>
          </w:rPr>
          <w:t>查询学院</w:t>
        </w:r>
        <w:r w:rsidR="003A7A9F">
          <w:rPr>
            <w:noProof/>
            <w:webHidden/>
          </w:rPr>
          <w:tab/>
        </w:r>
        <w:r w:rsidR="003A7A9F">
          <w:rPr>
            <w:noProof/>
            <w:webHidden/>
          </w:rPr>
          <w:fldChar w:fldCharType="begin"/>
        </w:r>
        <w:r w:rsidR="003A7A9F">
          <w:rPr>
            <w:noProof/>
            <w:webHidden/>
          </w:rPr>
          <w:instrText xml:space="preserve"> PAGEREF _Toc12627198 \h </w:instrText>
        </w:r>
        <w:r w:rsidR="003A7A9F">
          <w:rPr>
            <w:noProof/>
            <w:webHidden/>
          </w:rPr>
        </w:r>
        <w:r w:rsidR="003A7A9F">
          <w:rPr>
            <w:noProof/>
            <w:webHidden/>
          </w:rPr>
          <w:fldChar w:fldCharType="separate"/>
        </w:r>
        <w:r w:rsidR="003A7A9F">
          <w:rPr>
            <w:noProof/>
            <w:webHidden/>
          </w:rPr>
          <w:t>17</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199" w:history="1">
        <w:r w:rsidR="003A7A9F" w:rsidRPr="00081361">
          <w:rPr>
            <w:rStyle w:val="afd"/>
            <w:rFonts w:ascii="Times New Roman" w:eastAsia="黑体" w:hAnsi="Times New Roman" w:cs="Times New Roman"/>
            <w:noProof/>
          </w:rPr>
          <w:t>4.2.6.4</w:t>
        </w:r>
        <w:r w:rsidR="003A7A9F" w:rsidRPr="00081361">
          <w:rPr>
            <w:rStyle w:val="afd"/>
            <w:rFonts w:ascii="Times New Roman" w:eastAsia="黑体" w:hAnsi="Times New Roman" w:cs="Times New Roman"/>
            <w:noProof/>
          </w:rPr>
          <w:t>修改学院</w:t>
        </w:r>
        <w:r w:rsidR="003A7A9F">
          <w:rPr>
            <w:noProof/>
            <w:webHidden/>
          </w:rPr>
          <w:tab/>
        </w:r>
        <w:r w:rsidR="003A7A9F">
          <w:rPr>
            <w:noProof/>
            <w:webHidden/>
          </w:rPr>
          <w:fldChar w:fldCharType="begin"/>
        </w:r>
        <w:r w:rsidR="003A7A9F">
          <w:rPr>
            <w:noProof/>
            <w:webHidden/>
          </w:rPr>
          <w:instrText xml:space="preserve"> PAGEREF _Toc12627199 \h </w:instrText>
        </w:r>
        <w:r w:rsidR="003A7A9F">
          <w:rPr>
            <w:noProof/>
            <w:webHidden/>
          </w:rPr>
        </w:r>
        <w:r w:rsidR="003A7A9F">
          <w:rPr>
            <w:noProof/>
            <w:webHidden/>
          </w:rPr>
          <w:fldChar w:fldCharType="separate"/>
        </w:r>
        <w:r w:rsidR="003A7A9F">
          <w:rPr>
            <w:noProof/>
            <w:webHidden/>
          </w:rPr>
          <w:t>18</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00" w:history="1">
        <w:r w:rsidR="003A7A9F" w:rsidRPr="00081361">
          <w:rPr>
            <w:rStyle w:val="afd"/>
            <w:rFonts w:ascii="Times New Roman" w:eastAsia="黑体" w:hAnsi="Times New Roman" w:cs="Times New Roman"/>
            <w:noProof/>
          </w:rPr>
          <w:t xml:space="preserve">4.2.7 </w:t>
        </w:r>
        <w:r w:rsidR="003A7A9F" w:rsidRPr="00081361">
          <w:rPr>
            <w:rStyle w:val="afd"/>
            <w:rFonts w:ascii="Times New Roman" w:eastAsia="黑体" w:hAnsi="Times New Roman" w:cs="Times New Roman"/>
            <w:noProof/>
          </w:rPr>
          <w:t>课程管理</w:t>
        </w:r>
        <w:r w:rsidR="003A7A9F">
          <w:rPr>
            <w:noProof/>
            <w:webHidden/>
          </w:rPr>
          <w:tab/>
        </w:r>
        <w:r w:rsidR="003A7A9F">
          <w:rPr>
            <w:noProof/>
            <w:webHidden/>
          </w:rPr>
          <w:fldChar w:fldCharType="begin"/>
        </w:r>
        <w:r w:rsidR="003A7A9F">
          <w:rPr>
            <w:noProof/>
            <w:webHidden/>
          </w:rPr>
          <w:instrText xml:space="preserve"> PAGEREF _Toc12627200 \h </w:instrText>
        </w:r>
        <w:r w:rsidR="003A7A9F">
          <w:rPr>
            <w:noProof/>
            <w:webHidden/>
          </w:rPr>
        </w:r>
        <w:r w:rsidR="003A7A9F">
          <w:rPr>
            <w:noProof/>
            <w:webHidden/>
          </w:rPr>
          <w:fldChar w:fldCharType="separate"/>
        </w:r>
        <w:r w:rsidR="003A7A9F">
          <w:rPr>
            <w:noProof/>
            <w:webHidden/>
          </w:rPr>
          <w:t>18</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201" w:history="1">
        <w:r w:rsidR="003A7A9F" w:rsidRPr="00081361">
          <w:rPr>
            <w:rStyle w:val="afd"/>
            <w:rFonts w:ascii="Times New Roman" w:eastAsia="黑体" w:hAnsi="Times New Roman" w:cs="Times New Roman"/>
            <w:noProof/>
          </w:rPr>
          <w:t>4.2.7.1</w:t>
        </w:r>
        <w:r w:rsidR="003A7A9F" w:rsidRPr="00081361">
          <w:rPr>
            <w:rStyle w:val="afd"/>
            <w:rFonts w:ascii="Times New Roman" w:eastAsia="黑体" w:hAnsi="Times New Roman" w:cs="Times New Roman"/>
            <w:noProof/>
          </w:rPr>
          <w:t>添加课程</w:t>
        </w:r>
        <w:r w:rsidR="003A7A9F">
          <w:rPr>
            <w:noProof/>
            <w:webHidden/>
          </w:rPr>
          <w:tab/>
        </w:r>
        <w:r w:rsidR="003A7A9F">
          <w:rPr>
            <w:noProof/>
            <w:webHidden/>
          </w:rPr>
          <w:fldChar w:fldCharType="begin"/>
        </w:r>
        <w:r w:rsidR="003A7A9F">
          <w:rPr>
            <w:noProof/>
            <w:webHidden/>
          </w:rPr>
          <w:instrText xml:space="preserve"> PAGEREF _Toc12627201 \h </w:instrText>
        </w:r>
        <w:r w:rsidR="003A7A9F">
          <w:rPr>
            <w:noProof/>
            <w:webHidden/>
          </w:rPr>
        </w:r>
        <w:r w:rsidR="003A7A9F">
          <w:rPr>
            <w:noProof/>
            <w:webHidden/>
          </w:rPr>
          <w:fldChar w:fldCharType="separate"/>
        </w:r>
        <w:r w:rsidR="003A7A9F">
          <w:rPr>
            <w:noProof/>
            <w:webHidden/>
          </w:rPr>
          <w:t>18</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202" w:history="1">
        <w:r w:rsidR="003A7A9F" w:rsidRPr="00081361">
          <w:rPr>
            <w:rStyle w:val="afd"/>
            <w:rFonts w:ascii="Times New Roman" w:eastAsia="黑体" w:hAnsi="Times New Roman" w:cs="Times New Roman"/>
            <w:noProof/>
          </w:rPr>
          <w:t>4.2.7.2</w:t>
        </w:r>
        <w:r w:rsidR="003A7A9F" w:rsidRPr="00081361">
          <w:rPr>
            <w:rStyle w:val="afd"/>
            <w:rFonts w:ascii="Times New Roman" w:eastAsia="黑体" w:hAnsi="Times New Roman" w:cs="Times New Roman"/>
            <w:noProof/>
          </w:rPr>
          <w:t>删除课程</w:t>
        </w:r>
        <w:r w:rsidR="003A7A9F">
          <w:rPr>
            <w:noProof/>
            <w:webHidden/>
          </w:rPr>
          <w:tab/>
        </w:r>
        <w:r w:rsidR="003A7A9F">
          <w:rPr>
            <w:noProof/>
            <w:webHidden/>
          </w:rPr>
          <w:fldChar w:fldCharType="begin"/>
        </w:r>
        <w:r w:rsidR="003A7A9F">
          <w:rPr>
            <w:noProof/>
            <w:webHidden/>
          </w:rPr>
          <w:instrText xml:space="preserve"> PAGEREF _Toc12627202 \h </w:instrText>
        </w:r>
        <w:r w:rsidR="003A7A9F">
          <w:rPr>
            <w:noProof/>
            <w:webHidden/>
          </w:rPr>
        </w:r>
        <w:r w:rsidR="003A7A9F">
          <w:rPr>
            <w:noProof/>
            <w:webHidden/>
          </w:rPr>
          <w:fldChar w:fldCharType="separate"/>
        </w:r>
        <w:r w:rsidR="003A7A9F">
          <w:rPr>
            <w:noProof/>
            <w:webHidden/>
          </w:rPr>
          <w:t>19</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203" w:history="1">
        <w:r w:rsidR="003A7A9F" w:rsidRPr="00081361">
          <w:rPr>
            <w:rStyle w:val="afd"/>
            <w:rFonts w:ascii="Times New Roman" w:eastAsia="黑体" w:hAnsi="Times New Roman" w:cs="Times New Roman"/>
            <w:noProof/>
          </w:rPr>
          <w:t>4.2.7.3</w:t>
        </w:r>
        <w:r w:rsidR="003A7A9F" w:rsidRPr="00081361">
          <w:rPr>
            <w:rStyle w:val="afd"/>
            <w:rFonts w:ascii="Times New Roman" w:eastAsia="黑体" w:hAnsi="Times New Roman" w:cs="Times New Roman"/>
            <w:noProof/>
          </w:rPr>
          <w:t>查询课程</w:t>
        </w:r>
        <w:r w:rsidR="003A7A9F">
          <w:rPr>
            <w:noProof/>
            <w:webHidden/>
          </w:rPr>
          <w:tab/>
        </w:r>
        <w:r w:rsidR="003A7A9F">
          <w:rPr>
            <w:noProof/>
            <w:webHidden/>
          </w:rPr>
          <w:fldChar w:fldCharType="begin"/>
        </w:r>
        <w:r w:rsidR="003A7A9F">
          <w:rPr>
            <w:noProof/>
            <w:webHidden/>
          </w:rPr>
          <w:instrText xml:space="preserve"> PAGEREF _Toc12627203 \h </w:instrText>
        </w:r>
        <w:r w:rsidR="003A7A9F">
          <w:rPr>
            <w:noProof/>
            <w:webHidden/>
          </w:rPr>
        </w:r>
        <w:r w:rsidR="003A7A9F">
          <w:rPr>
            <w:noProof/>
            <w:webHidden/>
          </w:rPr>
          <w:fldChar w:fldCharType="separate"/>
        </w:r>
        <w:r w:rsidR="003A7A9F">
          <w:rPr>
            <w:noProof/>
            <w:webHidden/>
          </w:rPr>
          <w:t>19</w:t>
        </w:r>
        <w:r w:rsidR="003A7A9F">
          <w:rPr>
            <w:noProof/>
            <w:webHidden/>
          </w:rPr>
          <w:fldChar w:fldCharType="end"/>
        </w:r>
      </w:hyperlink>
    </w:p>
    <w:p w:rsidR="003A7A9F" w:rsidRDefault="00C95C40">
      <w:pPr>
        <w:pStyle w:val="43"/>
        <w:tabs>
          <w:tab w:val="right" w:leader="dot" w:pos="8296"/>
        </w:tabs>
        <w:ind w:left="1320"/>
        <w:rPr>
          <w:noProof/>
          <w:kern w:val="2"/>
        </w:rPr>
      </w:pPr>
      <w:hyperlink w:anchor="_Toc12627204" w:history="1">
        <w:r w:rsidR="003A7A9F" w:rsidRPr="00081361">
          <w:rPr>
            <w:rStyle w:val="afd"/>
            <w:rFonts w:ascii="Times New Roman" w:eastAsia="黑体" w:hAnsi="Times New Roman" w:cs="Times New Roman"/>
            <w:noProof/>
          </w:rPr>
          <w:t>4.2.7.4</w:t>
        </w:r>
        <w:r w:rsidR="003A7A9F" w:rsidRPr="00081361">
          <w:rPr>
            <w:rStyle w:val="afd"/>
            <w:rFonts w:ascii="Times New Roman" w:eastAsia="黑体" w:hAnsi="Times New Roman" w:cs="Times New Roman"/>
            <w:noProof/>
          </w:rPr>
          <w:t>修改课程</w:t>
        </w:r>
        <w:r w:rsidR="003A7A9F">
          <w:rPr>
            <w:noProof/>
            <w:webHidden/>
          </w:rPr>
          <w:tab/>
        </w:r>
        <w:r w:rsidR="003A7A9F">
          <w:rPr>
            <w:noProof/>
            <w:webHidden/>
          </w:rPr>
          <w:fldChar w:fldCharType="begin"/>
        </w:r>
        <w:r w:rsidR="003A7A9F">
          <w:rPr>
            <w:noProof/>
            <w:webHidden/>
          </w:rPr>
          <w:instrText xml:space="preserve"> PAGEREF _Toc12627204 \h </w:instrText>
        </w:r>
        <w:r w:rsidR="003A7A9F">
          <w:rPr>
            <w:noProof/>
            <w:webHidden/>
          </w:rPr>
        </w:r>
        <w:r w:rsidR="003A7A9F">
          <w:rPr>
            <w:noProof/>
            <w:webHidden/>
          </w:rPr>
          <w:fldChar w:fldCharType="separate"/>
        </w:r>
        <w:r w:rsidR="003A7A9F">
          <w:rPr>
            <w:noProof/>
            <w:webHidden/>
          </w:rPr>
          <w:t>19</w:t>
        </w:r>
        <w:r w:rsidR="003A7A9F">
          <w:rPr>
            <w:noProof/>
            <w:webHidden/>
          </w:rPr>
          <w:fldChar w:fldCharType="end"/>
        </w:r>
      </w:hyperlink>
    </w:p>
    <w:p w:rsidR="003A7A9F" w:rsidRDefault="00C95C40">
      <w:pPr>
        <w:pStyle w:val="12"/>
        <w:rPr>
          <w:noProof/>
          <w:kern w:val="2"/>
          <w:sz w:val="21"/>
        </w:rPr>
      </w:pPr>
      <w:hyperlink w:anchor="_Toc12627205" w:history="1">
        <w:r w:rsidR="003A7A9F" w:rsidRPr="00081361">
          <w:rPr>
            <w:rStyle w:val="afd"/>
            <w:rFonts w:ascii="Times New Roman" w:eastAsia="黑体" w:hAnsi="Times New Roman" w:cs="Times New Roman"/>
            <w:noProof/>
          </w:rPr>
          <w:t>5</w:t>
        </w:r>
        <w:r w:rsidR="003A7A9F" w:rsidRPr="00081361">
          <w:rPr>
            <w:rStyle w:val="afd"/>
            <w:rFonts w:ascii="Times New Roman" w:eastAsia="黑体" w:hAnsi="Times New Roman" w:cs="Times New Roman"/>
            <w:noProof/>
          </w:rPr>
          <w:t>．数据库设计</w:t>
        </w:r>
        <w:r w:rsidR="003A7A9F">
          <w:rPr>
            <w:noProof/>
            <w:webHidden/>
          </w:rPr>
          <w:tab/>
        </w:r>
        <w:r w:rsidR="003A7A9F">
          <w:rPr>
            <w:noProof/>
            <w:webHidden/>
          </w:rPr>
          <w:fldChar w:fldCharType="begin"/>
        </w:r>
        <w:r w:rsidR="003A7A9F">
          <w:rPr>
            <w:noProof/>
            <w:webHidden/>
          </w:rPr>
          <w:instrText xml:space="preserve"> PAGEREF _Toc12627205 \h </w:instrText>
        </w:r>
        <w:r w:rsidR="003A7A9F">
          <w:rPr>
            <w:noProof/>
            <w:webHidden/>
          </w:rPr>
        </w:r>
        <w:r w:rsidR="003A7A9F">
          <w:rPr>
            <w:noProof/>
            <w:webHidden/>
          </w:rPr>
          <w:fldChar w:fldCharType="separate"/>
        </w:r>
        <w:r w:rsidR="003A7A9F">
          <w:rPr>
            <w:noProof/>
            <w:webHidden/>
          </w:rPr>
          <w:t>20</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206" w:history="1">
        <w:r w:rsidR="003A7A9F" w:rsidRPr="00081361">
          <w:rPr>
            <w:rStyle w:val="afd"/>
            <w:rFonts w:ascii="Times New Roman" w:eastAsia="黑体" w:hAnsi="Times New Roman" w:cs="Times New Roman"/>
            <w:noProof/>
          </w:rPr>
          <w:t xml:space="preserve">5.1 </w:t>
        </w:r>
        <w:r w:rsidR="003A7A9F" w:rsidRPr="00081361">
          <w:rPr>
            <w:rStyle w:val="afd"/>
            <w:rFonts w:ascii="Times New Roman" w:eastAsia="黑体" w:hAnsi="Times New Roman" w:cs="Times New Roman"/>
            <w:noProof/>
          </w:rPr>
          <w:t>数据库选择</w:t>
        </w:r>
        <w:r w:rsidR="003A7A9F">
          <w:rPr>
            <w:noProof/>
            <w:webHidden/>
          </w:rPr>
          <w:tab/>
        </w:r>
        <w:r w:rsidR="003A7A9F">
          <w:rPr>
            <w:noProof/>
            <w:webHidden/>
          </w:rPr>
          <w:fldChar w:fldCharType="begin"/>
        </w:r>
        <w:r w:rsidR="003A7A9F">
          <w:rPr>
            <w:noProof/>
            <w:webHidden/>
          </w:rPr>
          <w:instrText xml:space="preserve"> PAGEREF _Toc12627206 \h </w:instrText>
        </w:r>
        <w:r w:rsidR="003A7A9F">
          <w:rPr>
            <w:noProof/>
            <w:webHidden/>
          </w:rPr>
        </w:r>
        <w:r w:rsidR="003A7A9F">
          <w:rPr>
            <w:noProof/>
            <w:webHidden/>
          </w:rPr>
          <w:fldChar w:fldCharType="separate"/>
        </w:r>
        <w:r w:rsidR="003A7A9F">
          <w:rPr>
            <w:noProof/>
            <w:webHidden/>
          </w:rPr>
          <w:t>20</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207" w:history="1">
        <w:r w:rsidR="003A7A9F" w:rsidRPr="00081361">
          <w:rPr>
            <w:rStyle w:val="afd"/>
            <w:rFonts w:ascii="Times New Roman" w:eastAsia="黑体" w:hAnsi="Times New Roman" w:cs="Times New Roman"/>
            <w:noProof/>
          </w:rPr>
          <w:t xml:space="preserve">5.2 </w:t>
        </w:r>
        <w:r w:rsidR="003A7A9F" w:rsidRPr="00081361">
          <w:rPr>
            <w:rStyle w:val="afd"/>
            <w:rFonts w:ascii="Times New Roman" w:eastAsia="黑体" w:hAnsi="Times New Roman" w:cs="Times New Roman"/>
            <w:noProof/>
          </w:rPr>
          <w:t>数据库逻辑结构</w:t>
        </w:r>
        <w:r w:rsidR="003A7A9F">
          <w:rPr>
            <w:noProof/>
            <w:webHidden/>
          </w:rPr>
          <w:tab/>
        </w:r>
        <w:r w:rsidR="003A7A9F">
          <w:rPr>
            <w:noProof/>
            <w:webHidden/>
          </w:rPr>
          <w:fldChar w:fldCharType="begin"/>
        </w:r>
        <w:r w:rsidR="003A7A9F">
          <w:rPr>
            <w:noProof/>
            <w:webHidden/>
          </w:rPr>
          <w:instrText xml:space="preserve"> PAGEREF _Toc12627207 \h </w:instrText>
        </w:r>
        <w:r w:rsidR="003A7A9F">
          <w:rPr>
            <w:noProof/>
            <w:webHidden/>
          </w:rPr>
        </w:r>
        <w:r w:rsidR="003A7A9F">
          <w:rPr>
            <w:noProof/>
            <w:webHidden/>
          </w:rPr>
          <w:fldChar w:fldCharType="separate"/>
        </w:r>
        <w:r w:rsidR="003A7A9F">
          <w:rPr>
            <w:noProof/>
            <w:webHidden/>
          </w:rPr>
          <w:t>20</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208" w:history="1">
        <w:r w:rsidR="003A7A9F" w:rsidRPr="00081361">
          <w:rPr>
            <w:rStyle w:val="afd"/>
            <w:rFonts w:ascii="Times New Roman" w:eastAsia="黑体" w:hAnsi="Times New Roman" w:cs="Times New Roman"/>
            <w:noProof/>
          </w:rPr>
          <w:t xml:space="preserve">5.3 </w:t>
        </w:r>
        <w:r w:rsidR="003A7A9F" w:rsidRPr="00081361">
          <w:rPr>
            <w:rStyle w:val="afd"/>
            <w:rFonts w:ascii="Times New Roman" w:eastAsia="黑体" w:hAnsi="Times New Roman" w:cs="Times New Roman"/>
            <w:noProof/>
          </w:rPr>
          <w:t>物理结构设计</w:t>
        </w:r>
        <w:r w:rsidR="003A7A9F">
          <w:rPr>
            <w:noProof/>
            <w:webHidden/>
          </w:rPr>
          <w:tab/>
        </w:r>
        <w:r w:rsidR="003A7A9F">
          <w:rPr>
            <w:noProof/>
            <w:webHidden/>
          </w:rPr>
          <w:fldChar w:fldCharType="begin"/>
        </w:r>
        <w:r w:rsidR="003A7A9F">
          <w:rPr>
            <w:noProof/>
            <w:webHidden/>
          </w:rPr>
          <w:instrText xml:space="preserve"> PAGEREF _Toc12627208 \h </w:instrText>
        </w:r>
        <w:r w:rsidR="003A7A9F">
          <w:rPr>
            <w:noProof/>
            <w:webHidden/>
          </w:rPr>
        </w:r>
        <w:r w:rsidR="003A7A9F">
          <w:rPr>
            <w:noProof/>
            <w:webHidden/>
          </w:rPr>
          <w:fldChar w:fldCharType="separate"/>
        </w:r>
        <w:r w:rsidR="003A7A9F">
          <w:rPr>
            <w:noProof/>
            <w:webHidden/>
          </w:rPr>
          <w:t>21</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09" w:history="1">
        <w:r w:rsidR="003A7A9F" w:rsidRPr="00081361">
          <w:rPr>
            <w:rStyle w:val="afd"/>
            <w:rFonts w:ascii="Times New Roman" w:eastAsia="黑体" w:hAnsi="Times New Roman" w:cs="Times New Roman"/>
            <w:noProof/>
          </w:rPr>
          <w:t xml:space="preserve">5.3.1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1</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sys_user</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_Toc12627209 \h </w:instrText>
        </w:r>
        <w:r w:rsidR="003A7A9F">
          <w:rPr>
            <w:noProof/>
            <w:webHidden/>
          </w:rPr>
        </w:r>
        <w:r w:rsidR="003A7A9F">
          <w:rPr>
            <w:noProof/>
            <w:webHidden/>
          </w:rPr>
          <w:fldChar w:fldCharType="separate"/>
        </w:r>
        <w:r w:rsidR="003A7A9F">
          <w:rPr>
            <w:noProof/>
            <w:webHidden/>
          </w:rPr>
          <w:t>22</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0" w:history="1">
        <w:r w:rsidR="003A7A9F" w:rsidRPr="00081361">
          <w:rPr>
            <w:rStyle w:val="afd"/>
            <w:rFonts w:ascii="Times New Roman" w:eastAsia="黑体" w:hAnsi="Times New Roman" w:cs="Times New Roman"/>
            <w:noProof/>
          </w:rPr>
          <w:t xml:space="preserve">5.3.2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2</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student</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_Toc12627210 \h </w:instrText>
        </w:r>
        <w:r w:rsidR="003A7A9F">
          <w:rPr>
            <w:noProof/>
            <w:webHidden/>
          </w:rPr>
        </w:r>
        <w:r w:rsidR="003A7A9F">
          <w:rPr>
            <w:noProof/>
            <w:webHidden/>
          </w:rPr>
          <w:fldChar w:fldCharType="separate"/>
        </w:r>
        <w:r w:rsidR="003A7A9F">
          <w:rPr>
            <w:noProof/>
            <w:webHidden/>
          </w:rPr>
          <w:t>23</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1" w:history="1">
        <w:r w:rsidR="003A7A9F" w:rsidRPr="00081361">
          <w:rPr>
            <w:rStyle w:val="afd"/>
            <w:rFonts w:ascii="Times New Roman" w:eastAsia="黑体" w:hAnsi="Times New Roman" w:cs="Times New Roman"/>
            <w:noProof/>
          </w:rPr>
          <w:t xml:space="preserve">5.3.3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3</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teacher</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_Toc12627211 \h </w:instrText>
        </w:r>
        <w:r w:rsidR="003A7A9F">
          <w:rPr>
            <w:noProof/>
            <w:webHidden/>
          </w:rPr>
        </w:r>
        <w:r w:rsidR="003A7A9F">
          <w:rPr>
            <w:noProof/>
            <w:webHidden/>
          </w:rPr>
          <w:fldChar w:fldCharType="separate"/>
        </w:r>
        <w:r w:rsidR="003A7A9F">
          <w:rPr>
            <w:noProof/>
            <w:webHidden/>
          </w:rPr>
          <w:t>23</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2" w:history="1">
        <w:r w:rsidR="003A7A9F" w:rsidRPr="00081361">
          <w:rPr>
            <w:rStyle w:val="afd"/>
            <w:rFonts w:ascii="Times New Roman" w:eastAsia="黑体" w:hAnsi="Times New Roman" w:cs="Times New Roman"/>
            <w:noProof/>
          </w:rPr>
          <w:t xml:space="preserve">5.3.4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4</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course</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_Toc12627212 \h </w:instrText>
        </w:r>
        <w:r w:rsidR="003A7A9F">
          <w:rPr>
            <w:noProof/>
            <w:webHidden/>
          </w:rPr>
        </w:r>
        <w:r w:rsidR="003A7A9F">
          <w:rPr>
            <w:noProof/>
            <w:webHidden/>
          </w:rPr>
          <w:fldChar w:fldCharType="separate"/>
        </w:r>
        <w:r w:rsidR="003A7A9F">
          <w:rPr>
            <w:noProof/>
            <w:webHidden/>
          </w:rPr>
          <w:t>24</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3" w:history="1">
        <w:r w:rsidR="003A7A9F" w:rsidRPr="00081361">
          <w:rPr>
            <w:rStyle w:val="afd"/>
            <w:rFonts w:ascii="Times New Roman" w:eastAsia="黑体" w:hAnsi="Times New Roman" w:cs="Times New Roman"/>
            <w:noProof/>
          </w:rPr>
          <w:t xml:space="preserve">5.3.5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5</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teach_schedule</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_Toc12627213 \h </w:instrText>
        </w:r>
        <w:r w:rsidR="003A7A9F">
          <w:rPr>
            <w:noProof/>
            <w:webHidden/>
          </w:rPr>
        </w:r>
        <w:r w:rsidR="003A7A9F">
          <w:rPr>
            <w:noProof/>
            <w:webHidden/>
          </w:rPr>
          <w:fldChar w:fldCharType="separate"/>
        </w:r>
        <w:r w:rsidR="003A7A9F">
          <w:rPr>
            <w:noProof/>
            <w:webHidden/>
          </w:rPr>
          <w:t>24</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4" w:history="1">
        <w:r w:rsidR="003A7A9F" w:rsidRPr="00081361">
          <w:rPr>
            <w:rStyle w:val="afd"/>
            <w:rFonts w:ascii="Times New Roman" w:eastAsia="黑体" w:hAnsi="Times New Roman" w:cs="Times New Roman"/>
            <w:noProof/>
          </w:rPr>
          <w:t xml:space="preserve">5.3.6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6</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question</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_Toc12627214 \h </w:instrText>
        </w:r>
        <w:r w:rsidR="003A7A9F">
          <w:rPr>
            <w:noProof/>
            <w:webHidden/>
          </w:rPr>
        </w:r>
        <w:r w:rsidR="003A7A9F">
          <w:rPr>
            <w:noProof/>
            <w:webHidden/>
          </w:rPr>
          <w:fldChar w:fldCharType="separate"/>
        </w:r>
        <w:r w:rsidR="003A7A9F">
          <w:rPr>
            <w:noProof/>
            <w:webHidden/>
          </w:rPr>
          <w:t>24</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5" w:history="1">
        <w:r w:rsidR="003A7A9F" w:rsidRPr="00081361">
          <w:rPr>
            <w:rStyle w:val="afd"/>
            <w:rFonts w:ascii="Times New Roman" w:eastAsia="黑体" w:hAnsi="Times New Roman" w:cs="Times New Roman"/>
            <w:noProof/>
          </w:rPr>
          <w:t xml:space="preserve">5.3.7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7</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options</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_Toc12627215 \h </w:instrText>
        </w:r>
        <w:r w:rsidR="003A7A9F">
          <w:rPr>
            <w:noProof/>
            <w:webHidden/>
          </w:rPr>
        </w:r>
        <w:r w:rsidR="003A7A9F">
          <w:rPr>
            <w:noProof/>
            <w:webHidden/>
          </w:rPr>
          <w:fldChar w:fldCharType="separate"/>
        </w:r>
        <w:r w:rsidR="003A7A9F">
          <w:rPr>
            <w:noProof/>
            <w:webHidden/>
          </w:rPr>
          <w:t>25</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6" w:history="1">
        <w:r w:rsidR="003A7A9F" w:rsidRPr="00081361">
          <w:rPr>
            <w:rStyle w:val="afd"/>
            <w:rFonts w:ascii="Times New Roman" w:eastAsia="黑体" w:hAnsi="Times New Roman" w:cs="Times New Roman"/>
            <w:noProof/>
          </w:rPr>
          <w:t xml:space="preserve">5.3.8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8</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exam_question</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_Toc12627216 \h </w:instrText>
        </w:r>
        <w:r w:rsidR="003A7A9F">
          <w:rPr>
            <w:noProof/>
            <w:webHidden/>
          </w:rPr>
        </w:r>
        <w:r w:rsidR="003A7A9F">
          <w:rPr>
            <w:noProof/>
            <w:webHidden/>
          </w:rPr>
          <w:fldChar w:fldCharType="separate"/>
        </w:r>
        <w:r w:rsidR="003A7A9F">
          <w:rPr>
            <w:noProof/>
            <w:webHidden/>
          </w:rPr>
          <w:t>25</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7" w:history="1">
        <w:r w:rsidR="003A7A9F" w:rsidRPr="00081361">
          <w:rPr>
            <w:rStyle w:val="afd"/>
            <w:rFonts w:ascii="Times New Roman" w:eastAsia="黑体" w:hAnsi="Times New Roman" w:cs="Times New Roman"/>
            <w:noProof/>
          </w:rPr>
          <w:t xml:space="preserve">5.3.9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9</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exam</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_Toc12627217 \h </w:instrText>
        </w:r>
        <w:r w:rsidR="003A7A9F">
          <w:rPr>
            <w:noProof/>
            <w:webHidden/>
          </w:rPr>
        </w:r>
        <w:r w:rsidR="003A7A9F">
          <w:rPr>
            <w:noProof/>
            <w:webHidden/>
          </w:rPr>
          <w:fldChar w:fldCharType="separate"/>
        </w:r>
        <w:r w:rsidR="003A7A9F">
          <w:rPr>
            <w:noProof/>
            <w:webHidden/>
          </w:rPr>
          <w:t>26</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8" w:history="1">
        <w:r w:rsidR="003A7A9F" w:rsidRPr="00081361">
          <w:rPr>
            <w:rStyle w:val="afd"/>
            <w:rFonts w:ascii="Times New Roman" w:eastAsia="黑体" w:hAnsi="Times New Roman" w:cs="Times New Roman"/>
            <w:noProof/>
          </w:rPr>
          <w:t xml:space="preserve">5.3.10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10</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exam_candidate</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_Toc12627218 \h </w:instrText>
        </w:r>
        <w:r w:rsidR="003A7A9F">
          <w:rPr>
            <w:noProof/>
            <w:webHidden/>
          </w:rPr>
        </w:r>
        <w:r w:rsidR="003A7A9F">
          <w:rPr>
            <w:noProof/>
            <w:webHidden/>
          </w:rPr>
          <w:fldChar w:fldCharType="separate"/>
        </w:r>
        <w:r w:rsidR="003A7A9F">
          <w:rPr>
            <w:noProof/>
            <w:webHidden/>
          </w:rPr>
          <w:t>26</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19" w:history="1">
        <w:r w:rsidR="003A7A9F" w:rsidRPr="00081361">
          <w:rPr>
            <w:rStyle w:val="afd"/>
            <w:rFonts w:ascii="Times New Roman" w:eastAsia="黑体" w:hAnsi="Times New Roman" w:cs="Times New Roman"/>
            <w:noProof/>
          </w:rPr>
          <w:t xml:space="preserve">5.3.11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11</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exam_record</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_Toc12627219 \h </w:instrText>
        </w:r>
        <w:r w:rsidR="003A7A9F">
          <w:rPr>
            <w:noProof/>
            <w:webHidden/>
          </w:rPr>
        </w:r>
        <w:r w:rsidR="003A7A9F">
          <w:rPr>
            <w:noProof/>
            <w:webHidden/>
          </w:rPr>
          <w:fldChar w:fldCharType="separate"/>
        </w:r>
        <w:r w:rsidR="003A7A9F">
          <w:rPr>
            <w:noProof/>
            <w:webHidden/>
          </w:rPr>
          <w:t>27</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20" w:history="1">
        <w:r w:rsidR="003A7A9F" w:rsidRPr="00081361">
          <w:rPr>
            <w:rStyle w:val="afd"/>
            <w:rFonts w:ascii="Times New Roman" w:eastAsia="黑体" w:hAnsi="Times New Roman" w:cs="Times New Roman"/>
            <w:noProof/>
          </w:rPr>
          <w:t xml:space="preserve">5.3.12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12</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academy_info</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_Toc12627220 \h </w:instrText>
        </w:r>
        <w:r w:rsidR="003A7A9F">
          <w:rPr>
            <w:noProof/>
            <w:webHidden/>
          </w:rPr>
        </w:r>
        <w:r w:rsidR="003A7A9F">
          <w:rPr>
            <w:noProof/>
            <w:webHidden/>
          </w:rPr>
          <w:fldChar w:fldCharType="separate"/>
        </w:r>
        <w:r w:rsidR="003A7A9F">
          <w:rPr>
            <w:noProof/>
            <w:webHidden/>
          </w:rPr>
          <w:t>27</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21" w:history="1">
        <w:r w:rsidR="003A7A9F" w:rsidRPr="00081361">
          <w:rPr>
            <w:rStyle w:val="afd"/>
            <w:rFonts w:ascii="Times New Roman" w:eastAsia="黑体" w:hAnsi="Times New Roman" w:cs="Times New Roman"/>
            <w:noProof/>
          </w:rPr>
          <w:t xml:space="preserve">5.3.13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13</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major_info</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_Toc12627221 \h </w:instrText>
        </w:r>
        <w:r w:rsidR="003A7A9F">
          <w:rPr>
            <w:noProof/>
            <w:webHidden/>
          </w:rPr>
        </w:r>
        <w:r w:rsidR="003A7A9F">
          <w:rPr>
            <w:noProof/>
            <w:webHidden/>
          </w:rPr>
          <w:fldChar w:fldCharType="separate"/>
        </w:r>
        <w:r w:rsidR="003A7A9F">
          <w:rPr>
            <w:noProof/>
            <w:webHidden/>
          </w:rPr>
          <w:t>28</w:t>
        </w:r>
        <w:r w:rsidR="003A7A9F">
          <w:rPr>
            <w:noProof/>
            <w:webHidden/>
          </w:rPr>
          <w:fldChar w:fldCharType="end"/>
        </w:r>
      </w:hyperlink>
    </w:p>
    <w:p w:rsidR="003A7A9F" w:rsidRDefault="00C95C40">
      <w:pPr>
        <w:pStyle w:val="37"/>
        <w:tabs>
          <w:tab w:val="right" w:leader="dot" w:pos="8296"/>
        </w:tabs>
        <w:ind w:left="880"/>
        <w:rPr>
          <w:noProof/>
          <w:kern w:val="2"/>
          <w:sz w:val="21"/>
        </w:rPr>
      </w:pPr>
      <w:hyperlink w:anchor="_Toc12627222" w:history="1">
        <w:r w:rsidR="003A7A9F" w:rsidRPr="00081361">
          <w:rPr>
            <w:rStyle w:val="afd"/>
            <w:rFonts w:ascii="Times New Roman" w:eastAsia="黑体" w:hAnsi="Times New Roman" w:cs="Times New Roman"/>
            <w:noProof/>
          </w:rPr>
          <w:t xml:space="preserve">5.3.14 </w:t>
        </w:r>
        <w:r w:rsidR="003A7A9F" w:rsidRPr="00081361">
          <w:rPr>
            <w:rStyle w:val="afd"/>
            <w:rFonts w:ascii="Times New Roman" w:eastAsia="黑体" w:hAnsi="Times New Roman" w:cs="Times New Roman"/>
            <w:noProof/>
          </w:rPr>
          <w:t>表</w:t>
        </w:r>
        <w:r w:rsidR="003A7A9F" w:rsidRPr="00081361">
          <w:rPr>
            <w:rStyle w:val="afd"/>
            <w:rFonts w:ascii="Times New Roman" w:eastAsia="黑体" w:hAnsi="Times New Roman" w:cs="Times New Roman"/>
            <w:noProof/>
          </w:rPr>
          <w:t>14</w:t>
        </w:r>
        <w:r w:rsidR="003A7A9F" w:rsidRPr="00081361">
          <w:rPr>
            <w:rStyle w:val="afd"/>
            <w:rFonts w:ascii="Times New Roman" w:eastAsia="黑体" w:hAnsi="Times New Roman" w:cs="Times New Roman"/>
            <w:noProof/>
          </w:rPr>
          <w:t>：</w:t>
        </w:r>
        <w:r w:rsidR="003A7A9F" w:rsidRPr="00081361">
          <w:rPr>
            <w:rStyle w:val="afd"/>
            <w:rFonts w:ascii="Times New Roman" w:eastAsia="黑体" w:hAnsi="Times New Roman" w:cs="Times New Roman"/>
            <w:noProof/>
          </w:rPr>
          <w:t xml:space="preserve"> classes</w:t>
        </w:r>
        <w:r w:rsidR="003A7A9F" w:rsidRPr="00081361">
          <w:rPr>
            <w:rStyle w:val="afd"/>
            <w:rFonts w:ascii="Times New Roman" w:eastAsia="黑体" w:hAnsi="Times New Roman" w:cs="Times New Roman"/>
            <w:noProof/>
          </w:rPr>
          <w:t>表</w:t>
        </w:r>
        <w:r w:rsidR="003A7A9F">
          <w:rPr>
            <w:noProof/>
            <w:webHidden/>
          </w:rPr>
          <w:tab/>
        </w:r>
        <w:r w:rsidR="003A7A9F">
          <w:rPr>
            <w:noProof/>
            <w:webHidden/>
          </w:rPr>
          <w:fldChar w:fldCharType="begin"/>
        </w:r>
        <w:r w:rsidR="003A7A9F">
          <w:rPr>
            <w:noProof/>
            <w:webHidden/>
          </w:rPr>
          <w:instrText xml:space="preserve"> PAGEREF _Toc12627222 \h </w:instrText>
        </w:r>
        <w:r w:rsidR="003A7A9F">
          <w:rPr>
            <w:noProof/>
            <w:webHidden/>
          </w:rPr>
        </w:r>
        <w:r w:rsidR="003A7A9F">
          <w:rPr>
            <w:noProof/>
            <w:webHidden/>
          </w:rPr>
          <w:fldChar w:fldCharType="separate"/>
        </w:r>
        <w:r w:rsidR="003A7A9F">
          <w:rPr>
            <w:noProof/>
            <w:webHidden/>
          </w:rPr>
          <w:t>28</w:t>
        </w:r>
        <w:r w:rsidR="003A7A9F">
          <w:rPr>
            <w:noProof/>
            <w:webHidden/>
          </w:rPr>
          <w:fldChar w:fldCharType="end"/>
        </w:r>
      </w:hyperlink>
    </w:p>
    <w:p w:rsidR="003A7A9F" w:rsidRDefault="00C95C40">
      <w:pPr>
        <w:pStyle w:val="12"/>
        <w:rPr>
          <w:noProof/>
          <w:kern w:val="2"/>
          <w:sz w:val="21"/>
        </w:rPr>
      </w:pPr>
      <w:hyperlink w:anchor="_Toc12627223" w:history="1">
        <w:r w:rsidR="003A7A9F" w:rsidRPr="00081361">
          <w:rPr>
            <w:rStyle w:val="afd"/>
            <w:rFonts w:ascii="Times New Roman" w:eastAsia="黑体" w:hAnsi="Times New Roman" w:cs="Times New Roman"/>
            <w:noProof/>
          </w:rPr>
          <w:t xml:space="preserve">6. </w:t>
        </w:r>
        <w:r w:rsidR="003A7A9F" w:rsidRPr="00081361">
          <w:rPr>
            <w:rStyle w:val="afd"/>
            <w:rFonts w:ascii="Times New Roman" w:eastAsia="黑体" w:hAnsi="Times New Roman" w:cs="Times New Roman"/>
            <w:noProof/>
          </w:rPr>
          <w:t>界面设计</w:t>
        </w:r>
        <w:r w:rsidR="003A7A9F">
          <w:rPr>
            <w:noProof/>
            <w:webHidden/>
          </w:rPr>
          <w:tab/>
        </w:r>
        <w:r w:rsidR="003A7A9F">
          <w:rPr>
            <w:noProof/>
            <w:webHidden/>
          </w:rPr>
          <w:fldChar w:fldCharType="begin"/>
        </w:r>
        <w:r w:rsidR="003A7A9F">
          <w:rPr>
            <w:noProof/>
            <w:webHidden/>
          </w:rPr>
          <w:instrText xml:space="preserve"> PAGEREF _Toc12627223 \h </w:instrText>
        </w:r>
        <w:r w:rsidR="003A7A9F">
          <w:rPr>
            <w:noProof/>
            <w:webHidden/>
          </w:rPr>
        </w:r>
        <w:r w:rsidR="003A7A9F">
          <w:rPr>
            <w:noProof/>
            <w:webHidden/>
          </w:rPr>
          <w:fldChar w:fldCharType="separate"/>
        </w:r>
        <w:r w:rsidR="003A7A9F">
          <w:rPr>
            <w:noProof/>
            <w:webHidden/>
          </w:rPr>
          <w:t>29</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224" w:history="1">
        <w:r w:rsidR="003A7A9F" w:rsidRPr="00081361">
          <w:rPr>
            <w:rStyle w:val="afd"/>
            <w:rFonts w:ascii="Times New Roman" w:eastAsia="黑体" w:hAnsi="Times New Roman" w:cs="Times New Roman"/>
            <w:noProof/>
          </w:rPr>
          <w:t xml:space="preserve">6.1 </w:t>
        </w:r>
        <w:r w:rsidR="003A7A9F" w:rsidRPr="00081361">
          <w:rPr>
            <w:rStyle w:val="afd"/>
            <w:rFonts w:ascii="Times New Roman" w:eastAsia="黑体" w:hAnsi="Times New Roman" w:cs="Times New Roman"/>
            <w:noProof/>
          </w:rPr>
          <w:t>教师、管理员首页设计</w:t>
        </w:r>
        <w:r w:rsidR="003A7A9F">
          <w:rPr>
            <w:noProof/>
            <w:webHidden/>
          </w:rPr>
          <w:tab/>
        </w:r>
        <w:r w:rsidR="003A7A9F">
          <w:rPr>
            <w:noProof/>
            <w:webHidden/>
          </w:rPr>
          <w:fldChar w:fldCharType="begin"/>
        </w:r>
        <w:r w:rsidR="003A7A9F">
          <w:rPr>
            <w:noProof/>
            <w:webHidden/>
          </w:rPr>
          <w:instrText xml:space="preserve"> PAGEREF _Toc12627224 \h </w:instrText>
        </w:r>
        <w:r w:rsidR="003A7A9F">
          <w:rPr>
            <w:noProof/>
            <w:webHidden/>
          </w:rPr>
        </w:r>
        <w:r w:rsidR="003A7A9F">
          <w:rPr>
            <w:noProof/>
            <w:webHidden/>
          </w:rPr>
          <w:fldChar w:fldCharType="separate"/>
        </w:r>
        <w:r w:rsidR="003A7A9F">
          <w:rPr>
            <w:noProof/>
            <w:webHidden/>
          </w:rPr>
          <w:t>29</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225" w:history="1">
        <w:r w:rsidR="003A7A9F" w:rsidRPr="00081361">
          <w:rPr>
            <w:rStyle w:val="afd"/>
            <w:rFonts w:ascii="Times New Roman" w:eastAsia="黑体" w:hAnsi="Times New Roman" w:cs="Times New Roman"/>
            <w:noProof/>
          </w:rPr>
          <w:t xml:space="preserve">6.2 </w:t>
        </w:r>
        <w:r w:rsidR="003A7A9F" w:rsidRPr="00081361">
          <w:rPr>
            <w:rStyle w:val="afd"/>
            <w:rFonts w:ascii="Times New Roman" w:eastAsia="黑体" w:hAnsi="Times New Roman" w:cs="Times New Roman"/>
            <w:noProof/>
          </w:rPr>
          <w:t>学生首页设计</w:t>
        </w:r>
        <w:r w:rsidR="003A7A9F">
          <w:rPr>
            <w:noProof/>
            <w:webHidden/>
          </w:rPr>
          <w:tab/>
        </w:r>
        <w:r w:rsidR="003A7A9F">
          <w:rPr>
            <w:noProof/>
            <w:webHidden/>
          </w:rPr>
          <w:fldChar w:fldCharType="begin"/>
        </w:r>
        <w:r w:rsidR="003A7A9F">
          <w:rPr>
            <w:noProof/>
            <w:webHidden/>
          </w:rPr>
          <w:instrText xml:space="preserve"> PAGEREF _Toc12627225 \h </w:instrText>
        </w:r>
        <w:r w:rsidR="003A7A9F">
          <w:rPr>
            <w:noProof/>
            <w:webHidden/>
          </w:rPr>
        </w:r>
        <w:r w:rsidR="003A7A9F">
          <w:rPr>
            <w:noProof/>
            <w:webHidden/>
          </w:rPr>
          <w:fldChar w:fldCharType="separate"/>
        </w:r>
        <w:r w:rsidR="003A7A9F">
          <w:rPr>
            <w:noProof/>
            <w:webHidden/>
          </w:rPr>
          <w:t>29</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226" w:history="1">
        <w:r w:rsidR="003A7A9F" w:rsidRPr="00081361">
          <w:rPr>
            <w:rStyle w:val="afd"/>
            <w:rFonts w:ascii="Times New Roman" w:eastAsia="黑体" w:hAnsi="Times New Roman" w:cs="Times New Roman"/>
            <w:noProof/>
          </w:rPr>
          <w:t xml:space="preserve">6.3 </w:t>
        </w:r>
        <w:r w:rsidR="003A7A9F" w:rsidRPr="00081361">
          <w:rPr>
            <w:rStyle w:val="afd"/>
            <w:rFonts w:ascii="Times New Roman" w:eastAsia="黑体" w:hAnsi="Times New Roman" w:cs="Times New Roman"/>
            <w:noProof/>
          </w:rPr>
          <w:t>登录页面设计</w:t>
        </w:r>
        <w:r w:rsidR="003A7A9F">
          <w:rPr>
            <w:noProof/>
            <w:webHidden/>
          </w:rPr>
          <w:tab/>
        </w:r>
        <w:r w:rsidR="003A7A9F">
          <w:rPr>
            <w:noProof/>
            <w:webHidden/>
          </w:rPr>
          <w:fldChar w:fldCharType="begin"/>
        </w:r>
        <w:r w:rsidR="003A7A9F">
          <w:rPr>
            <w:noProof/>
            <w:webHidden/>
          </w:rPr>
          <w:instrText xml:space="preserve"> PAGEREF _Toc12627226 \h </w:instrText>
        </w:r>
        <w:r w:rsidR="003A7A9F">
          <w:rPr>
            <w:noProof/>
            <w:webHidden/>
          </w:rPr>
        </w:r>
        <w:r w:rsidR="003A7A9F">
          <w:rPr>
            <w:noProof/>
            <w:webHidden/>
          </w:rPr>
          <w:fldChar w:fldCharType="separate"/>
        </w:r>
        <w:r w:rsidR="003A7A9F">
          <w:rPr>
            <w:noProof/>
            <w:webHidden/>
          </w:rPr>
          <w:t>30</w:t>
        </w:r>
        <w:r w:rsidR="003A7A9F">
          <w:rPr>
            <w:noProof/>
            <w:webHidden/>
          </w:rPr>
          <w:fldChar w:fldCharType="end"/>
        </w:r>
      </w:hyperlink>
    </w:p>
    <w:p w:rsidR="003A7A9F" w:rsidRDefault="00C95C40">
      <w:pPr>
        <w:pStyle w:val="25"/>
        <w:tabs>
          <w:tab w:val="right" w:leader="dot" w:pos="8296"/>
        </w:tabs>
        <w:ind w:left="440"/>
        <w:rPr>
          <w:noProof/>
          <w:kern w:val="2"/>
          <w:sz w:val="21"/>
        </w:rPr>
      </w:pPr>
      <w:hyperlink w:anchor="_Toc12627227" w:history="1">
        <w:r w:rsidR="003A7A9F" w:rsidRPr="00081361">
          <w:rPr>
            <w:rStyle w:val="afd"/>
            <w:rFonts w:ascii="Times New Roman" w:eastAsia="黑体" w:hAnsi="Times New Roman" w:cs="Times New Roman"/>
            <w:noProof/>
          </w:rPr>
          <w:t xml:space="preserve">6.4 </w:t>
        </w:r>
        <w:r w:rsidR="003A7A9F" w:rsidRPr="00081361">
          <w:rPr>
            <w:rStyle w:val="afd"/>
            <w:rFonts w:ascii="Times New Roman" w:eastAsia="黑体" w:hAnsi="Times New Roman" w:cs="Times New Roman"/>
            <w:noProof/>
          </w:rPr>
          <w:t>答题页面设计</w:t>
        </w:r>
        <w:r w:rsidR="003A7A9F">
          <w:rPr>
            <w:noProof/>
            <w:webHidden/>
          </w:rPr>
          <w:tab/>
        </w:r>
        <w:r w:rsidR="003A7A9F">
          <w:rPr>
            <w:noProof/>
            <w:webHidden/>
          </w:rPr>
          <w:fldChar w:fldCharType="begin"/>
        </w:r>
        <w:r w:rsidR="003A7A9F">
          <w:rPr>
            <w:noProof/>
            <w:webHidden/>
          </w:rPr>
          <w:instrText xml:space="preserve"> PAGEREF _Toc12627227 \h </w:instrText>
        </w:r>
        <w:r w:rsidR="003A7A9F">
          <w:rPr>
            <w:noProof/>
            <w:webHidden/>
          </w:rPr>
        </w:r>
        <w:r w:rsidR="003A7A9F">
          <w:rPr>
            <w:noProof/>
            <w:webHidden/>
          </w:rPr>
          <w:fldChar w:fldCharType="separate"/>
        </w:r>
        <w:r w:rsidR="003A7A9F">
          <w:rPr>
            <w:noProof/>
            <w:webHidden/>
          </w:rPr>
          <w:t>30</w:t>
        </w:r>
        <w:r w:rsidR="003A7A9F">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0" w:name="_Toc12627146"/>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0"/>
    </w:p>
    <w:p w:rsidR="00F639ED" w:rsidRDefault="00A5224D">
      <w:pPr>
        <w:pStyle w:val="21"/>
        <w:spacing w:after="240" w:line="360" w:lineRule="auto"/>
        <w:rPr>
          <w:rFonts w:ascii="Times New Roman" w:eastAsia="黑体" w:hAnsi="Times New Roman" w:cs="Times New Roman"/>
          <w:color w:val="auto"/>
          <w:sz w:val="30"/>
          <w:szCs w:val="30"/>
        </w:rPr>
      </w:pPr>
      <w:bookmarkStart w:id="1" w:name="_Toc440343824"/>
      <w:bookmarkStart w:id="2" w:name="_Toc440351844"/>
      <w:bookmarkStart w:id="3" w:name="_Toc440348448"/>
      <w:bookmarkStart w:id="4" w:name="_Toc439486668"/>
      <w:bookmarkStart w:id="5" w:name="_Toc439216690"/>
      <w:bookmarkStart w:id="6" w:name="_Toc440348420"/>
      <w:bookmarkStart w:id="7" w:name="_Toc439486445"/>
      <w:bookmarkStart w:id="8" w:name="_Toc440351860"/>
      <w:bookmarkStart w:id="9" w:name="_Toc439479245"/>
      <w:bookmarkStart w:id="10" w:name="_Toc439486572"/>
      <w:bookmarkStart w:id="11" w:name="_Toc440343883"/>
      <w:bookmarkStart w:id="12" w:name="_Toc439478941"/>
      <w:bookmarkStart w:id="13" w:name="_Toc439486266"/>
      <w:bookmarkStart w:id="14" w:name="_Toc440343812"/>
      <w:bookmarkStart w:id="15" w:name="_Toc439479044"/>
      <w:bookmarkStart w:id="16" w:name="_Toc435871190"/>
      <w:bookmarkStart w:id="17" w:name="_Toc439479125"/>
      <w:bookmarkStart w:id="18" w:name="_Toc445715206"/>
      <w:bookmarkStart w:id="19" w:name="_Toc439486685"/>
      <w:bookmarkStart w:id="20" w:name="_Toc435515184"/>
      <w:bookmarkStart w:id="21" w:name="_Toc435931855"/>
      <w:bookmarkStart w:id="22" w:name="_Toc439486469"/>
      <w:bookmarkStart w:id="23" w:name="_Toc439478830"/>
      <w:bookmarkStart w:id="24" w:name="_Toc459082583"/>
      <w:bookmarkStart w:id="25" w:name="_Toc12627147"/>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6" w:name="_Toc12627148"/>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2627149"/>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2627150"/>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秦航</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r>
        <w:rPr>
          <w:rFonts w:ascii="Times New Roman" w:hAnsi="Times New Roman" w:cs="Times New Roman" w:hint="eastAsia"/>
          <w:sz w:val="24"/>
          <w:szCs w:val="24"/>
        </w:rPr>
        <w:t>肖刚等</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29" w:name="_Toc12627151"/>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143032">
              <w:rPr>
                <w:rFonts w:ascii="Times New Roman" w:hAnsi="Times New Roman" w:cs="Times New Roman" w:hint="eastAsia"/>
                <w:sz w:val="24"/>
                <w:szCs w:val="24"/>
              </w:rPr>
              <w:t>黄廷程</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5A706C"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1.1</w:t>
            </w:r>
            <w:r>
              <w:rPr>
                <w:rFonts w:ascii="Times New Roman" w:hAnsi="Times New Roman" w:cs="Times New Roman" w:hint="eastAsia"/>
                <w:sz w:val="24"/>
                <w:szCs w:val="24"/>
              </w:rPr>
              <w:t>版本发布</w:t>
            </w: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2078BA">
              <w:rPr>
                <w:rFonts w:ascii="Times New Roman" w:hAnsi="Times New Roman" w:cs="Times New Roman" w:hint="eastAsia"/>
                <w:sz w:val="24"/>
                <w:szCs w:val="24"/>
              </w:rPr>
              <w:t>、黄廷程</w:t>
            </w:r>
            <w:bookmarkStart w:id="30" w:name="_GoBack"/>
            <w:bookmarkEnd w:id="30"/>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1" w:name="_Toc12627152"/>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1"/>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2</w:t>
      </w:r>
      <w:r w:rsidRPr="00152375">
        <w:rPr>
          <w:sz w:val="20"/>
          <w:szCs w:val="20"/>
        </w:rPr>
        <w:t>-1</w:t>
      </w:r>
      <w:r w:rsidRPr="00152375">
        <w:rPr>
          <w:rFonts w:hint="eastAsia"/>
          <w:sz w:val="20"/>
          <w:szCs w:val="20"/>
        </w:rPr>
        <w:t xml:space="preserve"> </w:t>
      </w:r>
      <w:r w:rsidRPr="00152375">
        <w:rPr>
          <w:rFonts w:hint="eastAsia"/>
          <w:sz w:val="20"/>
          <w:szCs w:val="20"/>
        </w:rPr>
        <w:t>作业管理系统的用例图</w:t>
      </w:r>
    </w:p>
    <w:p w:rsidR="00F639ED" w:rsidRDefault="00A5224D">
      <w:pPr>
        <w:pStyle w:val="10"/>
        <w:spacing w:after="240" w:line="360" w:lineRule="auto"/>
        <w:rPr>
          <w:rFonts w:ascii="Times New Roman" w:eastAsia="黑体" w:hAnsi="Times New Roman" w:cs="Times New Roman"/>
          <w:color w:val="auto"/>
          <w:sz w:val="44"/>
          <w:szCs w:val="44"/>
        </w:rPr>
      </w:pPr>
      <w:bookmarkStart w:id="32" w:name="_Toc12627153"/>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2"/>
    </w:p>
    <w:p w:rsidR="00F639ED" w:rsidRDefault="00A5224D">
      <w:pPr>
        <w:pStyle w:val="21"/>
        <w:spacing w:line="360" w:lineRule="auto"/>
        <w:rPr>
          <w:rFonts w:ascii="Times New Roman" w:eastAsia="黑体" w:hAnsi="Times New Roman" w:cs="Times New Roman"/>
          <w:color w:val="auto"/>
          <w:sz w:val="30"/>
          <w:szCs w:val="30"/>
        </w:rPr>
      </w:pPr>
      <w:bookmarkStart w:id="33" w:name="_Toc416124646"/>
      <w:bookmarkStart w:id="34" w:name="_Toc416086843"/>
      <w:bookmarkStart w:id="35" w:name="_Toc416858139"/>
      <w:bookmarkStart w:id="36" w:name="_Toc12627154"/>
      <w:r>
        <w:rPr>
          <w:rFonts w:ascii="Times New Roman" w:eastAsia="黑体" w:hAnsi="Times New Roman" w:cs="Times New Roman"/>
          <w:color w:val="auto"/>
          <w:sz w:val="30"/>
          <w:szCs w:val="30"/>
        </w:rPr>
        <w:t>3.1</w:t>
      </w:r>
      <w:bookmarkEnd w:id="33"/>
      <w:bookmarkEnd w:id="34"/>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5"/>
      <w:bookmarkEnd w:id="36"/>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lastRenderedPageBreak/>
        <w:t>2）效率性</w:t>
      </w:r>
    </w:p>
    <w:p w:rsidR="00F639ED" w:rsidRDefault="00A5224D">
      <w:pPr>
        <w:pStyle w:val="a0"/>
        <w:numPr>
          <w:ilvl w:val="0"/>
          <w:numId w:val="0"/>
        </w:numPr>
        <w:spacing w:line="240" w:lineRule="auto"/>
        <w:ind w:leftChars="100" w:left="220" w:firstLineChars="200" w:firstLine="480"/>
      </w:pPr>
      <w:r>
        <w:rPr>
          <w:rFonts w:hint="eastAsia"/>
        </w:rPr>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7" w:name="_Toc416858140"/>
      <w:bookmarkStart w:id="38" w:name="_Toc12627155"/>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7"/>
      <w:bookmarkEnd w:id="38"/>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Default="00DC519A" w:rsidP="00811C19">
      <w:pPr>
        <w:spacing w:line="360" w:lineRule="auto"/>
        <w:rPr>
          <w:rFonts w:ascii="Times New Roman" w:hAnsi="Times New Roman" w:cs="Times New Roman"/>
          <w:sz w:val="24"/>
          <w:szCs w:val="24"/>
        </w:rPr>
      </w:pPr>
      <w:r w:rsidRPr="00DC519A">
        <w:rPr>
          <w:rFonts w:ascii="Times New Roman" w:hAnsi="Times New Roman" w:cs="Times New Roman"/>
          <w:noProof/>
          <w:sz w:val="24"/>
          <w:szCs w:val="24"/>
        </w:rPr>
        <w:drawing>
          <wp:inline distT="0" distB="0" distL="0" distR="0">
            <wp:extent cx="5328000" cy="3394939"/>
            <wp:effectExtent l="0" t="0" r="0" b="0"/>
            <wp:docPr id="8" name="图片 8" descr="C:\Users\Administrator\Documents\Tencent Files\893087206\FileRecv\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000" cy="339493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3-1</w:t>
      </w:r>
      <w:r w:rsidRPr="00152375">
        <w:rPr>
          <w:rFonts w:hint="eastAsia"/>
          <w:sz w:val="20"/>
          <w:szCs w:val="20"/>
        </w:rPr>
        <w:t xml:space="preserve"> </w:t>
      </w:r>
      <w:r w:rsidRPr="00152375">
        <w:rPr>
          <w:rFonts w:hint="eastAsia"/>
          <w:sz w:val="20"/>
          <w:szCs w:val="20"/>
        </w:rPr>
        <w:t>作业管理系统的体系结构图</w:t>
      </w:r>
    </w:p>
    <w:p w:rsidR="00F639ED" w:rsidRDefault="00A5224D" w:rsidP="00AE21FF">
      <w:pPr>
        <w:pStyle w:val="32"/>
        <w:spacing w:line="360" w:lineRule="auto"/>
        <w:rPr>
          <w:rFonts w:ascii="Times New Roman" w:eastAsia="黑体" w:hAnsi="Times New Roman" w:cs="Times New Roman"/>
          <w:color w:val="auto"/>
          <w:sz w:val="28"/>
          <w:szCs w:val="28"/>
        </w:rPr>
      </w:pPr>
      <w:bookmarkStart w:id="39" w:name="_Toc12627156"/>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40" w:name="_Toc416858141"/>
      <w:bookmarkEnd w:id="39"/>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1" w:name="_Toc12627157"/>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40"/>
      <w:bookmarkEnd w:id="41"/>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2" w:name="_Toc416858142"/>
      <w:bookmarkStart w:id="43" w:name="_Toc12627158"/>
      <w:r>
        <w:rPr>
          <w:rFonts w:ascii="Times New Roman" w:eastAsia="黑体" w:hAnsi="Times New Roman" w:cs="Times New Roman"/>
          <w:color w:val="auto"/>
          <w:sz w:val="28"/>
          <w:szCs w:val="28"/>
        </w:rPr>
        <w:lastRenderedPageBreak/>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2"/>
      <w:bookmarkEnd w:id="43"/>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4" w:name="_Toc416858143"/>
      <w:bookmarkStart w:id="45" w:name="_Toc12627159"/>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4"/>
      <w:bookmarkEnd w:id="45"/>
    </w:p>
    <w:p w:rsidR="00AE21FF" w:rsidRDefault="00AE21FF" w:rsidP="00B725F0">
      <w:pPr>
        <w:rPr>
          <w:rFonts w:ascii="Times New Roman" w:hAnsi="Times New Roman" w:cs="Times New Roman"/>
          <w:sz w:val="24"/>
          <w:szCs w:val="24"/>
        </w:rPr>
      </w:pPr>
      <w:bookmarkStart w:id="46" w:name="_Toc104264056"/>
      <w:bookmarkStart w:id="47" w:name="_Toc104862186"/>
      <w:bookmarkStart w:id="48" w:name="_Toc104274587"/>
      <w:bookmarkStart w:id="49" w:name="_Toc104966600"/>
      <w:bookmarkStart w:id="50" w:name="_Toc105239816"/>
      <w:bookmarkStart w:id="51" w:name="_Toc104696190"/>
      <w:bookmarkStart w:id="52" w:name="_Toc104274785"/>
      <w:bookmarkEnd w:id="46"/>
      <w:bookmarkEnd w:id="47"/>
      <w:bookmarkEnd w:id="48"/>
      <w:bookmarkEnd w:id="49"/>
      <w:bookmarkEnd w:id="50"/>
      <w:bookmarkEnd w:id="51"/>
      <w:bookmarkEnd w:id="52"/>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r w:rsidR="00F91C6F">
        <w:rPr>
          <w:rFonts w:ascii="Times New Roman" w:hAnsi="Times New Roman" w:cs="Times New Roman"/>
          <w:sz w:val="24"/>
          <w:szCs w:val="24"/>
        </w:rPr>
        <w:t>MyBaties</w:t>
      </w:r>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3" w:name="_Toc12627160"/>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3"/>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4" w:name="_Toc12627161"/>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4"/>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5" w:name="_Toc12627162"/>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5"/>
    </w:p>
    <w:p w:rsidR="008A59C5" w:rsidRDefault="00A5224D" w:rsidP="008A59C5">
      <w:pPr>
        <w:pStyle w:val="32"/>
        <w:spacing w:line="360" w:lineRule="auto"/>
        <w:rPr>
          <w:rFonts w:ascii="Times New Roman" w:eastAsia="黑体" w:hAnsi="Times New Roman" w:cs="Times New Roman"/>
          <w:color w:val="auto"/>
          <w:sz w:val="28"/>
          <w:szCs w:val="28"/>
        </w:rPr>
      </w:pPr>
      <w:bookmarkStart w:id="56" w:name="_Toc12627163"/>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6"/>
    </w:p>
    <w:p w:rsidR="008A59C5" w:rsidRDefault="008A59C5" w:rsidP="008A59C5">
      <w:pPr>
        <w:rPr>
          <w:rFonts w:ascii="Times New Roman" w:hAnsi="Times New Roman" w:cs="Times New Roman"/>
          <w:sz w:val="24"/>
          <w:szCs w:val="24"/>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rFonts w:hint="eastAsia"/>
          <w:sz w:val="20"/>
          <w:szCs w:val="20"/>
        </w:rPr>
        <w:t>4</w:t>
      </w:r>
      <w:r>
        <w:rPr>
          <w:sz w:val="20"/>
          <w:szCs w:val="20"/>
        </w:rPr>
        <w:t>-1</w:t>
      </w:r>
      <w:r w:rsidRPr="00152375">
        <w:rPr>
          <w:rFonts w:hint="eastAsia"/>
          <w:sz w:val="20"/>
          <w:szCs w:val="20"/>
        </w:rPr>
        <w:t xml:space="preserve"> </w:t>
      </w:r>
      <w:r w:rsidRPr="00152375">
        <w:rPr>
          <w:rFonts w:hint="eastAsia"/>
          <w:sz w:val="20"/>
          <w:szCs w:val="20"/>
        </w:rPr>
        <w:t>用户登录时序图</w:t>
      </w:r>
    </w:p>
    <w:p w:rsidR="00F639ED" w:rsidRPr="008A59C5" w:rsidRDefault="00A5224D">
      <w:pPr>
        <w:pStyle w:val="32"/>
        <w:spacing w:line="360" w:lineRule="auto"/>
        <w:rPr>
          <w:rFonts w:ascii="Times New Roman" w:eastAsia="黑体" w:hAnsi="Times New Roman" w:cs="Times New Roman"/>
          <w:sz w:val="28"/>
          <w:szCs w:val="28"/>
        </w:rPr>
      </w:pPr>
      <w:bookmarkStart w:id="57" w:name="_Toc12627164"/>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7"/>
    </w:p>
    <w:p w:rsidR="00F639ED" w:rsidRDefault="00D92630">
      <w:pPr>
        <w:pStyle w:val="aff2"/>
        <w:spacing w:line="360" w:lineRule="auto"/>
        <w:ind w:left="0"/>
        <w:rPr>
          <w:rFonts w:ascii="Times New Roman" w:hAnsi="Times New Roman" w:cs="Times New Roman"/>
          <w:sz w:val="24"/>
          <w:szCs w:val="24"/>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Pr="00152375">
        <w:rPr>
          <w:sz w:val="20"/>
          <w:szCs w:val="20"/>
        </w:rPr>
        <w:t>4</w:t>
      </w:r>
      <w:r>
        <w:rPr>
          <w:sz w:val="20"/>
          <w:szCs w:val="20"/>
        </w:rPr>
        <w:t>-2</w:t>
      </w:r>
      <w:r w:rsidRPr="00152375">
        <w:rPr>
          <w:rFonts w:hint="eastAsia"/>
          <w:sz w:val="20"/>
          <w:szCs w:val="20"/>
        </w:rPr>
        <w:t xml:space="preserve"> </w:t>
      </w:r>
      <w:r w:rsidRPr="00152375">
        <w:rPr>
          <w:rFonts w:hint="eastAsia"/>
          <w:sz w:val="20"/>
          <w:szCs w:val="20"/>
        </w:rPr>
        <w:t>修改个人密码时序图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26271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8"/>
    </w:p>
    <w:p w:rsidR="00B1382D" w:rsidRDefault="00DC78A0" w:rsidP="00D92630">
      <w:pPr>
        <w:spacing w:line="360" w:lineRule="auto"/>
        <w:rPr>
          <w:rFonts w:ascii="Times New Roman" w:hAnsi="Times New Roman" w:cs="Times New Roman"/>
          <w:sz w:val="24"/>
          <w:szCs w:val="24"/>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4-3</w:t>
      </w:r>
      <w:r w:rsidRPr="00152375">
        <w:rPr>
          <w:rFonts w:hint="eastAsia"/>
          <w:sz w:val="20"/>
          <w:szCs w:val="20"/>
        </w:rPr>
        <w:t xml:space="preserve"> </w:t>
      </w:r>
      <w:r w:rsidR="00256F32" w:rsidRPr="00256F32">
        <w:rPr>
          <w:rFonts w:hint="eastAsia"/>
          <w:sz w:val="20"/>
          <w:szCs w:val="20"/>
        </w:rPr>
        <w:t>批改作业</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2627166"/>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9"/>
    </w:p>
    <w:p w:rsidR="00A21772" w:rsidRPr="00F319F4" w:rsidRDefault="00A21772" w:rsidP="00F319F4">
      <w:pPr>
        <w:rPr>
          <w:sz w:val="20"/>
          <w:szCs w:val="20"/>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4-4</w:t>
      </w:r>
      <w:r w:rsidRPr="00152375">
        <w:rPr>
          <w:rFonts w:hint="eastAsia"/>
          <w:sz w:val="20"/>
          <w:szCs w:val="20"/>
        </w:rPr>
        <w:t xml:space="preserve"> </w:t>
      </w:r>
      <w:r w:rsidR="00256F32" w:rsidRPr="00256F32">
        <w:rPr>
          <w:rFonts w:hint="eastAsia"/>
          <w:sz w:val="20"/>
          <w:szCs w:val="20"/>
        </w:rPr>
        <w:t>统计分数</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26271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60"/>
    </w:p>
    <w:p w:rsidR="00A21772" w:rsidRDefault="00A21772" w:rsidP="00A21772">
      <w:pPr>
        <w:spacing w:line="360" w:lineRule="auto"/>
        <w:rPr>
          <w:rFonts w:ascii="Times New Roman" w:hAnsi="Times New Roman" w:cs="Times New Roman"/>
          <w:sz w:val="24"/>
          <w:szCs w:val="24"/>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4-5</w:t>
      </w:r>
      <w:r w:rsidRPr="00152375">
        <w:rPr>
          <w:rFonts w:hint="eastAsia"/>
          <w:sz w:val="20"/>
          <w:szCs w:val="20"/>
        </w:rPr>
        <w:t xml:space="preserve"> </w:t>
      </w:r>
      <w:r w:rsidR="00256F32" w:rsidRPr="00256F32">
        <w:rPr>
          <w:rFonts w:hint="eastAsia"/>
          <w:sz w:val="20"/>
          <w:szCs w:val="20"/>
        </w:rPr>
        <w:t>选择作业</w:t>
      </w:r>
      <w:r w:rsidR="00256F32" w:rsidRPr="00256F32">
        <w:rPr>
          <w:sz w:val="20"/>
          <w:szCs w:val="20"/>
        </w:rPr>
        <w:t>范例和点评</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262716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1"/>
    </w:p>
    <w:p w:rsidR="00B1382D" w:rsidRPr="00F319F4" w:rsidRDefault="00A21772" w:rsidP="00A21772">
      <w:pPr>
        <w:spacing w:line="360" w:lineRule="auto"/>
        <w:rPr>
          <w:sz w:val="20"/>
          <w:szCs w:val="20"/>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4-6</w:t>
      </w:r>
      <w:r w:rsidR="00256F32">
        <w:rPr>
          <w:sz w:val="20"/>
          <w:szCs w:val="20"/>
        </w:rPr>
        <w:t xml:space="preserve"> </w:t>
      </w:r>
      <w:r w:rsidR="00256F32" w:rsidRPr="00256F32">
        <w:rPr>
          <w:rFonts w:hint="eastAsia"/>
          <w:sz w:val="20"/>
          <w:szCs w:val="20"/>
        </w:rPr>
        <w:t>查询作业</w:t>
      </w:r>
      <w:r w:rsidR="00256F32" w:rsidRPr="00256F32">
        <w:rPr>
          <w:sz w:val="20"/>
          <w:szCs w:val="20"/>
        </w:rPr>
        <w:t>情况</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2" w:name="_Toc12627169"/>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2"/>
    </w:p>
    <w:p w:rsidR="00B1382D" w:rsidRPr="00F319F4" w:rsidRDefault="00A21772" w:rsidP="00F319F4">
      <w:pPr>
        <w:rPr>
          <w:sz w:val="20"/>
          <w:szCs w:val="20"/>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4-7</w:t>
      </w:r>
      <w:r w:rsidRPr="00152375">
        <w:rPr>
          <w:rFonts w:hint="eastAsia"/>
          <w:sz w:val="20"/>
          <w:szCs w:val="20"/>
        </w:rPr>
        <w:t xml:space="preserve"> </w:t>
      </w:r>
      <w:r w:rsidR="00256F32" w:rsidRPr="00256F32">
        <w:rPr>
          <w:rFonts w:hint="eastAsia"/>
          <w:sz w:val="20"/>
          <w:szCs w:val="20"/>
        </w:rPr>
        <w:t>布置作业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262717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3"/>
    </w:p>
    <w:p w:rsidR="005A71D2" w:rsidRPr="00F319F4" w:rsidRDefault="00A21772" w:rsidP="00F319F4">
      <w:pPr>
        <w:rPr>
          <w:sz w:val="20"/>
          <w:szCs w:val="20"/>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4-8</w:t>
      </w:r>
      <w:r w:rsidRPr="00152375">
        <w:rPr>
          <w:rFonts w:hint="eastAsia"/>
          <w:sz w:val="20"/>
          <w:szCs w:val="20"/>
        </w:rPr>
        <w:t xml:space="preserve"> </w:t>
      </w:r>
      <w:r w:rsidR="00256F32" w:rsidRPr="00256F32">
        <w:rPr>
          <w:rFonts w:hint="eastAsia"/>
          <w:sz w:val="20"/>
          <w:szCs w:val="20"/>
        </w:rPr>
        <w:t>提交作业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4" w:name="_Toc1262717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4"/>
    </w:p>
    <w:p w:rsidR="005A71D2" w:rsidRPr="00F319F4" w:rsidRDefault="00A57B06" w:rsidP="00F319F4">
      <w:pPr>
        <w:rPr>
          <w:sz w:val="20"/>
          <w:szCs w:val="20"/>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作业</w:t>
      </w:r>
      <w:r w:rsidR="00256F32" w:rsidRPr="00256F32">
        <w:rPr>
          <w:sz w:val="20"/>
          <w:szCs w:val="20"/>
        </w:rPr>
        <w:t>范例学习和点评</w:t>
      </w:r>
      <w:r w:rsidRPr="00152375">
        <w:rPr>
          <w:rFonts w:hint="eastAsia"/>
          <w:sz w:val="20"/>
          <w:szCs w:val="20"/>
        </w:rPr>
        <w:t>时序图</w:t>
      </w:r>
    </w:p>
    <w:p w:rsidR="00F639ED" w:rsidRDefault="00A5224D">
      <w:pPr>
        <w:pStyle w:val="21"/>
        <w:spacing w:after="240" w:line="360" w:lineRule="auto"/>
        <w:rPr>
          <w:rFonts w:ascii="Times New Roman" w:eastAsia="黑体" w:hAnsi="Times New Roman" w:cs="Times New Roman"/>
          <w:color w:val="auto"/>
          <w:sz w:val="30"/>
          <w:szCs w:val="30"/>
        </w:rPr>
      </w:pPr>
      <w:bookmarkStart w:id="65" w:name="_Toc12627172"/>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5"/>
    </w:p>
    <w:p w:rsidR="00F639ED" w:rsidRDefault="00A5224D">
      <w:pPr>
        <w:pStyle w:val="32"/>
        <w:spacing w:line="360" w:lineRule="auto"/>
        <w:rPr>
          <w:rFonts w:ascii="Times New Roman" w:eastAsia="黑体" w:hAnsi="Times New Roman" w:cs="Times New Roman"/>
          <w:color w:val="auto"/>
          <w:sz w:val="28"/>
          <w:szCs w:val="28"/>
        </w:rPr>
      </w:pPr>
      <w:bookmarkStart w:id="66" w:name="_Toc12627173"/>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6"/>
    </w:p>
    <w:p w:rsidR="003124EA" w:rsidRDefault="003124EA" w:rsidP="003124EA">
      <w:pPr>
        <w:pStyle w:val="41"/>
        <w:rPr>
          <w:rFonts w:ascii="Times New Roman" w:eastAsia="黑体" w:hAnsi="Times New Roman" w:cs="Times New Roman"/>
          <w:i w:val="0"/>
          <w:iCs w:val="0"/>
          <w:color w:val="auto"/>
          <w:sz w:val="28"/>
          <w:szCs w:val="28"/>
        </w:rPr>
      </w:pPr>
      <w:bookmarkStart w:id="67" w:name="_Toc12627174"/>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添加班级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8" w:name="_Toc12627175"/>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4-10</w:t>
      </w:r>
      <w:r w:rsidRPr="00152375">
        <w:rPr>
          <w:rFonts w:hint="eastAsia"/>
          <w:sz w:val="20"/>
          <w:szCs w:val="20"/>
        </w:rPr>
        <w:t xml:space="preserve"> </w:t>
      </w:r>
      <w:r w:rsidR="00256F32" w:rsidRPr="00256F32">
        <w:rPr>
          <w:rFonts w:hint="eastAsia"/>
          <w:sz w:val="20"/>
          <w:szCs w:val="20"/>
        </w:rPr>
        <w:t>删除</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9" w:name="_Toc12627176"/>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lastRenderedPageBreak/>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4-11</w:t>
      </w:r>
      <w:r w:rsidRPr="00152375">
        <w:rPr>
          <w:rFonts w:hint="eastAsia"/>
          <w:sz w:val="20"/>
          <w:szCs w:val="20"/>
        </w:rPr>
        <w:t xml:space="preserve"> </w:t>
      </w:r>
      <w:r w:rsidR="00256F32" w:rsidRPr="00256F32">
        <w:rPr>
          <w:rFonts w:hint="eastAsia"/>
          <w:sz w:val="20"/>
          <w:szCs w:val="20"/>
        </w:rPr>
        <w:t>查询</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0" w:name="_Toc12627177"/>
      <w:r w:rsidRPr="003124EA">
        <w:rPr>
          <w:rFonts w:ascii="Times New Roman" w:eastAsia="黑体" w:hAnsi="Times New Roman" w:cs="Times New Roman"/>
          <w:i w:val="0"/>
          <w:iCs w:val="0"/>
          <w:color w:val="auto"/>
          <w:sz w:val="28"/>
          <w:szCs w:val="28"/>
        </w:rPr>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7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4-12</w:t>
      </w:r>
      <w:r w:rsidRPr="00152375">
        <w:rPr>
          <w:rFonts w:hint="eastAsia"/>
          <w:sz w:val="20"/>
          <w:szCs w:val="20"/>
        </w:rPr>
        <w:t xml:space="preserve"> </w:t>
      </w:r>
      <w:r w:rsidR="00256F32" w:rsidRPr="00256F32">
        <w:rPr>
          <w:rFonts w:hint="eastAsia"/>
          <w:sz w:val="20"/>
          <w:szCs w:val="20"/>
        </w:rPr>
        <w:t>修改</w:t>
      </w:r>
      <w:r w:rsidR="00256F32" w:rsidRPr="00256F32">
        <w:rPr>
          <w:sz w:val="20"/>
          <w:szCs w:val="20"/>
        </w:rPr>
        <w:t>班级</w:t>
      </w:r>
      <w:r w:rsidRPr="00152375">
        <w:rPr>
          <w:rFonts w:hint="eastAsia"/>
          <w:sz w:val="20"/>
          <w:szCs w:val="20"/>
        </w:rPr>
        <w:t>时序图</w:t>
      </w:r>
    </w:p>
    <w:p w:rsidR="00F639ED" w:rsidRPr="00B1382D" w:rsidRDefault="00A5224D">
      <w:pPr>
        <w:pStyle w:val="32"/>
        <w:spacing w:line="360" w:lineRule="auto"/>
        <w:rPr>
          <w:rFonts w:ascii="Times New Roman" w:eastAsia="黑体" w:hAnsi="Times New Roman" w:cs="Times New Roman"/>
          <w:color w:val="auto"/>
          <w:sz w:val="28"/>
          <w:szCs w:val="28"/>
        </w:rPr>
      </w:pPr>
      <w:bookmarkStart w:id="71" w:name="_Toc1262717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1"/>
    </w:p>
    <w:p w:rsidR="003124EA" w:rsidRDefault="003124EA" w:rsidP="003124EA">
      <w:pPr>
        <w:pStyle w:val="41"/>
        <w:rPr>
          <w:rFonts w:ascii="Times New Roman" w:eastAsia="黑体" w:hAnsi="Times New Roman" w:cs="Times New Roman"/>
          <w:i w:val="0"/>
          <w:iCs w:val="0"/>
          <w:color w:val="auto"/>
          <w:sz w:val="28"/>
          <w:szCs w:val="28"/>
        </w:rPr>
      </w:pPr>
      <w:bookmarkStart w:id="72" w:name="_Toc12627179"/>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4-13</w:t>
      </w:r>
      <w:r w:rsidRPr="00152375">
        <w:rPr>
          <w:rFonts w:hint="eastAsia"/>
          <w:sz w:val="20"/>
          <w:szCs w:val="20"/>
        </w:rPr>
        <w:t xml:space="preserve"> </w:t>
      </w:r>
      <w:r w:rsidR="00256F32" w:rsidRPr="00256F32">
        <w:rPr>
          <w:rFonts w:hint="eastAsia"/>
          <w:sz w:val="20"/>
          <w:szCs w:val="20"/>
        </w:rPr>
        <w:t>添加专业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3" w:name="_Toc12627180"/>
      <w:r>
        <w:rPr>
          <w:rFonts w:ascii="Times New Roman" w:eastAsia="黑体" w:hAnsi="Times New Roman" w:cs="Times New Roman" w:hint="eastAsia"/>
          <w:i w:val="0"/>
          <w:iCs w:val="0"/>
          <w:color w:val="auto"/>
          <w:sz w:val="28"/>
          <w:szCs w:val="28"/>
        </w:rPr>
        <w:lastRenderedPageBreak/>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D00E8F" w:rsidP="00F319F4">
      <w:pPr>
        <w:jc w:val="center"/>
        <w:rPr>
          <w:sz w:val="20"/>
          <w:szCs w:val="20"/>
        </w:rPr>
      </w:pPr>
      <w:r w:rsidRPr="00F319F4">
        <w:rPr>
          <w:noProof/>
          <w:sz w:val="20"/>
          <w:szCs w:val="20"/>
        </w:rPr>
        <w:drawing>
          <wp:inline distT="0" distB="0" distL="0" distR="0">
            <wp:extent cx="5274310" cy="1485265"/>
            <wp:effectExtent l="0" t="0" r="2540" b="635"/>
            <wp:docPr id="25" name="图片 25" descr="C:\Users\Administrator\Documents\Tencent Files\893087206\Image\Group\CY1TM975Z@JG~~_9~XJM0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CY1TM975Z@JG~~_9~XJM0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4-14</w:t>
      </w:r>
      <w:r w:rsidRPr="00152375">
        <w:rPr>
          <w:rFonts w:hint="eastAsia"/>
          <w:sz w:val="20"/>
          <w:szCs w:val="20"/>
        </w:rPr>
        <w:t xml:space="preserve"> </w:t>
      </w:r>
      <w:r w:rsidR="00256F32" w:rsidRPr="00256F32">
        <w:rPr>
          <w:rFonts w:hint="eastAsia"/>
          <w:sz w:val="20"/>
          <w:szCs w:val="20"/>
        </w:rPr>
        <w:t>删除专业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4" w:name="_Toc12627181"/>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4-15</w:t>
      </w:r>
      <w:r w:rsidRPr="00152375">
        <w:rPr>
          <w:rFonts w:hint="eastAsia"/>
          <w:sz w:val="20"/>
          <w:szCs w:val="20"/>
        </w:rPr>
        <w:t xml:space="preserve"> </w:t>
      </w:r>
      <w:r w:rsidR="00256F32" w:rsidRPr="00F319F4">
        <w:rPr>
          <w:rFonts w:hint="eastAsia"/>
          <w:sz w:val="20"/>
          <w:szCs w:val="20"/>
        </w:rPr>
        <w:t>查询专业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5" w:name="_Toc12627182"/>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2B77F2">
        <w:rPr>
          <w:sz w:val="20"/>
          <w:szCs w:val="20"/>
        </w:rPr>
        <w:t>4-16</w:t>
      </w:r>
      <w:r w:rsidRPr="00152375">
        <w:rPr>
          <w:rFonts w:hint="eastAsia"/>
          <w:sz w:val="20"/>
          <w:szCs w:val="20"/>
        </w:rPr>
        <w:t xml:space="preserve"> </w:t>
      </w:r>
      <w:r w:rsidR="00256F32" w:rsidRPr="00F319F4">
        <w:rPr>
          <w:rFonts w:hint="eastAsia"/>
          <w:sz w:val="20"/>
          <w:szCs w:val="20"/>
        </w:rPr>
        <w:t>修改专业</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76" w:name="_Toc1262718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6"/>
    </w:p>
    <w:p w:rsidR="003124EA" w:rsidRDefault="003124EA" w:rsidP="003124EA">
      <w:pPr>
        <w:pStyle w:val="41"/>
        <w:rPr>
          <w:rFonts w:ascii="Times New Roman" w:eastAsia="黑体" w:hAnsi="Times New Roman" w:cs="Times New Roman"/>
          <w:i w:val="0"/>
          <w:iCs w:val="0"/>
          <w:color w:val="auto"/>
          <w:sz w:val="28"/>
          <w:szCs w:val="28"/>
        </w:rPr>
      </w:pPr>
      <w:bookmarkStart w:id="77" w:name="_Toc12627184"/>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4-17</w:t>
      </w:r>
      <w:r w:rsidRPr="00152375">
        <w:rPr>
          <w:rFonts w:hint="eastAsia"/>
          <w:sz w:val="20"/>
          <w:szCs w:val="20"/>
        </w:rPr>
        <w:t xml:space="preserve"> </w:t>
      </w:r>
      <w:r w:rsidR="00256F32" w:rsidRPr="00F319F4">
        <w:rPr>
          <w:rFonts w:hint="eastAsia"/>
          <w:sz w:val="20"/>
          <w:szCs w:val="20"/>
        </w:rPr>
        <w:t>添加教师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4-18</w:t>
      </w:r>
      <w:r w:rsidRPr="00152375">
        <w:rPr>
          <w:rFonts w:hint="eastAsia"/>
          <w:sz w:val="20"/>
          <w:szCs w:val="20"/>
        </w:rPr>
        <w:t xml:space="preserve"> </w:t>
      </w:r>
      <w:r w:rsidR="00256F32" w:rsidRPr="00F319F4">
        <w:rPr>
          <w:rFonts w:hint="eastAsia"/>
          <w:sz w:val="20"/>
          <w:szCs w:val="20"/>
        </w:rPr>
        <w:t>添加学生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8" w:name="_Toc12627185"/>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8"/>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62405"/>
            <wp:effectExtent l="0" t="0" r="2540" b="4445"/>
            <wp:docPr id="19" name="图片 19" descr="C:\Users\Administrator\Documents\Tencent Files\893087206\Image\Group\$UI}HR}%(2_VBV5`V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UI}HR}%(2_VBV5`V6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4-19</w:t>
      </w:r>
      <w:r w:rsidRPr="00152375">
        <w:rPr>
          <w:rFonts w:hint="eastAsia"/>
          <w:sz w:val="20"/>
          <w:szCs w:val="20"/>
        </w:rPr>
        <w:t xml:space="preserve"> </w:t>
      </w:r>
      <w:r w:rsidR="00256F32" w:rsidRPr="00F319F4">
        <w:rPr>
          <w:rFonts w:hint="eastAsia"/>
          <w:sz w:val="20"/>
          <w:szCs w:val="20"/>
        </w:rPr>
        <w:t>删除教师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87805"/>
            <wp:effectExtent l="0" t="0" r="2540" b="0"/>
            <wp:docPr id="16" name="图片 16" descr="C:\Users\Administrator\Documents\Tencent Files\893087206\Image\Group\@T_50~PC3WB7){C{0DD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T_50~PC3WB7){C{0DD78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4-20</w:t>
      </w:r>
      <w:r w:rsidRPr="00152375">
        <w:rPr>
          <w:rFonts w:hint="eastAsia"/>
          <w:sz w:val="20"/>
          <w:szCs w:val="20"/>
        </w:rPr>
        <w:t xml:space="preserve"> </w:t>
      </w:r>
      <w:r w:rsidR="00256F32" w:rsidRPr="00F319F4">
        <w:rPr>
          <w:rFonts w:hint="eastAsia"/>
          <w:sz w:val="20"/>
          <w:szCs w:val="20"/>
        </w:rPr>
        <w:t>删除学生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9" w:name="_Toc12627186"/>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9"/>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4-21</w:t>
      </w:r>
      <w:r w:rsidRPr="00152375">
        <w:rPr>
          <w:rFonts w:hint="eastAsia"/>
          <w:sz w:val="20"/>
          <w:szCs w:val="20"/>
        </w:rPr>
        <w:t xml:space="preserve"> </w:t>
      </w:r>
      <w:r w:rsidR="00256F32" w:rsidRPr="00F319F4">
        <w:rPr>
          <w:rFonts w:hint="eastAsia"/>
          <w:sz w:val="20"/>
          <w:szCs w:val="20"/>
        </w:rPr>
        <w:t>查询教师账号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4-22</w:t>
      </w:r>
      <w:r w:rsidRPr="00152375">
        <w:rPr>
          <w:rFonts w:hint="eastAsia"/>
          <w:sz w:val="20"/>
          <w:szCs w:val="20"/>
        </w:rPr>
        <w:t xml:space="preserve"> </w:t>
      </w:r>
      <w:r w:rsidR="00256F32" w:rsidRPr="00F319F4">
        <w:rPr>
          <w:rFonts w:hint="eastAsia"/>
          <w:sz w:val="20"/>
          <w:szCs w:val="20"/>
        </w:rPr>
        <w:t>查询学生账号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80" w:name="_Toc12627187"/>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80"/>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lastRenderedPageBreak/>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4-23</w:t>
      </w:r>
      <w:r w:rsidRPr="00152375">
        <w:rPr>
          <w:rFonts w:hint="eastAsia"/>
          <w:sz w:val="20"/>
          <w:szCs w:val="20"/>
        </w:rPr>
        <w:t xml:space="preserve"> </w:t>
      </w:r>
      <w:r w:rsidR="00256F32" w:rsidRPr="00F319F4">
        <w:rPr>
          <w:rFonts w:hint="eastAsia"/>
          <w:sz w:val="20"/>
          <w:szCs w:val="20"/>
        </w:rPr>
        <w:t>修改教师账号</w:t>
      </w:r>
      <w:r w:rsidRPr="00152375">
        <w:rPr>
          <w:rFonts w:hint="eastAsia"/>
          <w:sz w:val="20"/>
          <w:szCs w:val="20"/>
        </w:rPr>
        <w:t>时序图</w:t>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4-24</w:t>
      </w:r>
      <w:r w:rsidRPr="00152375">
        <w:rPr>
          <w:rFonts w:hint="eastAsia"/>
          <w:sz w:val="20"/>
          <w:szCs w:val="20"/>
        </w:rPr>
        <w:t xml:space="preserve"> </w:t>
      </w:r>
      <w:r w:rsidR="00256F32" w:rsidRPr="00F319F4">
        <w:rPr>
          <w:rFonts w:hint="eastAsia"/>
          <w:sz w:val="20"/>
          <w:szCs w:val="20"/>
        </w:rPr>
        <w:t>修改学生账号</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81" w:name="_Toc1262718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1"/>
    </w:p>
    <w:p w:rsidR="003124EA" w:rsidRDefault="003124EA" w:rsidP="003124EA">
      <w:pPr>
        <w:pStyle w:val="41"/>
        <w:rPr>
          <w:rFonts w:ascii="Times New Roman" w:eastAsia="黑体" w:hAnsi="Times New Roman" w:cs="Times New Roman"/>
          <w:i w:val="0"/>
          <w:iCs w:val="0"/>
          <w:color w:val="auto"/>
          <w:sz w:val="28"/>
          <w:szCs w:val="28"/>
        </w:rPr>
      </w:pPr>
      <w:bookmarkStart w:id="82" w:name="_Toc12627189"/>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2"/>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Pr="00F319F4" w:rsidRDefault="004029F6" w:rsidP="00F319F4">
      <w:pPr>
        <w:jc w:val="center"/>
        <w:rPr>
          <w:sz w:val="20"/>
          <w:szCs w:val="20"/>
        </w:rPr>
      </w:pPr>
      <w:r w:rsidRPr="00F319F4">
        <w:rPr>
          <w:noProof/>
          <w:sz w:val="20"/>
          <w:szCs w:val="20"/>
        </w:rPr>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4-25</w:t>
      </w:r>
      <w:r w:rsidRPr="00152375">
        <w:rPr>
          <w:rFonts w:hint="eastAsia"/>
          <w:sz w:val="20"/>
          <w:szCs w:val="20"/>
        </w:rPr>
        <w:t xml:space="preserve"> </w:t>
      </w:r>
      <w:r w:rsidR="00256F32" w:rsidRPr="00F319F4">
        <w:rPr>
          <w:rFonts w:hint="eastAsia"/>
          <w:sz w:val="20"/>
          <w:szCs w:val="20"/>
        </w:rPr>
        <w:t>学生查看个人信息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lastRenderedPageBreak/>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4-26</w:t>
      </w:r>
      <w:r w:rsidRPr="00152375">
        <w:rPr>
          <w:rFonts w:hint="eastAsia"/>
          <w:sz w:val="20"/>
          <w:szCs w:val="20"/>
        </w:rPr>
        <w:t xml:space="preserve"> </w:t>
      </w:r>
      <w:r w:rsidR="00256F32" w:rsidRPr="00F319F4">
        <w:rPr>
          <w:rFonts w:hint="eastAsia"/>
          <w:sz w:val="20"/>
          <w:szCs w:val="20"/>
        </w:rPr>
        <w:t>教师查看</w:t>
      </w:r>
      <w:r w:rsidR="00256F32" w:rsidRPr="00F319F4">
        <w:rPr>
          <w:sz w:val="20"/>
          <w:szCs w:val="20"/>
        </w:rPr>
        <w:t>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4-27</w:t>
      </w:r>
      <w:r w:rsidRPr="00152375">
        <w:rPr>
          <w:rFonts w:hint="eastAsia"/>
          <w:sz w:val="20"/>
          <w:szCs w:val="20"/>
        </w:rPr>
        <w:t xml:space="preserve"> </w:t>
      </w:r>
      <w:r w:rsidR="00256F32" w:rsidRPr="00F319F4">
        <w:rPr>
          <w:rFonts w:hint="eastAsia"/>
          <w:sz w:val="20"/>
          <w:szCs w:val="20"/>
        </w:rPr>
        <w:t>管理员查看</w:t>
      </w:r>
      <w:r w:rsidR="00256F32" w:rsidRPr="00F319F4">
        <w:rPr>
          <w:sz w:val="20"/>
          <w:szCs w:val="20"/>
        </w:rPr>
        <w:t>个人信息</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3" w:name="_Toc1262719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3"/>
    </w:p>
    <w:p w:rsidR="00D420A6" w:rsidRDefault="00D420A6" w:rsidP="00D420A6">
      <w:pPr>
        <w:pStyle w:val="41"/>
        <w:rPr>
          <w:rFonts w:ascii="Times New Roman" w:eastAsia="黑体" w:hAnsi="Times New Roman" w:cs="Times New Roman"/>
          <w:i w:val="0"/>
          <w:iCs w:val="0"/>
          <w:color w:val="auto"/>
          <w:sz w:val="28"/>
          <w:szCs w:val="28"/>
        </w:rPr>
      </w:pPr>
      <w:bookmarkStart w:id="84" w:name="_Toc12627191"/>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4-28</w:t>
      </w:r>
      <w:r w:rsidRPr="00152375">
        <w:rPr>
          <w:rFonts w:hint="eastAsia"/>
          <w:sz w:val="20"/>
          <w:szCs w:val="20"/>
        </w:rPr>
        <w:t xml:space="preserve"> </w:t>
      </w:r>
      <w:r w:rsidR="00256F32" w:rsidRPr="00F319F4">
        <w:rPr>
          <w:rFonts w:hint="eastAsia"/>
          <w:sz w:val="20"/>
          <w:szCs w:val="20"/>
        </w:rPr>
        <w:t>添加题目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5" w:name="_Toc12627192"/>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4-29</w:t>
      </w:r>
      <w:r w:rsidRPr="00152375">
        <w:rPr>
          <w:rFonts w:hint="eastAsia"/>
          <w:sz w:val="20"/>
          <w:szCs w:val="20"/>
        </w:rPr>
        <w:t xml:space="preserve"> </w:t>
      </w:r>
      <w:r w:rsidR="00256F32" w:rsidRPr="00F319F4">
        <w:rPr>
          <w:rFonts w:hint="eastAsia"/>
          <w:sz w:val="20"/>
          <w:szCs w:val="20"/>
        </w:rPr>
        <w:t>删除题目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6" w:name="_Toc12627193"/>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4-30</w:t>
      </w:r>
      <w:r w:rsidRPr="00152375">
        <w:rPr>
          <w:rFonts w:hint="eastAsia"/>
          <w:sz w:val="20"/>
          <w:szCs w:val="20"/>
        </w:rPr>
        <w:t xml:space="preserve"> </w:t>
      </w:r>
      <w:r w:rsidR="00256F32" w:rsidRPr="00F319F4">
        <w:rPr>
          <w:rFonts w:hint="eastAsia"/>
          <w:sz w:val="20"/>
          <w:szCs w:val="20"/>
        </w:rPr>
        <w:t>查询题目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7" w:name="_Toc12627194"/>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4-31</w:t>
      </w:r>
      <w:r w:rsidRPr="00152375">
        <w:rPr>
          <w:rFonts w:hint="eastAsia"/>
          <w:sz w:val="20"/>
          <w:szCs w:val="20"/>
        </w:rPr>
        <w:t xml:space="preserve"> </w:t>
      </w:r>
      <w:r w:rsidR="00256F32" w:rsidRPr="00F319F4">
        <w:rPr>
          <w:rFonts w:hint="eastAsia"/>
          <w:sz w:val="20"/>
          <w:szCs w:val="20"/>
        </w:rPr>
        <w:t>修改题目</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8" w:name="_Toc12627195"/>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8"/>
    </w:p>
    <w:p w:rsidR="00D420A6" w:rsidRDefault="00D420A6" w:rsidP="00D420A6">
      <w:pPr>
        <w:pStyle w:val="41"/>
        <w:rPr>
          <w:rFonts w:ascii="Times New Roman" w:eastAsia="黑体" w:hAnsi="Times New Roman" w:cs="Times New Roman"/>
          <w:i w:val="0"/>
          <w:iCs w:val="0"/>
          <w:color w:val="auto"/>
          <w:sz w:val="28"/>
          <w:szCs w:val="28"/>
        </w:rPr>
      </w:pPr>
      <w:bookmarkStart w:id="89" w:name="_Toc1262719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rFonts w:hint="eastAsia"/>
          <w:sz w:val="20"/>
          <w:szCs w:val="20"/>
        </w:rPr>
        <w:t>4</w:t>
      </w:r>
      <w:r w:rsidR="00E3564C">
        <w:rPr>
          <w:sz w:val="20"/>
          <w:szCs w:val="20"/>
        </w:rPr>
        <w:t xml:space="preserve">-32 </w:t>
      </w:r>
      <w:r w:rsidR="00256F32" w:rsidRPr="00F319F4">
        <w:rPr>
          <w:rFonts w:hint="eastAsia"/>
          <w:sz w:val="20"/>
          <w:szCs w:val="20"/>
        </w:rPr>
        <w:t>添加学院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0" w:name="_Toc12627197"/>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704340"/>
            <wp:effectExtent l="0" t="0" r="2540" b="0"/>
            <wp:docPr id="51" name="图片 51" descr="C:\Users\Administrator\Documents\Tencent Files\893087206\Image\Group\%N%3L61OMY5_BX9)]QM7]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N%3L61OMY5_BX9)]QM7]Z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4-33</w:t>
      </w:r>
      <w:r w:rsidRPr="00152375">
        <w:rPr>
          <w:rFonts w:hint="eastAsia"/>
          <w:sz w:val="20"/>
          <w:szCs w:val="20"/>
        </w:rPr>
        <w:t xml:space="preserve"> </w:t>
      </w:r>
      <w:r w:rsidR="00256F32" w:rsidRPr="00F319F4">
        <w:rPr>
          <w:rFonts w:hint="eastAsia"/>
          <w:sz w:val="20"/>
          <w:szCs w:val="20"/>
        </w:rPr>
        <w:t>删除学院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1" w:name="_Toc12627198"/>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4-34</w:t>
      </w:r>
      <w:r w:rsidRPr="00152375">
        <w:rPr>
          <w:rFonts w:hint="eastAsia"/>
          <w:sz w:val="20"/>
          <w:szCs w:val="20"/>
        </w:rPr>
        <w:t xml:space="preserve"> </w:t>
      </w:r>
      <w:r w:rsidR="00256F32" w:rsidRPr="00F319F4">
        <w:rPr>
          <w:rFonts w:hint="eastAsia"/>
          <w:sz w:val="20"/>
          <w:szCs w:val="20"/>
        </w:rPr>
        <w:t>查询学院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2" w:name="_Toc12627199"/>
      <w:r>
        <w:rPr>
          <w:rFonts w:ascii="Times New Roman" w:eastAsia="黑体" w:hAnsi="Times New Roman" w:cs="Times New Roman"/>
          <w:i w:val="0"/>
          <w:iCs w:val="0"/>
          <w:color w:val="auto"/>
          <w:sz w:val="28"/>
          <w:szCs w:val="28"/>
        </w:rPr>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675130"/>
            <wp:effectExtent l="0" t="0" r="2540" b="1270"/>
            <wp:docPr id="52" name="图片 52" descr="C:\Users\Administrator\Documents\Tencent Files\893087206\Image\Group\97L_S3R@J{ZS3FZY2IQ(~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97L_S3R@J{ZS3FZY2IQ(~6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4-35</w:t>
      </w:r>
      <w:r w:rsidRPr="00152375">
        <w:rPr>
          <w:rFonts w:hint="eastAsia"/>
          <w:sz w:val="20"/>
          <w:szCs w:val="20"/>
        </w:rPr>
        <w:t xml:space="preserve"> </w:t>
      </w:r>
      <w:r w:rsidR="00256F32" w:rsidRPr="00F319F4">
        <w:rPr>
          <w:rFonts w:hint="eastAsia"/>
          <w:sz w:val="20"/>
          <w:szCs w:val="20"/>
        </w:rPr>
        <w:t>修改学院</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93" w:name="_Toc1262720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3"/>
    </w:p>
    <w:p w:rsidR="00D420A6" w:rsidRDefault="00D420A6" w:rsidP="00D420A6">
      <w:pPr>
        <w:pStyle w:val="41"/>
        <w:rPr>
          <w:rFonts w:ascii="Times New Roman" w:eastAsia="黑体" w:hAnsi="Times New Roman" w:cs="Times New Roman"/>
          <w:i w:val="0"/>
          <w:iCs w:val="0"/>
          <w:color w:val="auto"/>
          <w:sz w:val="28"/>
          <w:szCs w:val="28"/>
        </w:rPr>
      </w:pPr>
      <w:bookmarkStart w:id="94" w:name="_Toc12627201"/>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4-36</w:t>
      </w:r>
      <w:r w:rsidRPr="00152375">
        <w:rPr>
          <w:rFonts w:hint="eastAsia"/>
          <w:sz w:val="20"/>
          <w:szCs w:val="20"/>
        </w:rPr>
        <w:t xml:space="preserve"> </w:t>
      </w:r>
      <w:r w:rsidR="00256F32" w:rsidRPr="00F319F4">
        <w:rPr>
          <w:rFonts w:hint="eastAsia"/>
          <w:sz w:val="20"/>
          <w:szCs w:val="20"/>
        </w:rPr>
        <w:t>添加课程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5" w:name="_Toc12627202"/>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76400"/>
            <wp:effectExtent l="0" t="0" r="2540" b="0"/>
            <wp:docPr id="26" name="图片 26" descr="C:\Users\Administrator\Documents\Tencent Files\893087206\Image\Group\@$D)$QIKC@J8FW427M~N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D)$QIKC@J8FW427M~NDV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4-37</w:t>
      </w:r>
      <w:r w:rsidRPr="00152375">
        <w:rPr>
          <w:rFonts w:hint="eastAsia"/>
          <w:sz w:val="20"/>
          <w:szCs w:val="20"/>
        </w:rPr>
        <w:t xml:space="preserve"> </w:t>
      </w:r>
      <w:r w:rsidR="00256F32" w:rsidRPr="00F319F4">
        <w:rPr>
          <w:rFonts w:hint="eastAsia"/>
          <w:sz w:val="20"/>
          <w:szCs w:val="20"/>
        </w:rPr>
        <w:t>删除课程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6" w:name="_Toc12627203"/>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4-38</w:t>
      </w:r>
      <w:r w:rsidRPr="00152375">
        <w:rPr>
          <w:rFonts w:hint="eastAsia"/>
          <w:sz w:val="20"/>
          <w:szCs w:val="20"/>
        </w:rPr>
        <w:t xml:space="preserve"> </w:t>
      </w:r>
      <w:r w:rsidR="00256F32" w:rsidRPr="00F319F4">
        <w:rPr>
          <w:rFonts w:hint="eastAsia"/>
          <w:sz w:val="20"/>
          <w:szCs w:val="20"/>
        </w:rPr>
        <w:t>查询课程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7" w:name="_Toc12627204"/>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7"/>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56715"/>
            <wp:effectExtent l="0" t="0" r="2540" b="635"/>
            <wp:docPr id="50" name="图片 50" descr="C:\Users\Administrator\Documents\Tencent Files\893087206\Image\Group\MKI%A8E%%G7FY9KSYAQW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MKI%A8E%%G7FY9KSYAQW2L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lastRenderedPageBreak/>
        <w:t>图</w:t>
      </w:r>
      <w:r w:rsidR="00E3564C">
        <w:rPr>
          <w:sz w:val="20"/>
          <w:szCs w:val="20"/>
        </w:rPr>
        <w:t>4-39</w:t>
      </w:r>
      <w:r w:rsidRPr="00152375">
        <w:rPr>
          <w:rFonts w:hint="eastAsia"/>
          <w:sz w:val="20"/>
          <w:szCs w:val="20"/>
        </w:rPr>
        <w:t xml:space="preserve"> </w:t>
      </w:r>
      <w:r w:rsidR="00256F32" w:rsidRPr="00F319F4">
        <w:rPr>
          <w:rFonts w:hint="eastAsia"/>
          <w:sz w:val="20"/>
          <w:szCs w:val="20"/>
        </w:rPr>
        <w:t>修改</w:t>
      </w:r>
      <w:r w:rsidR="00256F32" w:rsidRPr="00F319F4">
        <w:rPr>
          <w:sz w:val="20"/>
          <w:szCs w:val="20"/>
        </w:rPr>
        <w:t>课程</w:t>
      </w:r>
      <w:r w:rsidRPr="00152375">
        <w:rPr>
          <w:rFonts w:hint="eastAsia"/>
          <w:sz w:val="20"/>
          <w:szCs w:val="20"/>
        </w:rPr>
        <w:t>时序图</w:t>
      </w:r>
    </w:p>
    <w:p w:rsidR="00F639ED" w:rsidRDefault="00A5224D">
      <w:pPr>
        <w:pStyle w:val="10"/>
        <w:spacing w:after="240" w:line="360" w:lineRule="auto"/>
        <w:rPr>
          <w:rFonts w:ascii="Times New Roman" w:eastAsia="黑体" w:hAnsi="Times New Roman" w:cs="Times New Roman"/>
          <w:color w:val="auto"/>
          <w:sz w:val="44"/>
          <w:szCs w:val="44"/>
        </w:rPr>
      </w:pPr>
      <w:bookmarkStart w:id="98" w:name="_Toc12627205"/>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8"/>
    </w:p>
    <w:p w:rsidR="00F639ED" w:rsidRDefault="00A5224D">
      <w:pPr>
        <w:pStyle w:val="21"/>
        <w:spacing w:after="240" w:line="360" w:lineRule="auto"/>
        <w:rPr>
          <w:rFonts w:ascii="Times New Roman" w:eastAsia="黑体" w:hAnsi="Times New Roman" w:cs="Times New Roman"/>
          <w:color w:val="auto"/>
          <w:sz w:val="30"/>
          <w:szCs w:val="30"/>
        </w:rPr>
      </w:pPr>
      <w:bookmarkStart w:id="99" w:name="_Toc416640910"/>
      <w:bookmarkStart w:id="100" w:name="_Toc12627206"/>
      <w:bookmarkStart w:id="101"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9"/>
      <w:r>
        <w:rPr>
          <w:rFonts w:ascii="Times New Roman" w:eastAsia="黑体" w:hAnsi="Times New Roman" w:cs="Times New Roman" w:hint="eastAsia"/>
          <w:color w:val="auto"/>
          <w:sz w:val="30"/>
          <w:szCs w:val="30"/>
        </w:rPr>
        <w:t>选择</w:t>
      </w:r>
      <w:bookmarkEnd w:id="100"/>
    </w:p>
    <w:p w:rsidR="00F639ED" w:rsidRDefault="00A5224D">
      <w:pPr>
        <w:widowControl w:val="0"/>
        <w:tabs>
          <w:tab w:val="left" w:pos="165"/>
        </w:tabs>
        <w:autoSpaceDE w:val="0"/>
        <w:autoSpaceDN w:val="0"/>
        <w:adjustRightInd w:val="0"/>
        <w:spacing w:after="0" w:line="360" w:lineRule="auto"/>
        <w:ind w:left="567"/>
        <w:jc w:val="both"/>
        <w:rPr>
          <w:rFonts w:ascii="Times New Roman" w:eastAsia="宋体" w:hAnsi="Times New Roman" w:cs="Times New Roman"/>
          <w:color w:val="FF0000"/>
          <w:sz w:val="24"/>
          <w:szCs w:val="24"/>
        </w:rPr>
      </w:pPr>
      <w:r>
        <w:rPr>
          <w:rFonts w:ascii="宋体" w:eastAsia="宋体" w:hAnsi="宋体" w:hint="eastAsia"/>
          <w:bCs/>
          <w:sz w:val="24"/>
          <w:szCs w:val="24"/>
        </w:rPr>
        <w:t>MySQL（MySQL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2" w:name="_Toc416640911"/>
      <w:bookmarkStart w:id="103" w:name="_Toc12627207"/>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2"/>
      <w:bookmarkEnd w:id="103"/>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r>
        <w:rPr>
          <w:rFonts w:ascii="Times New Roman" w:hAnsi="Times New Roman" w:cs="Times New Roman" w:hint="eastAsia"/>
          <w:sz w:val="24"/>
          <w:szCs w:val="24"/>
        </w:rPr>
        <w:t>MySql)</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关系图转换为关系模型，然后</w:t>
      </w:r>
      <w:r w:rsidR="005B06C4">
        <w:rPr>
          <w:rFonts w:ascii="Times New Roman" w:hAnsi="Times New Roman" w:cs="Times New Roman" w:hint="eastAsia"/>
          <w:sz w:val="24"/>
          <w:szCs w:val="24"/>
        </w:rPr>
        <w:t xml:space="preserve"> </w:t>
      </w:r>
      <w:r w:rsidR="005B06C4">
        <w:rPr>
          <w:rFonts w:ascii="Times New Roman" w:hAnsi="Times New Roman" w:cs="Times New Roman"/>
          <w:sz w:val="24"/>
          <w:szCs w:val="24"/>
        </w:rPr>
        <w:t xml:space="preserve">      </w:t>
      </w:r>
      <w:r>
        <w:rPr>
          <w:rFonts w:ascii="Times New Roman" w:hAnsi="Times New Roman" w:cs="Times New Roman" w:hint="eastAsia"/>
          <w:sz w:val="24"/>
          <w:szCs w:val="24"/>
        </w:rPr>
        <w:t>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5B06C4">
        <w:rPr>
          <w:rFonts w:ascii="Times New Roman" w:hAnsi="Times New Roman" w:cs="Times New Roman"/>
          <w:sz w:val="24"/>
          <w:szCs w:val="24"/>
        </w:rPr>
        <w:t xml:space="preserve">  </w:t>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5-1</w:t>
      </w:r>
      <w:r w:rsidRPr="00152375">
        <w:rPr>
          <w:rFonts w:hint="eastAsia"/>
          <w:sz w:val="20"/>
          <w:szCs w:val="20"/>
        </w:rPr>
        <w:t xml:space="preserve"> </w:t>
      </w:r>
      <w:r w:rsidR="00B9670A" w:rsidRPr="00F319F4">
        <w:rPr>
          <w:rFonts w:hint="eastAsia"/>
          <w:sz w:val="20"/>
          <w:szCs w:val="20"/>
        </w:rPr>
        <w:t>作业管理系统</w:t>
      </w:r>
      <w:r w:rsidR="00B9670A" w:rsidRPr="00F319F4">
        <w:rPr>
          <w:sz w:val="20"/>
          <w:szCs w:val="20"/>
        </w:rPr>
        <w:t>实体关系图</w:t>
      </w:r>
    </w:p>
    <w:p w:rsidR="00F639ED" w:rsidRDefault="00A5224D">
      <w:pPr>
        <w:pStyle w:val="21"/>
        <w:spacing w:after="240" w:line="360" w:lineRule="auto"/>
        <w:rPr>
          <w:rFonts w:ascii="Times New Roman" w:eastAsia="黑体" w:hAnsi="Times New Roman" w:cs="Times New Roman"/>
          <w:color w:val="auto"/>
          <w:sz w:val="30"/>
          <w:szCs w:val="30"/>
        </w:rPr>
      </w:pPr>
      <w:bookmarkStart w:id="104" w:name="_Toc416640912"/>
      <w:bookmarkStart w:id="105" w:name="_Toc12627208"/>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4"/>
      <w:bookmarkEnd w:id="105"/>
      <w:r>
        <w:rPr>
          <w:rFonts w:ascii="Times New Roman" w:eastAsia="黑体" w:hAnsi="Times New Roman" w:cs="Times New Roman"/>
          <w:color w:val="auto"/>
          <w:sz w:val="30"/>
          <w:szCs w:val="30"/>
        </w:rPr>
        <w:t xml:space="preserve"> </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w:t>
      </w:r>
      <w:r>
        <w:rPr>
          <w:rFonts w:ascii="Times New Roman" w:hAnsi="Times New Roman" w:cs="Times New Roman"/>
          <w:sz w:val="24"/>
          <w:szCs w:val="24"/>
        </w:rPr>
        <w:lastRenderedPageBreak/>
        <w:t>详细说明。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5-2</w:t>
      </w:r>
      <w:r w:rsidRPr="00152375">
        <w:rPr>
          <w:rFonts w:hint="eastAsia"/>
          <w:sz w:val="20"/>
          <w:szCs w:val="20"/>
        </w:rPr>
        <w:t xml:space="preserve"> </w:t>
      </w:r>
      <w:r w:rsidR="00B9670A">
        <w:rPr>
          <w:rFonts w:hint="eastAsia"/>
          <w:sz w:val="20"/>
          <w:szCs w:val="20"/>
        </w:rPr>
        <w:t>作业管理系统类</w:t>
      </w:r>
      <w:r w:rsidRPr="00152375">
        <w:rPr>
          <w:rFonts w:hint="eastAsia"/>
          <w:sz w:val="20"/>
          <w:szCs w:val="20"/>
        </w:rPr>
        <w:t>图</w:t>
      </w:r>
    </w:p>
    <w:p w:rsidR="00F639ED" w:rsidRPr="00950CAF" w:rsidRDefault="00A5224D" w:rsidP="00950CAF">
      <w:pPr>
        <w:pStyle w:val="32"/>
        <w:rPr>
          <w:rFonts w:ascii="Times New Roman" w:eastAsia="黑体" w:hAnsi="Times New Roman" w:cs="Times New Roman"/>
          <w:color w:val="auto"/>
          <w:sz w:val="28"/>
          <w:szCs w:val="28"/>
        </w:rPr>
      </w:pPr>
      <w:bookmarkStart w:id="106" w:name="_Toc416640913"/>
      <w:bookmarkStart w:id="107" w:name="_Toc12627209"/>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sys_user</w:t>
      </w:r>
      <w:r w:rsidRPr="00950CAF">
        <w:rPr>
          <w:rFonts w:ascii="Times New Roman" w:eastAsia="黑体" w:hAnsi="Times New Roman" w:cs="Times New Roman"/>
          <w:color w:val="auto"/>
          <w:sz w:val="28"/>
          <w:szCs w:val="28"/>
        </w:rPr>
        <w:t>表</w:t>
      </w:r>
      <w:bookmarkEnd w:id="106"/>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EB3C71" w:rsidRPr="00950CAF">
        <w:rPr>
          <w:rFonts w:ascii="宋体" w:eastAsia="宋体" w:hAnsi="宋体" w:hint="eastAsia"/>
          <w:sz w:val="18"/>
          <w:szCs w:val="18"/>
        </w:rPr>
        <w:t>sys_user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74" w:type="dxa"/>
          </w:tcPr>
          <w:p w:rsidR="00F639ED" w:rsidRDefault="00E3564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sidR="00A5224D">
              <w:rPr>
                <w:rFonts w:asciiTheme="majorEastAsia" w:eastAsiaTheme="majorEastAsia" w:hAnsiTheme="majorEastAsia" w:cs="Times New Roman"/>
                <w:sz w:val="18"/>
                <w:szCs w:val="18"/>
              </w:rPr>
              <w:t>d</w:t>
            </w:r>
          </w:p>
        </w:tc>
        <w:tc>
          <w:tcPr>
            <w:tcW w:w="1361"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loginName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P</w:t>
            </w:r>
            <w:r w:rsidR="00EB3C71" w:rsidRPr="00EB3C71">
              <w:rPr>
                <w:rFonts w:asciiTheme="majorEastAsia" w:eastAsiaTheme="majorEastAsia" w:hAnsiTheme="majorEastAsia" w:cs="Times New Roman" w:hint="eastAsia"/>
                <w:sz w:val="18"/>
                <w:szCs w:val="18"/>
              </w:rPr>
              <w:t>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lastRenderedPageBreak/>
              <w:t>密码混淆盐</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alt</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tatus</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T</w:t>
            </w:r>
            <w:r w:rsidR="00EB3C71" w:rsidRPr="00EB3C71">
              <w:rPr>
                <w:rFonts w:asciiTheme="majorEastAsia" w:eastAsiaTheme="majorEastAsia" w:hAnsiTheme="majorEastAsia" w:cs="Times New Roman" w:hint="eastAsia"/>
                <w:sz w:val="18"/>
                <w:szCs w:val="18"/>
              </w:rPr>
              <w:t>ype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8" w:name="_Toc12627210"/>
      <w:bookmarkEnd w:id="10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classId</w:t>
            </w:r>
          </w:p>
        </w:tc>
        <w:tc>
          <w:tcPr>
            <w:tcW w:w="1320" w:type="dxa"/>
          </w:tcPr>
          <w:p w:rsidR="00EB3C71" w:rsidRDefault="00EB3C71" w:rsidP="00EB3C71">
            <w:pPr>
              <w:spacing w:before="240"/>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9" w:name="_Toc1262721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9"/>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lastRenderedPageBreak/>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academyId</w:t>
            </w:r>
          </w:p>
        </w:tc>
        <w:tc>
          <w:tcPr>
            <w:tcW w:w="1335" w:type="dxa"/>
            <w:gridSpan w:val="2"/>
          </w:tcPr>
          <w:p w:rsidR="009343CE" w:rsidRDefault="009343CE" w:rsidP="009343CE">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10" w:name="_Toc1262721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Pr>
          <w:rFonts w:hint="eastAsia"/>
          <w:b/>
          <w:bCs/>
          <w:color w:val="000000"/>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2627213"/>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teach_schedule</w:t>
      </w:r>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teach_schedule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courseNumber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studentNumber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teacherNumber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2627214"/>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lastRenderedPageBreak/>
              <w:t>自增主键</w:t>
            </w:r>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questionName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answerKeys</w:t>
            </w:r>
          </w:p>
        </w:tc>
        <w:tc>
          <w:tcPr>
            <w:tcW w:w="1417" w:type="dxa"/>
          </w:tcPr>
          <w:p w:rsid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longtext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3" w:name="_Toc12627215"/>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3"/>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questionId</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optionInfo</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optionNumber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isAnswer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4" w:name="_Toc12627216"/>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r w:rsidR="009343CE" w:rsidRPr="00950CAF">
        <w:rPr>
          <w:rFonts w:ascii="Times New Roman" w:eastAsia="黑体" w:hAnsi="Times New Roman" w:cs="Times New Roman" w:hint="eastAsia"/>
          <w:color w:val="auto"/>
          <w:sz w:val="28"/>
          <w:szCs w:val="28"/>
        </w:rPr>
        <w:t>exam_question</w:t>
      </w:r>
      <w:r>
        <w:rPr>
          <w:rFonts w:ascii="Times New Roman" w:eastAsia="黑体" w:hAnsi="Times New Roman" w:cs="Times New Roman"/>
          <w:color w:val="auto"/>
          <w:sz w:val="28"/>
          <w:szCs w:val="28"/>
        </w:rPr>
        <w:t>表</w:t>
      </w:r>
      <w:bookmarkEnd w:id="114"/>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exam_question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220"/>
        <w:gridCol w:w="1275"/>
        <w:gridCol w:w="1275"/>
        <w:gridCol w:w="3130"/>
      </w:tblGrid>
      <w:tr w:rsidR="005D1B0D" w:rsidTr="0037307A">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22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75"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37307A">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22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37307A">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examId</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37307A">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questionId</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37307A">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lastRenderedPageBreak/>
              <w:t>分值</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5" w:name="_Toc12627217"/>
      <w:r>
        <w:rPr>
          <w:rFonts w:ascii="Times New Roman" w:eastAsia="黑体" w:hAnsi="Times New Roman" w:cs="Times New Roman"/>
          <w:color w:val="auto"/>
          <w:sz w:val="28"/>
          <w:szCs w:val="28"/>
        </w:rPr>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5"/>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trueOrFalse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startTime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endTime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releaseStatus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publishStatus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6" w:name="_Toc12627218"/>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hint="eastAsia"/>
          <w:color w:val="auto"/>
          <w:sz w:val="28"/>
          <w:szCs w:val="28"/>
        </w:rPr>
        <w:t>exam_candidate</w:t>
      </w:r>
      <w:r>
        <w:rPr>
          <w:rFonts w:ascii="Times New Roman" w:eastAsia="黑体" w:hAnsi="Times New Roman" w:cs="Times New Roman"/>
          <w:color w:val="auto"/>
          <w:sz w:val="28"/>
          <w:szCs w:val="28"/>
        </w:rPr>
        <w:t>表</w:t>
      </w:r>
      <w:bookmarkEnd w:id="116"/>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lastRenderedPageBreak/>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Pr="00950CAF">
        <w:rPr>
          <w:rFonts w:ascii="宋体" w:eastAsia="宋体" w:hAnsi="宋体" w:hint="eastAsia"/>
          <w:sz w:val="18"/>
          <w:szCs w:val="18"/>
        </w:rPr>
        <w:t>exam_candidate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markStatus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7" w:name="_Toc12627219"/>
      <w:r>
        <w:rPr>
          <w:rFonts w:ascii="Times New Roman" w:eastAsia="黑体" w:hAnsi="Times New Roman" w:cs="Times New Roman"/>
          <w:color w:val="auto"/>
          <w:sz w:val="28"/>
          <w:szCs w:val="28"/>
        </w:rPr>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exam_record</w:t>
      </w:r>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exam_record</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questionId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answerContent</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isExample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longtext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8" w:name="_Toc12627220"/>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academy_info</w:t>
      </w:r>
      <w:r>
        <w:rPr>
          <w:rFonts w:ascii="Times New Roman" w:eastAsia="黑体" w:hAnsi="Times New Roman" w:cs="Times New Roman"/>
          <w:color w:val="auto"/>
          <w:sz w:val="28"/>
          <w:szCs w:val="28"/>
        </w:rPr>
        <w:t>表</w:t>
      </w:r>
      <w:bookmarkEnd w:id="118"/>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academy_info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字段名</w:t>
            </w:r>
          </w:p>
        </w:tc>
        <w:tc>
          <w:tcPr>
            <w:tcW w:w="1417"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字段代码</w:t>
            </w:r>
          </w:p>
        </w:tc>
        <w:tc>
          <w:tcPr>
            <w:tcW w:w="1559"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字段类型</w:t>
            </w:r>
          </w:p>
        </w:tc>
        <w:tc>
          <w:tcPr>
            <w:tcW w:w="1134"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可否为空</w:t>
            </w:r>
          </w:p>
        </w:tc>
        <w:tc>
          <w:tcPr>
            <w:tcW w:w="2506"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lastRenderedPageBreak/>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9" w:name="_Toc12627221"/>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r w:rsidR="00D26E1C" w:rsidRPr="00950CAF">
        <w:rPr>
          <w:rFonts w:ascii="Times New Roman" w:eastAsia="黑体" w:hAnsi="Times New Roman" w:cs="Times New Roman" w:hint="eastAsia"/>
          <w:color w:val="auto"/>
          <w:sz w:val="28"/>
          <w:szCs w:val="28"/>
        </w:rPr>
        <w:t>major_info</w:t>
      </w:r>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major_info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academyCode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20" w:name="_Toc12627222"/>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20"/>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班号</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classNo</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majorCode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121" w:name="_Toc12627223"/>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1"/>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2627224"/>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A7FC7" wp14:editId="2F84A5B3">
            <wp:extent cx="5266055"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781" cy="274357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6-1</w:t>
      </w:r>
      <w:r w:rsidRPr="00152375">
        <w:rPr>
          <w:rFonts w:hint="eastAsia"/>
          <w:sz w:val="20"/>
          <w:szCs w:val="20"/>
        </w:rPr>
        <w:t xml:space="preserve"> </w:t>
      </w:r>
      <w:r w:rsidR="007751C5" w:rsidRPr="00152375">
        <w:rPr>
          <w:rFonts w:hint="eastAsia"/>
          <w:sz w:val="20"/>
          <w:szCs w:val="20"/>
        </w:rPr>
        <w:t>教师</w:t>
      </w:r>
      <w:r w:rsidR="007751C5" w:rsidRPr="00152375">
        <w:rPr>
          <w:sz w:val="20"/>
          <w:szCs w:val="20"/>
        </w:rPr>
        <w:t>、管理员首页设计</w:t>
      </w:r>
      <w:r w:rsidR="007751C5" w:rsidRPr="00152375">
        <w:rPr>
          <w:rFonts w:hint="eastAsia"/>
          <w:sz w:val="20"/>
          <w:szCs w:val="20"/>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2627225"/>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lastRenderedPageBreak/>
        <w:t>图</w:t>
      </w:r>
      <w:r w:rsidR="00E3564C">
        <w:rPr>
          <w:sz w:val="20"/>
          <w:szCs w:val="20"/>
        </w:rPr>
        <w:t>6-2</w:t>
      </w:r>
      <w:r w:rsidRPr="00152375">
        <w:rPr>
          <w:rFonts w:hint="eastAsia"/>
          <w:sz w:val="20"/>
          <w:szCs w:val="20"/>
        </w:rPr>
        <w:t xml:space="preserve"> </w:t>
      </w:r>
      <w:r w:rsidR="006639E0" w:rsidRPr="00152375">
        <w:rPr>
          <w:rFonts w:hint="eastAsia"/>
          <w:sz w:val="20"/>
          <w:szCs w:val="20"/>
        </w:rPr>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4" w:name="_Toc12627226"/>
      <w:r>
        <w:rPr>
          <w:rFonts w:ascii="Times New Roman" w:eastAsia="黑体" w:hAnsi="Times New Roman" w:cs="Times New Roman"/>
          <w:color w:val="auto"/>
          <w:sz w:val="30"/>
          <w:szCs w:val="30"/>
        </w:rPr>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4"/>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t>图</w:t>
      </w:r>
      <w:r w:rsidR="00E3564C">
        <w:rPr>
          <w:sz w:val="20"/>
          <w:szCs w:val="20"/>
        </w:rPr>
        <w:t>6-3</w:t>
      </w:r>
      <w:r w:rsidRPr="00152375">
        <w:rPr>
          <w:rFonts w:hint="eastAsia"/>
          <w:sz w:val="20"/>
          <w:szCs w:val="20"/>
        </w:rPr>
        <w:t xml:space="preserve"> </w:t>
      </w:r>
      <w:r w:rsidR="006639E0" w:rsidRPr="00152375">
        <w:rPr>
          <w:rFonts w:hint="eastAsia"/>
          <w:sz w:val="20"/>
          <w:szCs w:val="20"/>
        </w:rPr>
        <w:t>登录页面设计图</w:t>
      </w:r>
    </w:p>
    <w:p w:rsidR="00C66C43" w:rsidRPr="005A706C" w:rsidRDefault="00C66C43" w:rsidP="005A706C">
      <w:pPr>
        <w:pStyle w:val="21"/>
        <w:spacing w:after="240" w:line="360" w:lineRule="auto"/>
        <w:rPr>
          <w:rFonts w:ascii="Times New Roman" w:eastAsia="黑体" w:hAnsi="Times New Roman" w:cs="Times New Roman"/>
          <w:color w:val="auto"/>
          <w:sz w:val="30"/>
          <w:szCs w:val="30"/>
        </w:rPr>
      </w:pPr>
      <w:bookmarkStart w:id="125" w:name="_Toc12627227"/>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答题页面</w:t>
      </w:r>
      <w:r>
        <w:rPr>
          <w:rFonts w:ascii="Times New Roman" w:eastAsia="黑体" w:hAnsi="Times New Roman" w:cs="Times New Roman"/>
          <w:color w:val="auto"/>
          <w:sz w:val="30"/>
          <w:szCs w:val="30"/>
        </w:rPr>
        <w:t>设计</w:t>
      </w:r>
      <w:bookmarkEnd w:id="125"/>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749062"/>
            <wp:effectExtent l="0" t="0" r="2540" b="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93" cy="275040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6-4</w:t>
      </w:r>
      <w:r w:rsidRPr="00152375">
        <w:rPr>
          <w:rFonts w:hint="eastAsia"/>
          <w:sz w:val="20"/>
          <w:szCs w:val="20"/>
        </w:rPr>
        <w:t xml:space="preserve"> </w:t>
      </w:r>
      <w:r w:rsidR="00C66C43" w:rsidRPr="00152375">
        <w:rPr>
          <w:rFonts w:hint="eastAsia"/>
          <w:sz w:val="20"/>
          <w:szCs w:val="20"/>
        </w:rPr>
        <w:t>答题页面设计图</w:t>
      </w:r>
    </w:p>
    <w:sectPr w:rsidR="00F639ED" w:rsidRPr="00152375">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C40" w:rsidRDefault="00C95C40">
      <w:pPr>
        <w:spacing w:after="0" w:line="240" w:lineRule="auto"/>
      </w:pPr>
      <w:r>
        <w:separator/>
      </w:r>
    </w:p>
  </w:endnote>
  <w:endnote w:type="continuationSeparator" w:id="0">
    <w:p w:rsidR="00C95C40" w:rsidRDefault="00C95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Arial Unicode MS"/>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256F32" w:rsidRDefault="00256F32">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pPr>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078BA">
      <w:rPr>
        <w:noProof/>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C40" w:rsidRDefault="00C95C40">
      <w:pPr>
        <w:spacing w:after="0" w:line="240" w:lineRule="auto"/>
      </w:pPr>
      <w:r>
        <w:separator/>
      </w:r>
    </w:p>
  </w:footnote>
  <w:footnote w:type="continuationSeparator" w:id="0">
    <w:p w:rsidR="00C95C40" w:rsidRDefault="00C95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4B04EE"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256F32" w:rsidRDefault="00256F32">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256F32" w:rsidRDefault="00256F32">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256F32" w:rsidRDefault="00256F32">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256F32" w:rsidRDefault="00256F32">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CBC47F"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F32" w:rsidRDefault="00256F32">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B54AC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256F32" w:rsidRDefault="00256F32">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256F32" w:rsidRDefault="00256F32">
                          <w:pPr>
                            <w:rPr>
                              <w:color w:val="808080"/>
                              <w:sz w:val="15"/>
                            </w:rPr>
                          </w:pPr>
                        </w:p>
                      </w:txbxContent>
                    </wps:txbx>
                    <wps:bodyPr rot="0" vert="horz" wrap="square" lIns="91440" tIns="45720" rIns="91440" bIns="45720" anchor="t" anchorCtr="0" upright="1">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256F32" w:rsidRDefault="00256F32">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256F32" w:rsidRDefault="00256F32">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B615E"/>
    <w:rsid w:val="000B7DCC"/>
    <w:rsid w:val="000C6DC8"/>
    <w:rsid w:val="000C7B1E"/>
    <w:rsid w:val="000E1CC4"/>
    <w:rsid w:val="000F6782"/>
    <w:rsid w:val="00104219"/>
    <w:rsid w:val="00104295"/>
    <w:rsid w:val="001124FE"/>
    <w:rsid w:val="00130F01"/>
    <w:rsid w:val="001313A5"/>
    <w:rsid w:val="00143032"/>
    <w:rsid w:val="00152375"/>
    <w:rsid w:val="001601FF"/>
    <w:rsid w:val="00173C04"/>
    <w:rsid w:val="00174DCC"/>
    <w:rsid w:val="001A5DA8"/>
    <w:rsid w:val="001A6606"/>
    <w:rsid w:val="001B2D96"/>
    <w:rsid w:val="001E16D2"/>
    <w:rsid w:val="001E1751"/>
    <w:rsid w:val="001E2853"/>
    <w:rsid w:val="002027F6"/>
    <w:rsid w:val="002077C3"/>
    <w:rsid w:val="002078BA"/>
    <w:rsid w:val="002139BA"/>
    <w:rsid w:val="00226812"/>
    <w:rsid w:val="0022723C"/>
    <w:rsid w:val="00233B21"/>
    <w:rsid w:val="00237117"/>
    <w:rsid w:val="00237FBE"/>
    <w:rsid w:val="0024552E"/>
    <w:rsid w:val="00245728"/>
    <w:rsid w:val="00256F32"/>
    <w:rsid w:val="00275354"/>
    <w:rsid w:val="0027627C"/>
    <w:rsid w:val="00280FC4"/>
    <w:rsid w:val="00281EA9"/>
    <w:rsid w:val="002B77F2"/>
    <w:rsid w:val="002E68BA"/>
    <w:rsid w:val="0030170F"/>
    <w:rsid w:val="003124EA"/>
    <w:rsid w:val="00314229"/>
    <w:rsid w:val="00322813"/>
    <w:rsid w:val="003323C8"/>
    <w:rsid w:val="00333CF6"/>
    <w:rsid w:val="00343248"/>
    <w:rsid w:val="00346B59"/>
    <w:rsid w:val="0035484F"/>
    <w:rsid w:val="003556D6"/>
    <w:rsid w:val="00356A3B"/>
    <w:rsid w:val="00360FFA"/>
    <w:rsid w:val="00372D37"/>
    <w:rsid w:val="0037307A"/>
    <w:rsid w:val="003824E8"/>
    <w:rsid w:val="003A2DD2"/>
    <w:rsid w:val="003A7A9F"/>
    <w:rsid w:val="003B1C00"/>
    <w:rsid w:val="003B4DFE"/>
    <w:rsid w:val="003E3D27"/>
    <w:rsid w:val="003E406B"/>
    <w:rsid w:val="003E4AD6"/>
    <w:rsid w:val="003E6F64"/>
    <w:rsid w:val="003F6D9D"/>
    <w:rsid w:val="004021ED"/>
    <w:rsid w:val="0040235B"/>
    <w:rsid w:val="004029F6"/>
    <w:rsid w:val="0040329C"/>
    <w:rsid w:val="004108A2"/>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17FE"/>
    <w:rsid w:val="004B7FBA"/>
    <w:rsid w:val="004C2A5E"/>
    <w:rsid w:val="004D22C9"/>
    <w:rsid w:val="004D32EA"/>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06C"/>
    <w:rsid w:val="005A71D2"/>
    <w:rsid w:val="005B06C4"/>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D7614"/>
    <w:rsid w:val="007E05BF"/>
    <w:rsid w:val="00811C19"/>
    <w:rsid w:val="00842096"/>
    <w:rsid w:val="00842524"/>
    <w:rsid w:val="008541E7"/>
    <w:rsid w:val="0085711A"/>
    <w:rsid w:val="00862B1D"/>
    <w:rsid w:val="00862BF6"/>
    <w:rsid w:val="008631D7"/>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0C7"/>
    <w:rsid w:val="009907D1"/>
    <w:rsid w:val="0099349D"/>
    <w:rsid w:val="00994646"/>
    <w:rsid w:val="009A0CEF"/>
    <w:rsid w:val="009A6678"/>
    <w:rsid w:val="009B793B"/>
    <w:rsid w:val="009E12D3"/>
    <w:rsid w:val="009E4EAD"/>
    <w:rsid w:val="009E5966"/>
    <w:rsid w:val="009E75D1"/>
    <w:rsid w:val="009F16BA"/>
    <w:rsid w:val="009F3A75"/>
    <w:rsid w:val="00A16FEB"/>
    <w:rsid w:val="00A17C4A"/>
    <w:rsid w:val="00A21772"/>
    <w:rsid w:val="00A21A81"/>
    <w:rsid w:val="00A23E02"/>
    <w:rsid w:val="00A43905"/>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670A"/>
    <w:rsid w:val="00B9739C"/>
    <w:rsid w:val="00BB15C5"/>
    <w:rsid w:val="00BD50DE"/>
    <w:rsid w:val="00BE0ED2"/>
    <w:rsid w:val="00BE3414"/>
    <w:rsid w:val="00BE383B"/>
    <w:rsid w:val="00C1346D"/>
    <w:rsid w:val="00C208AC"/>
    <w:rsid w:val="00C24CF9"/>
    <w:rsid w:val="00C32DB9"/>
    <w:rsid w:val="00C54BD2"/>
    <w:rsid w:val="00C60A08"/>
    <w:rsid w:val="00C66C43"/>
    <w:rsid w:val="00C67440"/>
    <w:rsid w:val="00C71EEE"/>
    <w:rsid w:val="00C95C40"/>
    <w:rsid w:val="00CA3B2F"/>
    <w:rsid w:val="00CB1AA2"/>
    <w:rsid w:val="00CB1D3D"/>
    <w:rsid w:val="00CB1FC6"/>
    <w:rsid w:val="00CB2C88"/>
    <w:rsid w:val="00CB59D9"/>
    <w:rsid w:val="00CC2B40"/>
    <w:rsid w:val="00CC692F"/>
    <w:rsid w:val="00CE0F5A"/>
    <w:rsid w:val="00CF5665"/>
    <w:rsid w:val="00CF5988"/>
    <w:rsid w:val="00CF5E30"/>
    <w:rsid w:val="00CF6337"/>
    <w:rsid w:val="00D00E8F"/>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3564C"/>
    <w:rsid w:val="00E417E1"/>
    <w:rsid w:val="00E42E5E"/>
    <w:rsid w:val="00E437A0"/>
    <w:rsid w:val="00E47964"/>
    <w:rsid w:val="00E61894"/>
    <w:rsid w:val="00E648EC"/>
    <w:rsid w:val="00E64FFA"/>
    <w:rsid w:val="00E75D93"/>
    <w:rsid w:val="00E76A3C"/>
    <w:rsid w:val="00E77CDE"/>
    <w:rsid w:val="00E83257"/>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319F4"/>
    <w:rsid w:val="00F3294A"/>
    <w:rsid w:val="00F452FA"/>
    <w:rsid w:val="00F468AE"/>
    <w:rsid w:val="00F5203D"/>
    <w:rsid w:val="00F638C6"/>
    <w:rsid w:val="00F639ED"/>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71">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53">
    <w:name w:val="toc 5"/>
    <w:basedOn w:val="a1"/>
    <w:next w:val="a1"/>
    <w:uiPriority w:val="39"/>
    <w:qFormat/>
    <w:pPr>
      <w:ind w:leftChars="800" w:left="1680"/>
    </w:pPr>
    <w:rPr>
      <w:sz w:val="21"/>
    </w:rPr>
  </w:style>
  <w:style w:type="paragraph" w:styleId="37">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81">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pPr>
      <w:tabs>
        <w:tab w:val="right" w:leader="dot" w:pos="8296"/>
      </w:tabs>
      <w:jc w:val="center"/>
    </w:pPr>
  </w:style>
  <w:style w:type="paragraph" w:styleId="43">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61">
    <w:name w:val="toc 6"/>
    <w:basedOn w:val="a1"/>
    <w:next w:val="a1"/>
    <w:uiPriority w:val="39"/>
    <w:qFormat/>
    <w:pPr>
      <w:ind w:leftChars="1000" w:left="2100"/>
    </w:pPr>
    <w:rPr>
      <w:sz w:val="21"/>
    </w:rPr>
  </w:style>
  <w:style w:type="paragraph" w:styleId="38">
    <w:name w:val="Body Text Indent 3"/>
    <w:basedOn w:val="a1"/>
    <w:link w:val="39"/>
    <w:qFormat/>
    <w:pPr>
      <w:ind w:leftChars="177" w:left="425" w:firstLineChars="200" w:firstLine="420"/>
    </w:pPr>
    <w:rPr>
      <w:sz w:val="21"/>
    </w:rPr>
  </w:style>
  <w:style w:type="paragraph" w:styleId="25">
    <w:name w:val="toc 2"/>
    <w:basedOn w:val="a1"/>
    <w:next w:val="a1"/>
    <w:uiPriority w:val="39"/>
    <w:qFormat/>
    <w:pPr>
      <w:ind w:leftChars="200" w:left="420"/>
    </w:pPr>
  </w:style>
  <w:style w:type="paragraph" w:styleId="91">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3">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9">
    <w:name w:val="正文文本缩进 3 字符"/>
    <w:basedOn w:val="a2"/>
    <w:link w:val="38"/>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4">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4">
    <w:name w:val="列出段落1"/>
    <w:basedOn w:val="a1"/>
    <w:uiPriority w:val="34"/>
    <w:qFormat/>
    <w:pPr>
      <w:ind w:firstLineChars="200" w:firstLine="420"/>
    </w:pPr>
    <w:rPr>
      <w:sz w:val="21"/>
    </w:rPr>
  </w:style>
  <w:style w:type="paragraph" w:customStyle="1" w:styleId="TOC1">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5">
    <w:name w:val="不明显强调1"/>
    <w:basedOn w:val="a2"/>
    <w:uiPriority w:val="19"/>
    <w:qFormat/>
    <w:rPr>
      <w:i/>
      <w:iCs/>
      <w:color w:val="7F7F7F" w:themeColor="text1" w:themeTint="80"/>
    </w:rPr>
  </w:style>
  <w:style w:type="character" w:customStyle="1" w:styleId="16">
    <w:name w:val="明显强调1"/>
    <w:basedOn w:val="a2"/>
    <w:uiPriority w:val="21"/>
    <w:qFormat/>
    <w:rPr>
      <w:b/>
      <w:bCs/>
      <w:i/>
      <w:iCs/>
      <w:color w:val="4F81BD" w:themeColor="accent1"/>
    </w:rPr>
  </w:style>
  <w:style w:type="character" w:customStyle="1" w:styleId="17">
    <w:name w:val="不明显参考1"/>
    <w:basedOn w:val="a2"/>
    <w:uiPriority w:val="31"/>
    <w:qFormat/>
    <w:rPr>
      <w:smallCaps/>
      <w:color w:val="C0504D" w:themeColor="accent2"/>
      <w:u w:val="single"/>
    </w:rPr>
  </w:style>
  <w:style w:type="character" w:customStyle="1" w:styleId="18">
    <w:name w:val="明显参考1"/>
    <w:basedOn w:val="a2"/>
    <w:uiPriority w:val="32"/>
    <w:qFormat/>
    <w:rPr>
      <w:b/>
      <w:bCs/>
      <w:smallCaps/>
      <w:color w:val="C0504D" w:themeColor="accent2"/>
      <w:spacing w:val="5"/>
      <w:u w:val="single"/>
    </w:rPr>
  </w:style>
  <w:style w:type="character" w:customStyle="1" w:styleId="19">
    <w:name w:val="书籍标题1"/>
    <w:basedOn w:val="a2"/>
    <w:uiPriority w:val="33"/>
    <w:qFormat/>
    <w:rPr>
      <w:b/>
      <w:bCs/>
      <w:smallCaps/>
      <w:spacing w:val="5"/>
    </w:rPr>
  </w:style>
  <w:style w:type="table" w:customStyle="1" w:styleId="1a">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b"/>
    <w:rPr>
      <w:sz w:val="24"/>
      <w:szCs w:val="24"/>
      <w:lang w:val="zh-CN"/>
    </w:rPr>
  </w:style>
  <w:style w:type="paragraph" w:customStyle="1" w:styleId="1b">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1F41D6-6240-4F09-8A53-D29782AA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35</Pages>
  <Words>2065</Words>
  <Characters>11772</Characters>
  <Application>Microsoft Office Word</Application>
  <DocSecurity>0</DocSecurity>
  <Lines>98</Lines>
  <Paragraphs>27</Paragraphs>
  <ScaleCrop>false</ScaleCrop>
  <Company>Microsoft</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艾米 莉娅</cp:lastModifiedBy>
  <cp:revision>13</cp:revision>
  <dcterms:created xsi:type="dcterms:W3CDTF">2019-06-28T01:50:00Z</dcterms:created>
  <dcterms:modified xsi:type="dcterms:W3CDTF">2019-07-03T00:52:00Z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