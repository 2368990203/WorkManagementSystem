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Y="-231"/>
        <w:tblOverlap w:val="never"/>
        <w:tblW w:w="3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5"/>
        <w:gridCol w:w="1980"/>
      </w:tblGrid>
      <w:tr w:rsidR="00F639ED">
        <w:tc>
          <w:tcPr>
            <w:tcW w:w="1435" w:type="dxa"/>
          </w:tcPr>
          <w:p w:rsidR="00F639ED" w:rsidRDefault="00A5224D">
            <w:pPr>
              <w:spacing w:after="0"/>
              <w:jc w:val="distribute"/>
              <w:rPr>
                <w:rFonts w:ascii="Times New Roman" w:hAnsi="Times New Roman" w:cs="Times New Roman"/>
                <w:b/>
                <w:sz w:val="21"/>
                <w:szCs w:val="21"/>
              </w:rPr>
            </w:pPr>
            <w:r>
              <w:rPr>
                <w:rFonts w:ascii="Times New Roman" w:hAnsi="Times New Roman" w:cs="Times New Roman"/>
                <w:b/>
                <w:sz w:val="21"/>
                <w:szCs w:val="21"/>
              </w:rPr>
              <w:t>项目编号</w:t>
            </w:r>
          </w:p>
        </w:tc>
        <w:tc>
          <w:tcPr>
            <w:tcW w:w="1980" w:type="dxa"/>
          </w:tcPr>
          <w:p w:rsidR="00F639ED" w:rsidRDefault="00F639ED">
            <w:pPr>
              <w:spacing w:after="0"/>
              <w:rPr>
                <w:rFonts w:ascii="Times New Roman" w:hAnsi="Times New Roman" w:cs="Times New Roman"/>
                <w:b/>
                <w:sz w:val="21"/>
              </w:rPr>
            </w:pPr>
          </w:p>
        </w:tc>
      </w:tr>
      <w:tr w:rsidR="00F639ED">
        <w:trPr>
          <w:trHeight w:val="351"/>
        </w:trPr>
        <w:tc>
          <w:tcPr>
            <w:tcW w:w="1435" w:type="dxa"/>
          </w:tcPr>
          <w:p w:rsidR="00F639ED" w:rsidRDefault="00A5224D">
            <w:pPr>
              <w:spacing w:after="0"/>
              <w:jc w:val="distribute"/>
              <w:rPr>
                <w:rFonts w:ascii="Times New Roman" w:hAnsi="Times New Roman" w:cs="Times New Roman"/>
                <w:b/>
                <w:sz w:val="21"/>
              </w:rPr>
            </w:pPr>
            <w:r>
              <w:rPr>
                <w:rFonts w:ascii="Times New Roman" w:hAnsi="Times New Roman" w:cs="Times New Roman"/>
                <w:b/>
                <w:sz w:val="21"/>
                <w:szCs w:val="21"/>
              </w:rPr>
              <w:t>文档编号</w:t>
            </w:r>
          </w:p>
        </w:tc>
        <w:tc>
          <w:tcPr>
            <w:tcW w:w="1980" w:type="dxa"/>
          </w:tcPr>
          <w:p w:rsidR="00F639ED" w:rsidRDefault="00F639ED">
            <w:pPr>
              <w:spacing w:after="0"/>
              <w:rPr>
                <w:rFonts w:ascii="Times New Roman" w:hAnsi="Times New Roman" w:cs="Times New Roman"/>
                <w:b/>
                <w:sz w:val="21"/>
              </w:rPr>
            </w:pPr>
          </w:p>
        </w:tc>
      </w:tr>
      <w:tr w:rsidR="00F639ED">
        <w:tc>
          <w:tcPr>
            <w:tcW w:w="1435" w:type="dxa"/>
          </w:tcPr>
          <w:p w:rsidR="00F639ED" w:rsidRDefault="00A5224D">
            <w:pPr>
              <w:spacing w:after="0"/>
              <w:jc w:val="distribute"/>
              <w:rPr>
                <w:rFonts w:ascii="Times New Roman" w:hAnsi="Times New Roman" w:cs="Times New Roman"/>
                <w:b/>
                <w:sz w:val="21"/>
                <w:szCs w:val="21"/>
              </w:rPr>
            </w:pPr>
            <w:r>
              <w:rPr>
                <w:rFonts w:ascii="Times New Roman" w:hAnsi="Times New Roman" w:cs="Times New Roman"/>
                <w:b/>
                <w:sz w:val="21"/>
                <w:szCs w:val="21"/>
              </w:rPr>
              <w:t>密级</w:t>
            </w:r>
          </w:p>
        </w:tc>
        <w:tc>
          <w:tcPr>
            <w:tcW w:w="1980" w:type="dxa"/>
          </w:tcPr>
          <w:p w:rsidR="00F639ED" w:rsidRDefault="00F639ED">
            <w:pPr>
              <w:spacing w:after="0"/>
              <w:rPr>
                <w:rFonts w:ascii="Times New Roman" w:hAnsi="Times New Roman" w:cs="Times New Roman"/>
                <w:b/>
                <w:sz w:val="21"/>
              </w:rPr>
            </w:pPr>
          </w:p>
        </w:tc>
      </w:tr>
    </w:tbl>
    <w:p w:rsidR="00F639ED" w:rsidRDefault="00F639ED">
      <w:pPr>
        <w:spacing w:after="0"/>
        <w:rPr>
          <w:rFonts w:ascii="Times New Roman" w:hAnsi="Times New Roman" w:cs="Times New Roman"/>
        </w:rPr>
      </w:pPr>
    </w:p>
    <w:p w:rsidR="00F639ED" w:rsidRDefault="00F639ED">
      <w:pPr>
        <w:spacing w:after="0"/>
        <w:rPr>
          <w:rFonts w:ascii="Times New Roman" w:hAnsi="Times New Roman" w:cs="Times New Roman"/>
        </w:rPr>
      </w:pPr>
    </w:p>
    <w:p w:rsidR="00F639ED" w:rsidRDefault="00F639ED">
      <w:pPr>
        <w:spacing w:after="0"/>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sz w:val="24"/>
        </w:rPr>
      </w:pPr>
    </w:p>
    <w:p w:rsidR="00F639ED" w:rsidRDefault="00A5224D">
      <w:pPr>
        <w:spacing w:after="0" w:line="360" w:lineRule="auto"/>
        <w:jc w:val="center"/>
        <w:rPr>
          <w:rFonts w:ascii="Times New Roman" w:eastAsia="黑体" w:hAnsi="Times New Roman" w:cs="Times New Roman"/>
          <w:b/>
          <w:sz w:val="56"/>
          <w:szCs w:val="52"/>
        </w:rPr>
      </w:pPr>
      <w:r>
        <w:rPr>
          <w:rFonts w:ascii="Times New Roman" w:eastAsia="黑体" w:hAnsi="Times New Roman" w:cs="Times New Roman" w:hint="eastAsia"/>
          <w:b/>
          <w:sz w:val="56"/>
          <w:szCs w:val="52"/>
        </w:rPr>
        <w:t>作业管理系统</w:t>
      </w:r>
      <w:r w:rsidR="0050766F">
        <w:rPr>
          <w:rFonts w:ascii="Times New Roman" w:eastAsia="黑体" w:hAnsi="Times New Roman" w:cs="Times New Roman" w:hint="eastAsia"/>
          <w:b/>
          <w:sz w:val="56"/>
          <w:szCs w:val="52"/>
        </w:rPr>
        <w:t>概要设计</w:t>
      </w: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eastAsia="黑体" w:hAnsi="Times New Roman" w:cs="Times New Roman"/>
          <w:b/>
          <w:bCs/>
          <w:sz w:val="40"/>
          <w:szCs w:val="32"/>
        </w:rPr>
      </w:pPr>
    </w:p>
    <w:p w:rsidR="00F639ED" w:rsidRDefault="00A5224D">
      <w:pPr>
        <w:spacing w:after="0" w:line="360" w:lineRule="auto"/>
        <w:jc w:val="center"/>
        <w:rPr>
          <w:rFonts w:ascii="Times New Roman" w:eastAsia="黑体" w:hAnsi="Times New Roman" w:cs="Times New Roman"/>
          <w:b/>
          <w:bCs/>
          <w:sz w:val="40"/>
          <w:szCs w:val="32"/>
        </w:rPr>
      </w:pPr>
      <w:r>
        <w:rPr>
          <w:rFonts w:ascii="Times New Roman" w:eastAsia="黑体" w:hAnsi="Times New Roman" w:cs="Times New Roman"/>
          <w:b/>
          <w:bCs/>
          <w:sz w:val="40"/>
          <w:szCs w:val="32"/>
        </w:rPr>
        <w:t>V</w:t>
      </w:r>
      <w:r>
        <w:rPr>
          <w:rFonts w:ascii="Times New Roman" w:eastAsia="黑体" w:hAnsi="Times New Roman" w:cs="Times New Roman" w:hint="eastAsia"/>
          <w:b/>
          <w:sz w:val="40"/>
          <w:szCs w:val="32"/>
        </w:rPr>
        <w:t>1</w:t>
      </w:r>
      <w:r>
        <w:rPr>
          <w:rFonts w:ascii="Times New Roman" w:eastAsia="黑体" w:hAnsi="Times New Roman" w:cs="Times New Roman"/>
          <w:b/>
          <w:sz w:val="40"/>
          <w:szCs w:val="32"/>
        </w:rPr>
        <w:t>.</w:t>
      </w:r>
      <w:r w:rsidR="005A706C">
        <w:rPr>
          <w:rFonts w:ascii="Times New Roman" w:eastAsia="黑体" w:hAnsi="Times New Roman" w:cs="Times New Roman" w:hint="eastAsia"/>
          <w:b/>
          <w:sz w:val="40"/>
          <w:szCs w:val="32"/>
        </w:rPr>
        <w:t>1</w:t>
      </w:r>
    </w:p>
    <w:p w:rsidR="00F639ED" w:rsidRDefault="00F639ED">
      <w:pPr>
        <w:spacing w:after="0" w:line="360" w:lineRule="auto"/>
        <w:rPr>
          <w:rFonts w:ascii="Times New Roman" w:eastAsia="黑体" w:hAnsi="Times New Roman" w:cs="Times New Roman"/>
          <w:b/>
          <w:sz w:val="40"/>
          <w:szCs w:val="32"/>
        </w:rPr>
      </w:pPr>
    </w:p>
    <w:p w:rsidR="00F639ED" w:rsidRDefault="00A5224D">
      <w:pPr>
        <w:spacing w:after="0" w:line="360" w:lineRule="auto"/>
        <w:jc w:val="center"/>
        <w:rPr>
          <w:rFonts w:ascii="Times New Roman" w:eastAsia="黑体" w:hAnsi="Times New Roman" w:cs="Times New Roman"/>
          <w:b/>
          <w:sz w:val="40"/>
          <w:szCs w:val="32"/>
        </w:rPr>
      </w:pPr>
      <w:r>
        <w:rPr>
          <w:rFonts w:ascii="Times New Roman" w:eastAsia="黑体" w:hAnsi="Times New Roman" w:cs="Times New Roman" w:hint="eastAsia"/>
          <w:b/>
          <w:sz w:val="40"/>
          <w:szCs w:val="32"/>
        </w:rPr>
        <w:t>广西民族</w:t>
      </w:r>
      <w:r>
        <w:rPr>
          <w:rFonts w:ascii="Times New Roman" w:eastAsia="黑体" w:hAnsi="Times New Roman" w:cs="Times New Roman"/>
          <w:b/>
          <w:sz w:val="40"/>
          <w:szCs w:val="32"/>
        </w:rPr>
        <w:t>大学</w:t>
      </w:r>
    </w:p>
    <w:p w:rsidR="00F639ED" w:rsidRDefault="00F639ED">
      <w:pPr>
        <w:spacing w:after="0" w:line="360" w:lineRule="auto"/>
        <w:jc w:val="center"/>
        <w:rPr>
          <w:rFonts w:ascii="Times New Roman" w:hAnsi="Times New Roman" w:cs="Times New Roman"/>
          <w:b/>
          <w:sz w:val="28"/>
        </w:rPr>
      </w:pPr>
    </w:p>
    <w:p w:rsidR="00F639ED" w:rsidRDefault="00F639ED" w:rsidP="009B793B">
      <w:pPr>
        <w:spacing w:after="0" w:line="360" w:lineRule="auto"/>
        <w:rPr>
          <w:rFonts w:ascii="Times New Roman" w:hAnsi="Times New Roman" w:cs="Times New Roman"/>
          <w:sz w:val="30"/>
        </w:rPr>
      </w:pPr>
    </w:p>
    <w:p w:rsidR="00F639ED" w:rsidRDefault="00A5224D">
      <w:pPr>
        <w:spacing w:after="0" w:line="360" w:lineRule="auto"/>
        <w:jc w:val="center"/>
        <w:rPr>
          <w:rFonts w:ascii="Times New Roman" w:hAnsi="Times New Roman" w:cs="Times New Roman"/>
          <w:b/>
          <w:sz w:val="28"/>
        </w:rPr>
      </w:pPr>
      <w:r>
        <w:rPr>
          <w:rFonts w:ascii="Times New Roman" w:hAnsi="Times New Roman" w:cs="Times New Roman"/>
          <w:sz w:val="30"/>
        </w:rPr>
        <w:t>评审日期：</w:t>
      </w:r>
      <w:r>
        <w:rPr>
          <w:rFonts w:ascii="Times New Roman" w:hAnsi="Times New Roman" w:cs="Times New Roman"/>
          <w:sz w:val="30"/>
        </w:rPr>
        <w:t xml:space="preserve"> 201</w:t>
      </w:r>
      <w:r>
        <w:rPr>
          <w:rFonts w:ascii="Times New Roman" w:hAnsi="Times New Roman" w:cs="Times New Roman" w:hint="eastAsia"/>
          <w:sz w:val="30"/>
        </w:rPr>
        <w:t>9</w:t>
      </w:r>
      <w:r>
        <w:rPr>
          <w:rFonts w:ascii="Times New Roman" w:hAnsi="Times New Roman" w:cs="Times New Roman"/>
          <w:sz w:val="30"/>
        </w:rPr>
        <w:t>年</w:t>
      </w:r>
      <w:r>
        <w:rPr>
          <w:rFonts w:ascii="Times New Roman" w:hAnsi="Times New Roman" w:cs="Times New Roman" w:hint="eastAsia"/>
          <w:sz w:val="30"/>
        </w:rPr>
        <w:t>6</w:t>
      </w:r>
      <w:r>
        <w:rPr>
          <w:rFonts w:ascii="Times New Roman" w:hAnsi="Times New Roman" w:cs="Times New Roman"/>
          <w:sz w:val="30"/>
        </w:rPr>
        <w:t>月</w:t>
      </w:r>
      <w:r>
        <w:rPr>
          <w:rFonts w:ascii="Times New Roman" w:hAnsi="Times New Roman" w:cs="Times New Roman" w:hint="eastAsia"/>
          <w:sz w:val="30"/>
        </w:rPr>
        <w:t>2</w:t>
      </w:r>
      <w:r w:rsidR="005A706C">
        <w:rPr>
          <w:rFonts w:ascii="Times New Roman" w:hAnsi="Times New Roman" w:cs="Times New Roman" w:hint="eastAsia"/>
          <w:sz w:val="30"/>
        </w:rPr>
        <w:t>8</w:t>
      </w:r>
      <w:r>
        <w:rPr>
          <w:rFonts w:ascii="Times New Roman" w:hAnsi="Times New Roman" w:cs="Times New Roman"/>
          <w:sz w:val="30"/>
        </w:rPr>
        <w:t>日</w:t>
      </w:r>
    </w:p>
    <w:p w:rsidR="00F639ED" w:rsidRDefault="00F639ED">
      <w:pPr>
        <w:spacing w:after="0" w:line="360" w:lineRule="auto"/>
        <w:rPr>
          <w:rFonts w:ascii="Times New Roman" w:hAnsi="Times New Roman" w:cs="Times New Roman"/>
        </w:rPr>
      </w:pPr>
    </w:p>
    <w:p w:rsidR="008A3E5A" w:rsidRDefault="008A3E5A">
      <w:pPr>
        <w:spacing w:after="0" w:line="360" w:lineRule="auto"/>
        <w:rPr>
          <w:rFonts w:ascii="Times New Roman" w:hAnsi="Times New Roman" w:cs="Times New Roman"/>
        </w:rPr>
      </w:pPr>
    </w:p>
    <w:p w:rsidR="00AA22B5" w:rsidRPr="00AA22B5" w:rsidRDefault="00AA22B5">
      <w:pPr>
        <w:spacing w:after="0" w:line="360" w:lineRule="auto"/>
        <w:rPr>
          <w:rFonts w:ascii="Times New Roman" w:hAnsi="Times New Roman" w:cs="Times New Roman"/>
        </w:rPr>
      </w:pPr>
    </w:p>
    <w:p w:rsidR="008A3E5A" w:rsidRDefault="008A3E5A">
      <w:pPr>
        <w:spacing w:after="0" w:line="360" w:lineRule="auto"/>
        <w:rPr>
          <w:rFonts w:ascii="Times New Roman" w:hAnsi="Times New Roman" w:cs="Times New Roman"/>
        </w:rPr>
      </w:pPr>
    </w:p>
    <w:p w:rsidR="009B793B" w:rsidRPr="009B793B" w:rsidRDefault="009B793B" w:rsidP="009B793B">
      <w:pPr>
        <w:spacing w:after="0" w:line="360" w:lineRule="auto"/>
        <w:jc w:val="right"/>
        <w:rPr>
          <w:rFonts w:ascii="Times New Roman" w:hAnsi="Times New Roman" w:cs="Times New Roman"/>
          <w:sz w:val="30"/>
        </w:rPr>
        <w:sectPr w:rsidR="009B793B" w:rsidRPr="009B793B">
          <w:headerReference w:type="default" r:id="rId9"/>
          <w:footerReference w:type="even" r:id="rId10"/>
          <w:footerReference w:type="default" r:id="rId11"/>
          <w:headerReference w:type="first" r:id="rId12"/>
          <w:footerReference w:type="first" r:id="rId13"/>
          <w:pgSz w:w="11907" w:h="16840"/>
          <w:pgMar w:top="1440" w:right="1985" w:bottom="1440" w:left="1418" w:header="720" w:footer="720" w:gutter="0"/>
          <w:paperSrc w:first="1" w:other="1"/>
          <w:cols w:space="720"/>
          <w:titlePg/>
          <w:docGrid w:linePitch="326"/>
        </w:sectPr>
      </w:pPr>
      <w:r w:rsidRPr="009B793B">
        <w:rPr>
          <w:rFonts w:ascii="Times New Roman" w:hAnsi="Times New Roman" w:cs="Times New Roman" w:hint="eastAsia"/>
          <w:sz w:val="30"/>
        </w:rPr>
        <w:t>编写人：李嘉晖</w:t>
      </w:r>
      <w:r w:rsidR="005A706C">
        <w:rPr>
          <w:rFonts w:ascii="Times New Roman" w:hAnsi="Times New Roman" w:cs="Times New Roman" w:hint="eastAsia"/>
          <w:sz w:val="30"/>
        </w:rPr>
        <w:t>、梁富泉</w:t>
      </w:r>
    </w:p>
    <w:p w:rsidR="00F639ED" w:rsidRDefault="00A5224D">
      <w:pPr>
        <w:pStyle w:val="12"/>
        <w:spacing w:before="240" w:line="360" w:lineRule="auto"/>
        <w:rPr>
          <w:rFonts w:ascii="Times New Roman" w:hAnsi="Times New Roman" w:cs="Times New Roman"/>
          <w:b/>
          <w:sz w:val="52"/>
          <w:szCs w:val="48"/>
        </w:rPr>
      </w:pPr>
      <w:r>
        <w:rPr>
          <w:rFonts w:ascii="Times New Roman" w:hAnsi="Times New Roman" w:cs="Times New Roman"/>
          <w:b/>
          <w:sz w:val="52"/>
          <w:szCs w:val="48"/>
        </w:rPr>
        <w:lastRenderedPageBreak/>
        <w:t>目录</w:t>
      </w:r>
    </w:p>
    <w:p w:rsidR="00C461F2" w:rsidRDefault="00A5224D">
      <w:pPr>
        <w:pStyle w:val="12"/>
        <w:rPr>
          <w:noProof/>
          <w:kern w:val="2"/>
          <w:sz w:val="21"/>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\o "1-4" \h \z \u </w:instrText>
      </w:r>
      <w:r>
        <w:rPr>
          <w:rFonts w:ascii="Times New Roman" w:hAnsi="Times New Roman" w:cs="Times New Roman"/>
          <w:b/>
          <w:sz w:val="24"/>
          <w:szCs w:val="24"/>
        </w:rPr>
        <w:fldChar w:fldCharType="separate"/>
      </w:r>
      <w:hyperlink w:anchor="_Toc13036923" w:history="1">
        <w:r w:rsidR="00C461F2" w:rsidRPr="00645A6A">
          <w:rPr>
            <w:rStyle w:val="afd"/>
            <w:rFonts w:ascii="Times New Roman" w:eastAsia="黑体" w:hAnsi="Times New Roman" w:cs="Times New Roman"/>
            <w:noProof/>
          </w:rPr>
          <w:t>1</w:t>
        </w:r>
        <w:r w:rsidR="00C461F2" w:rsidRPr="00645A6A">
          <w:rPr>
            <w:rStyle w:val="afd"/>
            <w:rFonts w:ascii="Times New Roman" w:eastAsia="黑体" w:hAnsi="Times New Roman" w:cs="Times New Roman"/>
            <w:noProof/>
          </w:rPr>
          <w:t>．导言</w:t>
        </w:r>
        <w:r w:rsidR="00C461F2">
          <w:rPr>
            <w:noProof/>
            <w:webHidden/>
          </w:rPr>
          <w:tab/>
        </w:r>
        <w:r w:rsidR="00C461F2">
          <w:rPr>
            <w:noProof/>
            <w:webHidden/>
          </w:rPr>
          <w:fldChar w:fldCharType="begin"/>
        </w:r>
        <w:r w:rsidR="00C461F2">
          <w:rPr>
            <w:noProof/>
            <w:webHidden/>
          </w:rPr>
          <w:instrText xml:space="preserve"> PAGEREF _Toc13036923 \h </w:instrText>
        </w:r>
        <w:r w:rsidR="00C461F2">
          <w:rPr>
            <w:noProof/>
            <w:webHidden/>
          </w:rPr>
        </w:r>
        <w:r w:rsidR="00C461F2">
          <w:rPr>
            <w:noProof/>
            <w:webHidden/>
          </w:rPr>
          <w:fldChar w:fldCharType="separate"/>
        </w:r>
        <w:r w:rsidR="00C461F2">
          <w:rPr>
            <w:noProof/>
            <w:webHidden/>
          </w:rPr>
          <w:t>1</w:t>
        </w:r>
        <w:r w:rsidR="00C461F2">
          <w:rPr>
            <w:noProof/>
            <w:webHidden/>
          </w:rPr>
          <w:fldChar w:fldCharType="end"/>
        </w:r>
      </w:hyperlink>
    </w:p>
    <w:p w:rsidR="00C461F2" w:rsidRDefault="00866C78">
      <w:pPr>
        <w:pStyle w:val="25"/>
        <w:tabs>
          <w:tab w:val="right" w:leader="dot" w:pos="8296"/>
        </w:tabs>
        <w:ind w:left="440"/>
        <w:rPr>
          <w:noProof/>
          <w:kern w:val="2"/>
          <w:sz w:val="21"/>
        </w:rPr>
      </w:pPr>
      <w:hyperlink w:anchor="_Toc13036924" w:history="1">
        <w:r w:rsidR="00C461F2" w:rsidRPr="00645A6A">
          <w:rPr>
            <w:rStyle w:val="afd"/>
            <w:rFonts w:ascii="Times New Roman" w:eastAsia="黑体" w:hAnsi="Times New Roman" w:cs="Times New Roman"/>
            <w:noProof/>
          </w:rPr>
          <w:t xml:space="preserve">1.1 </w:t>
        </w:r>
        <w:r w:rsidR="00C461F2" w:rsidRPr="00645A6A">
          <w:rPr>
            <w:rStyle w:val="afd"/>
            <w:rFonts w:ascii="Times New Roman" w:eastAsia="黑体" w:hAnsi="Times New Roman" w:cs="Times New Roman"/>
            <w:noProof/>
          </w:rPr>
          <w:t>目的</w:t>
        </w:r>
        <w:r w:rsidR="00C461F2">
          <w:rPr>
            <w:noProof/>
            <w:webHidden/>
          </w:rPr>
          <w:tab/>
        </w:r>
        <w:r w:rsidR="00C461F2">
          <w:rPr>
            <w:noProof/>
            <w:webHidden/>
          </w:rPr>
          <w:fldChar w:fldCharType="begin"/>
        </w:r>
        <w:r w:rsidR="00C461F2">
          <w:rPr>
            <w:noProof/>
            <w:webHidden/>
          </w:rPr>
          <w:instrText xml:space="preserve"> PAGEREF _Toc13036924 \h </w:instrText>
        </w:r>
        <w:r w:rsidR="00C461F2">
          <w:rPr>
            <w:noProof/>
            <w:webHidden/>
          </w:rPr>
        </w:r>
        <w:r w:rsidR="00C461F2">
          <w:rPr>
            <w:noProof/>
            <w:webHidden/>
          </w:rPr>
          <w:fldChar w:fldCharType="separate"/>
        </w:r>
        <w:r w:rsidR="00C461F2">
          <w:rPr>
            <w:noProof/>
            <w:webHidden/>
          </w:rPr>
          <w:t>1</w:t>
        </w:r>
        <w:r w:rsidR="00C461F2">
          <w:rPr>
            <w:noProof/>
            <w:webHidden/>
          </w:rPr>
          <w:fldChar w:fldCharType="end"/>
        </w:r>
      </w:hyperlink>
    </w:p>
    <w:p w:rsidR="00C461F2" w:rsidRDefault="00866C78">
      <w:pPr>
        <w:pStyle w:val="25"/>
        <w:tabs>
          <w:tab w:val="right" w:leader="dot" w:pos="8296"/>
        </w:tabs>
        <w:ind w:left="440"/>
        <w:rPr>
          <w:noProof/>
          <w:kern w:val="2"/>
          <w:sz w:val="21"/>
        </w:rPr>
      </w:pPr>
      <w:hyperlink w:anchor="_Toc13036925" w:history="1">
        <w:r w:rsidR="00C461F2" w:rsidRPr="00645A6A">
          <w:rPr>
            <w:rStyle w:val="afd"/>
            <w:rFonts w:ascii="Times New Roman" w:eastAsia="黑体" w:hAnsi="Times New Roman" w:cs="Times New Roman"/>
            <w:noProof/>
          </w:rPr>
          <w:t xml:space="preserve">1.2 </w:t>
        </w:r>
        <w:r w:rsidR="00C461F2" w:rsidRPr="00645A6A">
          <w:rPr>
            <w:rStyle w:val="afd"/>
            <w:rFonts w:ascii="Times New Roman" w:eastAsia="黑体" w:hAnsi="Times New Roman" w:cs="Times New Roman"/>
            <w:noProof/>
          </w:rPr>
          <w:t>范围</w:t>
        </w:r>
        <w:r w:rsidR="00C461F2">
          <w:rPr>
            <w:noProof/>
            <w:webHidden/>
          </w:rPr>
          <w:tab/>
        </w:r>
        <w:r w:rsidR="00C461F2">
          <w:rPr>
            <w:noProof/>
            <w:webHidden/>
          </w:rPr>
          <w:fldChar w:fldCharType="begin"/>
        </w:r>
        <w:r w:rsidR="00C461F2">
          <w:rPr>
            <w:noProof/>
            <w:webHidden/>
          </w:rPr>
          <w:instrText xml:space="preserve"> PAGEREF _Toc13036925 \h </w:instrText>
        </w:r>
        <w:r w:rsidR="00C461F2">
          <w:rPr>
            <w:noProof/>
            <w:webHidden/>
          </w:rPr>
        </w:r>
        <w:r w:rsidR="00C461F2">
          <w:rPr>
            <w:noProof/>
            <w:webHidden/>
          </w:rPr>
          <w:fldChar w:fldCharType="separate"/>
        </w:r>
        <w:r w:rsidR="00C461F2">
          <w:rPr>
            <w:noProof/>
            <w:webHidden/>
          </w:rPr>
          <w:t>1</w:t>
        </w:r>
        <w:r w:rsidR="00C461F2">
          <w:rPr>
            <w:noProof/>
            <w:webHidden/>
          </w:rPr>
          <w:fldChar w:fldCharType="end"/>
        </w:r>
      </w:hyperlink>
    </w:p>
    <w:p w:rsidR="00C461F2" w:rsidRDefault="00866C78">
      <w:pPr>
        <w:pStyle w:val="25"/>
        <w:tabs>
          <w:tab w:val="right" w:leader="dot" w:pos="8296"/>
        </w:tabs>
        <w:ind w:left="440"/>
        <w:rPr>
          <w:noProof/>
          <w:kern w:val="2"/>
          <w:sz w:val="21"/>
        </w:rPr>
      </w:pPr>
      <w:hyperlink w:anchor="_Toc13036926" w:history="1">
        <w:r w:rsidR="00C461F2" w:rsidRPr="00645A6A">
          <w:rPr>
            <w:rStyle w:val="afd"/>
            <w:rFonts w:ascii="Times New Roman" w:eastAsia="黑体" w:hAnsi="Times New Roman" w:cs="Times New Roman"/>
            <w:noProof/>
          </w:rPr>
          <w:t xml:space="preserve">1.3 </w:t>
        </w:r>
        <w:r w:rsidR="00C461F2" w:rsidRPr="00645A6A">
          <w:rPr>
            <w:rStyle w:val="afd"/>
            <w:rFonts w:ascii="Times New Roman" w:eastAsia="黑体" w:hAnsi="Times New Roman" w:cs="Times New Roman"/>
            <w:noProof/>
          </w:rPr>
          <w:t>引用标准</w:t>
        </w:r>
        <w:r w:rsidR="00C461F2">
          <w:rPr>
            <w:noProof/>
            <w:webHidden/>
          </w:rPr>
          <w:tab/>
        </w:r>
        <w:r w:rsidR="00C461F2">
          <w:rPr>
            <w:noProof/>
            <w:webHidden/>
          </w:rPr>
          <w:fldChar w:fldCharType="begin"/>
        </w:r>
        <w:r w:rsidR="00C461F2">
          <w:rPr>
            <w:noProof/>
            <w:webHidden/>
          </w:rPr>
          <w:instrText xml:space="preserve"> PAGEREF _Toc13036926 \h </w:instrText>
        </w:r>
        <w:r w:rsidR="00C461F2">
          <w:rPr>
            <w:noProof/>
            <w:webHidden/>
          </w:rPr>
        </w:r>
        <w:r w:rsidR="00C461F2">
          <w:rPr>
            <w:noProof/>
            <w:webHidden/>
          </w:rPr>
          <w:fldChar w:fldCharType="separate"/>
        </w:r>
        <w:r w:rsidR="00C461F2">
          <w:rPr>
            <w:noProof/>
            <w:webHidden/>
          </w:rPr>
          <w:t>1</w:t>
        </w:r>
        <w:r w:rsidR="00C461F2">
          <w:rPr>
            <w:noProof/>
            <w:webHidden/>
          </w:rPr>
          <w:fldChar w:fldCharType="end"/>
        </w:r>
      </w:hyperlink>
    </w:p>
    <w:p w:rsidR="00C461F2" w:rsidRDefault="00866C78">
      <w:pPr>
        <w:pStyle w:val="25"/>
        <w:tabs>
          <w:tab w:val="right" w:leader="dot" w:pos="8296"/>
        </w:tabs>
        <w:ind w:left="440"/>
        <w:rPr>
          <w:noProof/>
          <w:kern w:val="2"/>
          <w:sz w:val="21"/>
        </w:rPr>
      </w:pPr>
      <w:hyperlink w:anchor="_Toc13036927" w:history="1">
        <w:r w:rsidR="00C461F2" w:rsidRPr="00645A6A">
          <w:rPr>
            <w:rStyle w:val="afd"/>
            <w:rFonts w:ascii="Times New Roman" w:eastAsia="黑体" w:hAnsi="Times New Roman" w:cs="Times New Roman"/>
            <w:noProof/>
          </w:rPr>
          <w:t xml:space="preserve">1.4 </w:t>
        </w:r>
        <w:r w:rsidR="00C461F2" w:rsidRPr="00645A6A">
          <w:rPr>
            <w:rStyle w:val="afd"/>
            <w:rFonts w:ascii="Times New Roman" w:eastAsia="黑体" w:hAnsi="Times New Roman" w:cs="Times New Roman"/>
            <w:noProof/>
          </w:rPr>
          <w:t>参考资料</w:t>
        </w:r>
        <w:r w:rsidR="00C461F2">
          <w:rPr>
            <w:noProof/>
            <w:webHidden/>
          </w:rPr>
          <w:tab/>
        </w:r>
        <w:r w:rsidR="00C461F2">
          <w:rPr>
            <w:noProof/>
            <w:webHidden/>
          </w:rPr>
          <w:fldChar w:fldCharType="begin"/>
        </w:r>
        <w:r w:rsidR="00C461F2">
          <w:rPr>
            <w:noProof/>
            <w:webHidden/>
          </w:rPr>
          <w:instrText xml:space="preserve"> PAGEREF _Toc13036927 \h </w:instrText>
        </w:r>
        <w:r w:rsidR="00C461F2">
          <w:rPr>
            <w:noProof/>
            <w:webHidden/>
          </w:rPr>
        </w:r>
        <w:r w:rsidR="00C461F2">
          <w:rPr>
            <w:noProof/>
            <w:webHidden/>
          </w:rPr>
          <w:fldChar w:fldCharType="separate"/>
        </w:r>
        <w:r w:rsidR="00C461F2">
          <w:rPr>
            <w:noProof/>
            <w:webHidden/>
          </w:rPr>
          <w:t>1</w:t>
        </w:r>
        <w:r w:rsidR="00C461F2">
          <w:rPr>
            <w:noProof/>
            <w:webHidden/>
          </w:rPr>
          <w:fldChar w:fldCharType="end"/>
        </w:r>
      </w:hyperlink>
    </w:p>
    <w:p w:rsidR="00C461F2" w:rsidRDefault="00866C78">
      <w:pPr>
        <w:pStyle w:val="25"/>
        <w:tabs>
          <w:tab w:val="right" w:leader="dot" w:pos="8296"/>
        </w:tabs>
        <w:ind w:left="440"/>
        <w:rPr>
          <w:noProof/>
          <w:kern w:val="2"/>
          <w:sz w:val="21"/>
        </w:rPr>
      </w:pPr>
      <w:hyperlink w:anchor="_Toc13036928" w:history="1">
        <w:r w:rsidR="00C461F2" w:rsidRPr="00645A6A">
          <w:rPr>
            <w:rStyle w:val="afd"/>
            <w:rFonts w:ascii="Times New Roman" w:eastAsia="黑体" w:hAnsi="Times New Roman" w:cs="Times New Roman"/>
            <w:noProof/>
          </w:rPr>
          <w:t xml:space="preserve">1.5 </w:t>
        </w:r>
        <w:r w:rsidR="00C461F2" w:rsidRPr="00645A6A">
          <w:rPr>
            <w:rStyle w:val="afd"/>
            <w:rFonts w:ascii="Times New Roman" w:eastAsia="黑体" w:hAnsi="Times New Roman" w:cs="Times New Roman"/>
            <w:noProof/>
          </w:rPr>
          <w:t>版本更新信息</w:t>
        </w:r>
        <w:r w:rsidR="00C461F2">
          <w:rPr>
            <w:noProof/>
            <w:webHidden/>
          </w:rPr>
          <w:tab/>
        </w:r>
        <w:r w:rsidR="00C461F2">
          <w:rPr>
            <w:noProof/>
            <w:webHidden/>
          </w:rPr>
          <w:fldChar w:fldCharType="begin"/>
        </w:r>
        <w:r w:rsidR="00C461F2">
          <w:rPr>
            <w:noProof/>
            <w:webHidden/>
          </w:rPr>
          <w:instrText xml:space="preserve"> PAGEREF _Toc13036928 \h </w:instrText>
        </w:r>
        <w:r w:rsidR="00C461F2">
          <w:rPr>
            <w:noProof/>
            <w:webHidden/>
          </w:rPr>
        </w:r>
        <w:r w:rsidR="00C461F2">
          <w:rPr>
            <w:noProof/>
            <w:webHidden/>
          </w:rPr>
          <w:fldChar w:fldCharType="separate"/>
        </w:r>
        <w:r w:rsidR="00C461F2">
          <w:rPr>
            <w:noProof/>
            <w:webHidden/>
          </w:rPr>
          <w:t>2</w:t>
        </w:r>
        <w:r w:rsidR="00C461F2">
          <w:rPr>
            <w:noProof/>
            <w:webHidden/>
          </w:rPr>
          <w:fldChar w:fldCharType="end"/>
        </w:r>
      </w:hyperlink>
    </w:p>
    <w:p w:rsidR="00C461F2" w:rsidRDefault="00866C78">
      <w:pPr>
        <w:pStyle w:val="12"/>
        <w:rPr>
          <w:noProof/>
          <w:kern w:val="2"/>
          <w:sz w:val="21"/>
        </w:rPr>
      </w:pPr>
      <w:hyperlink w:anchor="_Toc13036929" w:history="1">
        <w:r w:rsidR="00C461F2" w:rsidRPr="00645A6A">
          <w:rPr>
            <w:rStyle w:val="afd"/>
            <w:rFonts w:ascii="Times New Roman" w:eastAsia="黑体" w:hAnsi="Times New Roman" w:cs="Times New Roman"/>
            <w:noProof/>
          </w:rPr>
          <w:t>2</w:t>
        </w:r>
        <w:r w:rsidR="00C461F2" w:rsidRPr="00645A6A">
          <w:rPr>
            <w:rStyle w:val="afd"/>
            <w:rFonts w:ascii="Times New Roman" w:eastAsia="黑体" w:hAnsi="Times New Roman" w:cs="Times New Roman"/>
            <w:noProof/>
          </w:rPr>
          <w:t>．项目需求简介</w:t>
        </w:r>
        <w:r w:rsidR="00C461F2">
          <w:rPr>
            <w:noProof/>
            <w:webHidden/>
          </w:rPr>
          <w:tab/>
        </w:r>
        <w:r w:rsidR="00C461F2">
          <w:rPr>
            <w:noProof/>
            <w:webHidden/>
          </w:rPr>
          <w:fldChar w:fldCharType="begin"/>
        </w:r>
        <w:r w:rsidR="00C461F2">
          <w:rPr>
            <w:noProof/>
            <w:webHidden/>
          </w:rPr>
          <w:instrText xml:space="preserve"> PAGEREF _Toc13036929 \h </w:instrText>
        </w:r>
        <w:r w:rsidR="00C461F2">
          <w:rPr>
            <w:noProof/>
            <w:webHidden/>
          </w:rPr>
        </w:r>
        <w:r w:rsidR="00C461F2">
          <w:rPr>
            <w:noProof/>
            <w:webHidden/>
          </w:rPr>
          <w:fldChar w:fldCharType="separate"/>
        </w:r>
        <w:r w:rsidR="00C461F2">
          <w:rPr>
            <w:noProof/>
            <w:webHidden/>
          </w:rPr>
          <w:t>2</w:t>
        </w:r>
        <w:r w:rsidR="00C461F2">
          <w:rPr>
            <w:noProof/>
            <w:webHidden/>
          </w:rPr>
          <w:fldChar w:fldCharType="end"/>
        </w:r>
      </w:hyperlink>
    </w:p>
    <w:p w:rsidR="00C461F2" w:rsidRDefault="00866C78">
      <w:pPr>
        <w:pStyle w:val="12"/>
        <w:rPr>
          <w:noProof/>
          <w:kern w:val="2"/>
          <w:sz w:val="21"/>
        </w:rPr>
      </w:pPr>
      <w:hyperlink w:anchor="_Toc13036930" w:history="1">
        <w:r w:rsidR="00C461F2" w:rsidRPr="00645A6A">
          <w:rPr>
            <w:rStyle w:val="afd"/>
            <w:rFonts w:ascii="Times New Roman" w:eastAsia="黑体" w:hAnsi="Times New Roman" w:cs="Times New Roman"/>
            <w:noProof/>
          </w:rPr>
          <w:t>3</w:t>
        </w:r>
        <w:r w:rsidR="00C461F2" w:rsidRPr="00645A6A">
          <w:rPr>
            <w:rStyle w:val="afd"/>
            <w:rFonts w:ascii="Times New Roman" w:eastAsia="黑体" w:hAnsi="Times New Roman" w:cs="Times New Roman"/>
            <w:noProof/>
          </w:rPr>
          <w:t>．体系结构设计</w:t>
        </w:r>
        <w:r w:rsidR="00C461F2">
          <w:rPr>
            <w:noProof/>
            <w:webHidden/>
          </w:rPr>
          <w:tab/>
        </w:r>
        <w:r w:rsidR="00C461F2">
          <w:rPr>
            <w:noProof/>
            <w:webHidden/>
          </w:rPr>
          <w:fldChar w:fldCharType="begin"/>
        </w:r>
        <w:r w:rsidR="00C461F2">
          <w:rPr>
            <w:noProof/>
            <w:webHidden/>
          </w:rPr>
          <w:instrText xml:space="preserve"> PAGEREF _Toc13036930 \h </w:instrText>
        </w:r>
        <w:r w:rsidR="00C461F2">
          <w:rPr>
            <w:noProof/>
            <w:webHidden/>
          </w:rPr>
        </w:r>
        <w:r w:rsidR="00C461F2">
          <w:rPr>
            <w:noProof/>
            <w:webHidden/>
          </w:rPr>
          <w:fldChar w:fldCharType="separate"/>
        </w:r>
        <w:r w:rsidR="00C461F2">
          <w:rPr>
            <w:noProof/>
            <w:webHidden/>
          </w:rPr>
          <w:t>3</w:t>
        </w:r>
        <w:r w:rsidR="00C461F2">
          <w:rPr>
            <w:noProof/>
            <w:webHidden/>
          </w:rPr>
          <w:fldChar w:fldCharType="end"/>
        </w:r>
      </w:hyperlink>
    </w:p>
    <w:p w:rsidR="00C461F2" w:rsidRDefault="00866C78">
      <w:pPr>
        <w:pStyle w:val="25"/>
        <w:tabs>
          <w:tab w:val="right" w:leader="dot" w:pos="8296"/>
        </w:tabs>
        <w:ind w:left="440"/>
        <w:rPr>
          <w:noProof/>
          <w:kern w:val="2"/>
          <w:sz w:val="21"/>
        </w:rPr>
      </w:pPr>
      <w:hyperlink w:anchor="_Toc13036931" w:history="1">
        <w:r w:rsidR="00C461F2" w:rsidRPr="00645A6A">
          <w:rPr>
            <w:rStyle w:val="afd"/>
            <w:rFonts w:ascii="Times New Roman" w:eastAsia="黑体" w:hAnsi="Times New Roman" w:cs="Times New Roman"/>
            <w:noProof/>
          </w:rPr>
          <w:t xml:space="preserve">3.1 </w:t>
        </w:r>
        <w:r w:rsidR="00C461F2" w:rsidRPr="00645A6A">
          <w:rPr>
            <w:rStyle w:val="afd"/>
            <w:rFonts w:ascii="Times New Roman" w:eastAsia="黑体" w:hAnsi="Times New Roman" w:cs="Times New Roman"/>
            <w:noProof/>
          </w:rPr>
          <w:t>设计原则</w:t>
        </w:r>
        <w:r w:rsidR="00C461F2">
          <w:rPr>
            <w:noProof/>
            <w:webHidden/>
          </w:rPr>
          <w:tab/>
        </w:r>
        <w:r w:rsidR="00C461F2">
          <w:rPr>
            <w:noProof/>
            <w:webHidden/>
          </w:rPr>
          <w:fldChar w:fldCharType="begin"/>
        </w:r>
        <w:r w:rsidR="00C461F2">
          <w:rPr>
            <w:noProof/>
            <w:webHidden/>
          </w:rPr>
          <w:instrText xml:space="preserve"> PAGEREF _Toc13036931 \h </w:instrText>
        </w:r>
        <w:r w:rsidR="00C461F2">
          <w:rPr>
            <w:noProof/>
            <w:webHidden/>
          </w:rPr>
        </w:r>
        <w:r w:rsidR="00C461F2">
          <w:rPr>
            <w:noProof/>
            <w:webHidden/>
          </w:rPr>
          <w:fldChar w:fldCharType="separate"/>
        </w:r>
        <w:r w:rsidR="00C461F2">
          <w:rPr>
            <w:noProof/>
            <w:webHidden/>
          </w:rPr>
          <w:t>3</w:t>
        </w:r>
        <w:r w:rsidR="00C461F2">
          <w:rPr>
            <w:noProof/>
            <w:webHidden/>
          </w:rPr>
          <w:fldChar w:fldCharType="end"/>
        </w:r>
      </w:hyperlink>
    </w:p>
    <w:p w:rsidR="00C461F2" w:rsidRDefault="00866C78">
      <w:pPr>
        <w:pStyle w:val="25"/>
        <w:tabs>
          <w:tab w:val="right" w:leader="dot" w:pos="8296"/>
        </w:tabs>
        <w:ind w:left="440"/>
        <w:rPr>
          <w:noProof/>
          <w:kern w:val="2"/>
          <w:sz w:val="21"/>
        </w:rPr>
      </w:pPr>
      <w:hyperlink w:anchor="_Toc13036932" w:history="1">
        <w:r w:rsidR="00C461F2" w:rsidRPr="00645A6A">
          <w:rPr>
            <w:rStyle w:val="afd"/>
            <w:rFonts w:ascii="Times New Roman" w:eastAsia="黑体" w:hAnsi="Times New Roman" w:cs="Times New Roman"/>
            <w:noProof/>
          </w:rPr>
          <w:t xml:space="preserve">3.2 </w:t>
        </w:r>
        <w:r w:rsidR="00C461F2" w:rsidRPr="00645A6A">
          <w:rPr>
            <w:rStyle w:val="afd"/>
            <w:rFonts w:ascii="Times New Roman" w:eastAsia="黑体" w:hAnsi="Times New Roman" w:cs="Times New Roman"/>
            <w:noProof/>
          </w:rPr>
          <w:t>体系结构设计</w:t>
        </w:r>
        <w:r w:rsidR="00C461F2">
          <w:rPr>
            <w:noProof/>
            <w:webHidden/>
          </w:rPr>
          <w:tab/>
        </w:r>
        <w:r w:rsidR="00C461F2">
          <w:rPr>
            <w:noProof/>
            <w:webHidden/>
          </w:rPr>
          <w:fldChar w:fldCharType="begin"/>
        </w:r>
        <w:r w:rsidR="00C461F2">
          <w:rPr>
            <w:noProof/>
            <w:webHidden/>
          </w:rPr>
          <w:instrText xml:space="preserve"> PAGEREF _Toc13036932 \h </w:instrText>
        </w:r>
        <w:r w:rsidR="00C461F2">
          <w:rPr>
            <w:noProof/>
            <w:webHidden/>
          </w:rPr>
        </w:r>
        <w:r w:rsidR="00C461F2">
          <w:rPr>
            <w:noProof/>
            <w:webHidden/>
          </w:rPr>
          <w:fldChar w:fldCharType="separate"/>
        </w:r>
        <w:r w:rsidR="00C461F2">
          <w:rPr>
            <w:noProof/>
            <w:webHidden/>
          </w:rPr>
          <w:t>4</w:t>
        </w:r>
        <w:r w:rsidR="00C461F2">
          <w:rPr>
            <w:noProof/>
            <w:webHidden/>
          </w:rPr>
          <w:fldChar w:fldCharType="end"/>
        </w:r>
      </w:hyperlink>
    </w:p>
    <w:p w:rsidR="00C461F2" w:rsidRDefault="00866C78">
      <w:pPr>
        <w:pStyle w:val="37"/>
        <w:tabs>
          <w:tab w:val="right" w:leader="dot" w:pos="8296"/>
        </w:tabs>
        <w:ind w:left="880"/>
        <w:rPr>
          <w:noProof/>
          <w:kern w:val="2"/>
          <w:sz w:val="21"/>
        </w:rPr>
      </w:pPr>
      <w:hyperlink w:anchor="_Toc13036933" w:history="1">
        <w:r w:rsidR="00C461F2" w:rsidRPr="00645A6A">
          <w:rPr>
            <w:rStyle w:val="afd"/>
            <w:rFonts w:ascii="Times New Roman" w:eastAsia="黑体" w:hAnsi="Times New Roman" w:cs="Times New Roman"/>
            <w:noProof/>
          </w:rPr>
          <w:t xml:space="preserve">3.2.1 </w:t>
        </w:r>
        <w:r w:rsidR="00C461F2" w:rsidRPr="00645A6A">
          <w:rPr>
            <w:rStyle w:val="afd"/>
            <w:rFonts w:ascii="Times New Roman" w:eastAsia="黑体" w:hAnsi="Times New Roman" w:cs="Times New Roman"/>
            <w:noProof/>
          </w:rPr>
          <w:t>表现层</w:t>
        </w:r>
        <w:r w:rsidR="00C461F2">
          <w:rPr>
            <w:noProof/>
            <w:webHidden/>
          </w:rPr>
          <w:tab/>
        </w:r>
        <w:r w:rsidR="00C461F2">
          <w:rPr>
            <w:noProof/>
            <w:webHidden/>
          </w:rPr>
          <w:fldChar w:fldCharType="begin"/>
        </w:r>
        <w:r w:rsidR="00C461F2">
          <w:rPr>
            <w:noProof/>
            <w:webHidden/>
          </w:rPr>
          <w:instrText xml:space="preserve"> PAGEREF _Toc13036933 \h </w:instrText>
        </w:r>
        <w:r w:rsidR="00C461F2">
          <w:rPr>
            <w:noProof/>
            <w:webHidden/>
          </w:rPr>
        </w:r>
        <w:r w:rsidR="00C461F2">
          <w:rPr>
            <w:noProof/>
            <w:webHidden/>
          </w:rPr>
          <w:fldChar w:fldCharType="separate"/>
        </w:r>
        <w:r w:rsidR="00C461F2">
          <w:rPr>
            <w:noProof/>
            <w:webHidden/>
          </w:rPr>
          <w:t>4</w:t>
        </w:r>
        <w:r w:rsidR="00C461F2">
          <w:rPr>
            <w:noProof/>
            <w:webHidden/>
          </w:rPr>
          <w:fldChar w:fldCharType="end"/>
        </w:r>
      </w:hyperlink>
    </w:p>
    <w:p w:rsidR="00C461F2" w:rsidRDefault="00866C78">
      <w:pPr>
        <w:pStyle w:val="37"/>
        <w:tabs>
          <w:tab w:val="right" w:leader="dot" w:pos="8296"/>
        </w:tabs>
        <w:ind w:left="880"/>
        <w:rPr>
          <w:noProof/>
          <w:kern w:val="2"/>
          <w:sz w:val="21"/>
        </w:rPr>
      </w:pPr>
      <w:hyperlink w:anchor="_Toc13036934" w:history="1">
        <w:r w:rsidR="00C461F2" w:rsidRPr="00645A6A">
          <w:rPr>
            <w:rStyle w:val="afd"/>
            <w:rFonts w:ascii="Times New Roman" w:eastAsia="黑体" w:hAnsi="Times New Roman" w:cs="Times New Roman"/>
            <w:noProof/>
          </w:rPr>
          <w:t xml:space="preserve">3.2.2 </w:t>
        </w:r>
        <w:r w:rsidR="00C461F2" w:rsidRPr="00645A6A">
          <w:rPr>
            <w:rStyle w:val="afd"/>
            <w:rFonts w:ascii="Times New Roman" w:eastAsia="黑体" w:hAnsi="Times New Roman" w:cs="Times New Roman"/>
            <w:noProof/>
          </w:rPr>
          <w:t>控制层</w:t>
        </w:r>
        <w:r w:rsidR="00C461F2">
          <w:rPr>
            <w:noProof/>
            <w:webHidden/>
          </w:rPr>
          <w:tab/>
        </w:r>
        <w:r w:rsidR="00C461F2">
          <w:rPr>
            <w:noProof/>
            <w:webHidden/>
          </w:rPr>
          <w:fldChar w:fldCharType="begin"/>
        </w:r>
        <w:r w:rsidR="00C461F2">
          <w:rPr>
            <w:noProof/>
            <w:webHidden/>
          </w:rPr>
          <w:instrText xml:space="preserve"> PAGEREF _Toc13036934 \h </w:instrText>
        </w:r>
        <w:r w:rsidR="00C461F2">
          <w:rPr>
            <w:noProof/>
            <w:webHidden/>
          </w:rPr>
        </w:r>
        <w:r w:rsidR="00C461F2">
          <w:rPr>
            <w:noProof/>
            <w:webHidden/>
          </w:rPr>
          <w:fldChar w:fldCharType="separate"/>
        </w:r>
        <w:r w:rsidR="00C461F2">
          <w:rPr>
            <w:noProof/>
            <w:webHidden/>
          </w:rPr>
          <w:t>4</w:t>
        </w:r>
        <w:r w:rsidR="00C461F2">
          <w:rPr>
            <w:noProof/>
            <w:webHidden/>
          </w:rPr>
          <w:fldChar w:fldCharType="end"/>
        </w:r>
      </w:hyperlink>
    </w:p>
    <w:p w:rsidR="00C461F2" w:rsidRDefault="00866C78">
      <w:pPr>
        <w:pStyle w:val="37"/>
        <w:tabs>
          <w:tab w:val="right" w:leader="dot" w:pos="8296"/>
        </w:tabs>
        <w:ind w:left="880"/>
        <w:rPr>
          <w:noProof/>
          <w:kern w:val="2"/>
          <w:sz w:val="21"/>
        </w:rPr>
      </w:pPr>
      <w:hyperlink w:anchor="_Toc13036935" w:history="1">
        <w:r w:rsidR="00C461F2" w:rsidRPr="00645A6A">
          <w:rPr>
            <w:rStyle w:val="afd"/>
            <w:rFonts w:ascii="Times New Roman" w:eastAsia="黑体" w:hAnsi="Times New Roman" w:cs="Times New Roman"/>
            <w:noProof/>
          </w:rPr>
          <w:t xml:space="preserve">3.2.3 </w:t>
        </w:r>
        <w:r w:rsidR="00C461F2" w:rsidRPr="00645A6A">
          <w:rPr>
            <w:rStyle w:val="afd"/>
            <w:rFonts w:ascii="Times New Roman" w:eastAsia="黑体" w:hAnsi="Times New Roman" w:cs="Times New Roman"/>
            <w:noProof/>
          </w:rPr>
          <w:t>业务逻辑层</w:t>
        </w:r>
        <w:r w:rsidR="00C461F2">
          <w:rPr>
            <w:noProof/>
            <w:webHidden/>
          </w:rPr>
          <w:tab/>
        </w:r>
        <w:r w:rsidR="00C461F2">
          <w:rPr>
            <w:noProof/>
            <w:webHidden/>
          </w:rPr>
          <w:fldChar w:fldCharType="begin"/>
        </w:r>
        <w:r w:rsidR="00C461F2">
          <w:rPr>
            <w:noProof/>
            <w:webHidden/>
          </w:rPr>
          <w:instrText xml:space="preserve"> PAGEREF _Toc13036935 \h </w:instrText>
        </w:r>
        <w:r w:rsidR="00C461F2">
          <w:rPr>
            <w:noProof/>
            <w:webHidden/>
          </w:rPr>
        </w:r>
        <w:r w:rsidR="00C461F2">
          <w:rPr>
            <w:noProof/>
            <w:webHidden/>
          </w:rPr>
          <w:fldChar w:fldCharType="separate"/>
        </w:r>
        <w:r w:rsidR="00C461F2">
          <w:rPr>
            <w:noProof/>
            <w:webHidden/>
          </w:rPr>
          <w:t>5</w:t>
        </w:r>
        <w:r w:rsidR="00C461F2">
          <w:rPr>
            <w:noProof/>
            <w:webHidden/>
          </w:rPr>
          <w:fldChar w:fldCharType="end"/>
        </w:r>
      </w:hyperlink>
    </w:p>
    <w:p w:rsidR="00C461F2" w:rsidRDefault="00866C78">
      <w:pPr>
        <w:pStyle w:val="37"/>
        <w:tabs>
          <w:tab w:val="right" w:leader="dot" w:pos="8296"/>
        </w:tabs>
        <w:ind w:left="880"/>
        <w:rPr>
          <w:noProof/>
          <w:kern w:val="2"/>
          <w:sz w:val="21"/>
        </w:rPr>
      </w:pPr>
      <w:hyperlink w:anchor="_Toc13036936" w:history="1">
        <w:r w:rsidR="00C461F2" w:rsidRPr="00645A6A">
          <w:rPr>
            <w:rStyle w:val="afd"/>
            <w:rFonts w:ascii="Times New Roman" w:eastAsia="黑体" w:hAnsi="Times New Roman" w:cs="Times New Roman"/>
            <w:noProof/>
          </w:rPr>
          <w:t xml:space="preserve">3.2.4 </w:t>
        </w:r>
        <w:r w:rsidR="00C461F2" w:rsidRPr="00645A6A">
          <w:rPr>
            <w:rStyle w:val="afd"/>
            <w:rFonts w:ascii="Times New Roman" w:eastAsia="黑体" w:hAnsi="Times New Roman" w:cs="Times New Roman"/>
            <w:noProof/>
          </w:rPr>
          <w:t>数据持久层</w:t>
        </w:r>
        <w:r w:rsidR="00C461F2">
          <w:rPr>
            <w:noProof/>
            <w:webHidden/>
          </w:rPr>
          <w:tab/>
        </w:r>
        <w:r w:rsidR="00C461F2">
          <w:rPr>
            <w:noProof/>
            <w:webHidden/>
          </w:rPr>
          <w:fldChar w:fldCharType="begin"/>
        </w:r>
        <w:r w:rsidR="00C461F2">
          <w:rPr>
            <w:noProof/>
            <w:webHidden/>
          </w:rPr>
          <w:instrText xml:space="preserve"> PAGEREF _Toc13036936 \h </w:instrText>
        </w:r>
        <w:r w:rsidR="00C461F2">
          <w:rPr>
            <w:noProof/>
            <w:webHidden/>
          </w:rPr>
        </w:r>
        <w:r w:rsidR="00C461F2">
          <w:rPr>
            <w:noProof/>
            <w:webHidden/>
          </w:rPr>
          <w:fldChar w:fldCharType="separate"/>
        </w:r>
        <w:r w:rsidR="00C461F2">
          <w:rPr>
            <w:noProof/>
            <w:webHidden/>
          </w:rPr>
          <w:t>5</w:t>
        </w:r>
        <w:r w:rsidR="00C461F2">
          <w:rPr>
            <w:noProof/>
            <w:webHidden/>
          </w:rPr>
          <w:fldChar w:fldCharType="end"/>
        </w:r>
      </w:hyperlink>
    </w:p>
    <w:p w:rsidR="00C461F2" w:rsidRDefault="00866C78">
      <w:pPr>
        <w:pStyle w:val="37"/>
        <w:tabs>
          <w:tab w:val="right" w:leader="dot" w:pos="8296"/>
        </w:tabs>
        <w:ind w:left="880"/>
        <w:rPr>
          <w:noProof/>
          <w:kern w:val="2"/>
          <w:sz w:val="21"/>
        </w:rPr>
      </w:pPr>
      <w:hyperlink w:anchor="_Toc13036937" w:history="1">
        <w:r w:rsidR="00C461F2" w:rsidRPr="00645A6A">
          <w:rPr>
            <w:rStyle w:val="afd"/>
            <w:rFonts w:ascii="Times New Roman" w:eastAsia="黑体" w:hAnsi="Times New Roman" w:cs="Times New Roman"/>
            <w:noProof/>
          </w:rPr>
          <w:t xml:space="preserve">3.2.5 </w:t>
        </w:r>
        <w:r w:rsidR="00C461F2" w:rsidRPr="00645A6A">
          <w:rPr>
            <w:rStyle w:val="afd"/>
            <w:rFonts w:ascii="Times New Roman" w:eastAsia="黑体" w:hAnsi="Times New Roman" w:cs="Times New Roman"/>
            <w:noProof/>
          </w:rPr>
          <w:t>域模型层</w:t>
        </w:r>
        <w:r w:rsidR="00C461F2">
          <w:rPr>
            <w:noProof/>
            <w:webHidden/>
          </w:rPr>
          <w:tab/>
        </w:r>
        <w:r w:rsidR="00C461F2">
          <w:rPr>
            <w:noProof/>
            <w:webHidden/>
          </w:rPr>
          <w:fldChar w:fldCharType="begin"/>
        </w:r>
        <w:r w:rsidR="00C461F2">
          <w:rPr>
            <w:noProof/>
            <w:webHidden/>
          </w:rPr>
          <w:instrText xml:space="preserve"> PAGEREF _Toc13036937 \h </w:instrText>
        </w:r>
        <w:r w:rsidR="00C461F2">
          <w:rPr>
            <w:noProof/>
            <w:webHidden/>
          </w:rPr>
        </w:r>
        <w:r w:rsidR="00C461F2">
          <w:rPr>
            <w:noProof/>
            <w:webHidden/>
          </w:rPr>
          <w:fldChar w:fldCharType="separate"/>
        </w:r>
        <w:r w:rsidR="00C461F2">
          <w:rPr>
            <w:noProof/>
            <w:webHidden/>
          </w:rPr>
          <w:t>5</w:t>
        </w:r>
        <w:r w:rsidR="00C461F2">
          <w:rPr>
            <w:noProof/>
            <w:webHidden/>
          </w:rPr>
          <w:fldChar w:fldCharType="end"/>
        </w:r>
      </w:hyperlink>
    </w:p>
    <w:p w:rsidR="00C461F2" w:rsidRDefault="00866C78">
      <w:pPr>
        <w:pStyle w:val="12"/>
        <w:rPr>
          <w:noProof/>
          <w:kern w:val="2"/>
          <w:sz w:val="21"/>
        </w:rPr>
      </w:pPr>
      <w:hyperlink w:anchor="_Toc13036938" w:history="1">
        <w:r w:rsidR="00C461F2" w:rsidRPr="00645A6A">
          <w:rPr>
            <w:rStyle w:val="afd"/>
            <w:rFonts w:ascii="Times New Roman" w:eastAsia="黑体" w:hAnsi="Times New Roman" w:cs="Times New Roman"/>
            <w:noProof/>
          </w:rPr>
          <w:t>4</w:t>
        </w:r>
        <w:r w:rsidR="00C461F2" w:rsidRPr="00645A6A">
          <w:rPr>
            <w:rStyle w:val="afd"/>
            <w:rFonts w:ascii="Times New Roman" w:eastAsia="黑体" w:hAnsi="Times New Roman" w:cs="Times New Roman"/>
            <w:noProof/>
          </w:rPr>
          <w:t>．功能模块设计</w:t>
        </w:r>
        <w:r w:rsidR="00C461F2">
          <w:rPr>
            <w:noProof/>
            <w:webHidden/>
          </w:rPr>
          <w:tab/>
        </w:r>
        <w:r w:rsidR="00C461F2">
          <w:rPr>
            <w:noProof/>
            <w:webHidden/>
          </w:rPr>
          <w:fldChar w:fldCharType="begin"/>
        </w:r>
        <w:r w:rsidR="00C461F2">
          <w:rPr>
            <w:noProof/>
            <w:webHidden/>
          </w:rPr>
          <w:instrText xml:space="preserve"> PAGEREF _Toc13036938 \h </w:instrText>
        </w:r>
        <w:r w:rsidR="00C461F2">
          <w:rPr>
            <w:noProof/>
            <w:webHidden/>
          </w:rPr>
        </w:r>
        <w:r w:rsidR="00C461F2">
          <w:rPr>
            <w:noProof/>
            <w:webHidden/>
          </w:rPr>
          <w:fldChar w:fldCharType="separate"/>
        </w:r>
        <w:r w:rsidR="00C461F2">
          <w:rPr>
            <w:noProof/>
            <w:webHidden/>
          </w:rPr>
          <w:t>5</w:t>
        </w:r>
        <w:r w:rsidR="00C461F2">
          <w:rPr>
            <w:noProof/>
            <w:webHidden/>
          </w:rPr>
          <w:fldChar w:fldCharType="end"/>
        </w:r>
      </w:hyperlink>
    </w:p>
    <w:p w:rsidR="00C461F2" w:rsidRDefault="00866C78">
      <w:pPr>
        <w:pStyle w:val="25"/>
        <w:tabs>
          <w:tab w:val="right" w:leader="dot" w:pos="8296"/>
        </w:tabs>
        <w:ind w:left="440"/>
        <w:rPr>
          <w:noProof/>
          <w:kern w:val="2"/>
          <w:sz w:val="21"/>
        </w:rPr>
      </w:pPr>
      <w:hyperlink w:anchor="_Toc13036939" w:history="1">
        <w:r w:rsidR="00C461F2" w:rsidRPr="00645A6A">
          <w:rPr>
            <w:rStyle w:val="afd"/>
            <w:rFonts w:ascii="Times New Roman" w:eastAsia="黑体" w:hAnsi="Times New Roman" w:cs="Times New Roman"/>
            <w:noProof/>
          </w:rPr>
          <w:t xml:space="preserve">4.1 </w:t>
        </w:r>
        <w:r w:rsidR="00C461F2" w:rsidRPr="00645A6A">
          <w:rPr>
            <w:rStyle w:val="afd"/>
            <w:rFonts w:ascii="Times New Roman" w:eastAsia="黑体" w:hAnsi="Times New Roman" w:cs="Times New Roman"/>
            <w:noProof/>
          </w:rPr>
          <w:t>客户端子系统模块</w:t>
        </w:r>
        <w:r w:rsidR="00C461F2">
          <w:rPr>
            <w:noProof/>
            <w:webHidden/>
          </w:rPr>
          <w:tab/>
        </w:r>
        <w:r w:rsidR="00C461F2">
          <w:rPr>
            <w:noProof/>
            <w:webHidden/>
          </w:rPr>
          <w:fldChar w:fldCharType="begin"/>
        </w:r>
        <w:r w:rsidR="00C461F2">
          <w:rPr>
            <w:noProof/>
            <w:webHidden/>
          </w:rPr>
          <w:instrText xml:space="preserve"> PAGEREF _Toc13036939 \h </w:instrText>
        </w:r>
        <w:r w:rsidR="00C461F2">
          <w:rPr>
            <w:noProof/>
            <w:webHidden/>
          </w:rPr>
        </w:r>
        <w:r w:rsidR="00C461F2">
          <w:rPr>
            <w:noProof/>
            <w:webHidden/>
          </w:rPr>
          <w:fldChar w:fldCharType="separate"/>
        </w:r>
        <w:r w:rsidR="00C461F2">
          <w:rPr>
            <w:noProof/>
            <w:webHidden/>
          </w:rPr>
          <w:t>5</w:t>
        </w:r>
        <w:r w:rsidR="00C461F2">
          <w:rPr>
            <w:noProof/>
            <w:webHidden/>
          </w:rPr>
          <w:fldChar w:fldCharType="end"/>
        </w:r>
      </w:hyperlink>
    </w:p>
    <w:p w:rsidR="00C461F2" w:rsidRDefault="00866C78">
      <w:pPr>
        <w:pStyle w:val="37"/>
        <w:tabs>
          <w:tab w:val="right" w:leader="dot" w:pos="8296"/>
        </w:tabs>
        <w:ind w:left="880"/>
        <w:rPr>
          <w:noProof/>
          <w:kern w:val="2"/>
          <w:sz w:val="21"/>
        </w:rPr>
      </w:pPr>
      <w:hyperlink w:anchor="_Toc13036940" w:history="1">
        <w:r w:rsidR="00C461F2" w:rsidRPr="00645A6A">
          <w:rPr>
            <w:rStyle w:val="afd"/>
            <w:rFonts w:ascii="Times New Roman" w:eastAsia="黑体" w:hAnsi="Times New Roman" w:cs="Times New Roman"/>
            <w:noProof/>
          </w:rPr>
          <w:t xml:space="preserve">4.1.1 </w:t>
        </w:r>
        <w:r w:rsidR="00C461F2" w:rsidRPr="00645A6A">
          <w:rPr>
            <w:rStyle w:val="afd"/>
            <w:rFonts w:ascii="Times New Roman" w:eastAsia="黑体" w:hAnsi="Times New Roman" w:cs="Times New Roman"/>
            <w:noProof/>
          </w:rPr>
          <w:t>用户登录</w:t>
        </w:r>
        <w:r w:rsidR="00C461F2">
          <w:rPr>
            <w:noProof/>
            <w:webHidden/>
          </w:rPr>
          <w:tab/>
        </w:r>
        <w:r w:rsidR="00C461F2">
          <w:rPr>
            <w:noProof/>
            <w:webHidden/>
          </w:rPr>
          <w:fldChar w:fldCharType="begin"/>
        </w:r>
        <w:r w:rsidR="00C461F2">
          <w:rPr>
            <w:noProof/>
            <w:webHidden/>
          </w:rPr>
          <w:instrText xml:space="preserve"> PAGEREF _Toc13036940 \h </w:instrText>
        </w:r>
        <w:r w:rsidR="00C461F2">
          <w:rPr>
            <w:noProof/>
            <w:webHidden/>
          </w:rPr>
        </w:r>
        <w:r w:rsidR="00C461F2">
          <w:rPr>
            <w:noProof/>
            <w:webHidden/>
          </w:rPr>
          <w:fldChar w:fldCharType="separate"/>
        </w:r>
        <w:r w:rsidR="00C461F2">
          <w:rPr>
            <w:noProof/>
            <w:webHidden/>
          </w:rPr>
          <w:t>5</w:t>
        </w:r>
        <w:r w:rsidR="00C461F2">
          <w:rPr>
            <w:noProof/>
            <w:webHidden/>
          </w:rPr>
          <w:fldChar w:fldCharType="end"/>
        </w:r>
      </w:hyperlink>
    </w:p>
    <w:p w:rsidR="00C461F2" w:rsidRDefault="00866C78">
      <w:pPr>
        <w:pStyle w:val="37"/>
        <w:tabs>
          <w:tab w:val="right" w:leader="dot" w:pos="8296"/>
        </w:tabs>
        <w:ind w:left="880"/>
        <w:rPr>
          <w:noProof/>
          <w:kern w:val="2"/>
          <w:sz w:val="21"/>
        </w:rPr>
      </w:pPr>
      <w:hyperlink w:anchor="_Toc13036941" w:history="1">
        <w:r w:rsidR="00C461F2" w:rsidRPr="00645A6A">
          <w:rPr>
            <w:rStyle w:val="afd"/>
            <w:rFonts w:ascii="Times New Roman" w:eastAsia="黑体" w:hAnsi="Times New Roman" w:cs="Times New Roman"/>
            <w:noProof/>
          </w:rPr>
          <w:t xml:space="preserve">4.1.2 </w:t>
        </w:r>
        <w:r w:rsidR="00C461F2" w:rsidRPr="00645A6A">
          <w:rPr>
            <w:rStyle w:val="afd"/>
            <w:rFonts w:ascii="Times New Roman" w:eastAsia="黑体" w:hAnsi="Times New Roman" w:cs="Times New Roman"/>
            <w:noProof/>
          </w:rPr>
          <w:t>修改个人密码</w:t>
        </w:r>
        <w:r w:rsidR="00C461F2">
          <w:rPr>
            <w:noProof/>
            <w:webHidden/>
          </w:rPr>
          <w:tab/>
        </w:r>
        <w:r w:rsidR="00C461F2">
          <w:rPr>
            <w:noProof/>
            <w:webHidden/>
          </w:rPr>
          <w:fldChar w:fldCharType="begin"/>
        </w:r>
        <w:r w:rsidR="00C461F2">
          <w:rPr>
            <w:noProof/>
            <w:webHidden/>
          </w:rPr>
          <w:instrText xml:space="preserve"> PAGEREF _Toc13036941 \h </w:instrText>
        </w:r>
        <w:r w:rsidR="00C461F2">
          <w:rPr>
            <w:noProof/>
            <w:webHidden/>
          </w:rPr>
        </w:r>
        <w:r w:rsidR="00C461F2">
          <w:rPr>
            <w:noProof/>
            <w:webHidden/>
          </w:rPr>
          <w:fldChar w:fldCharType="separate"/>
        </w:r>
        <w:r w:rsidR="00C461F2">
          <w:rPr>
            <w:noProof/>
            <w:webHidden/>
          </w:rPr>
          <w:t>6</w:t>
        </w:r>
        <w:r w:rsidR="00C461F2">
          <w:rPr>
            <w:noProof/>
            <w:webHidden/>
          </w:rPr>
          <w:fldChar w:fldCharType="end"/>
        </w:r>
      </w:hyperlink>
    </w:p>
    <w:p w:rsidR="00C461F2" w:rsidRDefault="00866C78">
      <w:pPr>
        <w:pStyle w:val="37"/>
        <w:tabs>
          <w:tab w:val="right" w:leader="dot" w:pos="8296"/>
        </w:tabs>
        <w:ind w:left="880"/>
        <w:rPr>
          <w:noProof/>
          <w:kern w:val="2"/>
          <w:sz w:val="21"/>
        </w:rPr>
      </w:pPr>
      <w:hyperlink w:anchor="_Toc13036942" w:history="1">
        <w:r w:rsidR="00C461F2" w:rsidRPr="00645A6A">
          <w:rPr>
            <w:rStyle w:val="afd"/>
            <w:rFonts w:ascii="Times New Roman" w:eastAsia="黑体" w:hAnsi="Times New Roman" w:cs="Times New Roman"/>
            <w:noProof/>
          </w:rPr>
          <w:t xml:space="preserve">4.1.3 </w:t>
        </w:r>
        <w:r w:rsidR="00C461F2" w:rsidRPr="00645A6A">
          <w:rPr>
            <w:rStyle w:val="afd"/>
            <w:rFonts w:ascii="Times New Roman" w:eastAsia="黑体" w:hAnsi="Times New Roman" w:cs="Times New Roman"/>
            <w:noProof/>
          </w:rPr>
          <w:t>批改作业</w:t>
        </w:r>
        <w:r w:rsidR="00C461F2">
          <w:rPr>
            <w:noProof/>
            <w:webHidden/>
          </w:rPr>
          <w:tab/>
        </w:r>
        <w:r w:rsidR="00C461F2">
          <w:rPr>
            <w:noProof/>
            <w:webHidden/>
          </w:rPr>
          <w:fldChar w:fldCharType="begin"/>
        </w:r>
        <w:r w:rsidR="00C461F2">
          <w:rPr>
            <w:noProof/>
            <w:webHidden/>
          </w:rPr>
          <w:instrText xml:space="preserve"> PAGEREF _Toc13036942 \h </w:instrText>
        </w:r>
        <w:r w:rsidR="00C461F2">
          <w:rPr>
            <w:noProof/>
            <w:webHidden/>
          </w:rPr>
        </w:r>
        <w:r w:rsidR="00C461F2">
          <w:rPr>
            <w:noProof/>
            <w:webHidden/>
          </w:rPr>
          <w:fldChar w:fldCharType="separate"/>
        </w:r>
        <w:r w:rsidR="00C461F2">
          <w:rPr>
            <w:noProof/>
            <w:webHidden/>
          </w:rPr>
          <w:t>6</w:t>
        </w:r>
        <w:r w:rsidR="00C461F2">
          <w:rPr>
            <w:noProof/>
            <w:webHidden/>
          </w:rPr>
          <w:fldChar w:fldCharType="end"/>
        </w:r>
      </w:hyperlink>
    </w:p>
    <w:p w:rsidR="00C461F2" w:rsidRDefault="00866C78">
      <w:pPr>
        <w:pStyle w:val="37"/>
        <w:tabs>
          <w:tab w:val="right" w:leader="dot" w:pos="8296"/>
        </w:tabs>
        <w:ind w:left="880"/>
        <w:rPr>
          <w:noProof/>
          <w:kern w:val="2"/>
          <w:sz w:val="21"/>
        </w:rPr>
      </w:pPr>
      <w:hyperlink w:anchor="_Toc13036943" w:history="1">
        <w:r w:rsidR="00C461F2" w:rsidRPr="00645A6A">
          <w:rPr>
            <w:rStyle w:val="afd"/>
            <w:rFonts w:ascii="Times New Roman" w:eastAsia="黑体" w:hAnsi="Times New Roman" w:cs="Times New Roman"/>
            <w:noProof/>
          </w:rPr>
          <w:t xml:space="preserve">4.1.4 </w:t>
        </w:r>
        <w:r w:rsidR="00C461F2" w:rsidRPr="00645A6A">
          <w:rPr>
            <w:rStyle w:val="afd"/>
            <w:rFonts w:ascii="Times New Roman" w:eastAsia="黑体" w:hAnsi="Times New Roman" w:cs="Times New Roman"/>
            <w:noProof/>
          </w:rPr>
          <w:t>统计分数</w:t>
        </w:r>
        <w:r w:rsidR="00C461F2">
          <w:rPr>
            <w:noProof/>
            <w:webHidden/>
          </w:rPr>
          <w:tab/>
        </w:r>
        <w:r w:rsidR="00C461F2">
          <w:rPr>
            <w:noProof/>
            <w:webHidden/>
          </w:rPr>
          <w:fldChar w:fldCharType="begin"/>
        </w:r>
        <w:r w:rsidR="00C461F2">
          <w:rPr>
            <w:noProof/>
            <w:webHidden/>
          </w:rPr>
          <w:instrText xml:space="preserve"> PAGEREF _Toc13036943 \h </w:instrText>
        </w:r>
        <w:r w:rsidR="00C461F2">
          <w:rPr>
            <w:noProof/>
            <w:webHidden/>
          </w:rPr>
        </w:r>
        <w:r w:rsidR="00C461F2">
          <w:rPr>
            <w:noProof/>
            <w:webHidden/>
          </w:rPr>
          <w:fldChar w:fldCharType="separate"/>
        </w:r>
        <w:r w:rsidR="00C461F2">
          <w:rPr>
            <w:noProof/>
            <w:webHidden/>
          </w:rPr>
          <w:t>7</w:t>
        </w:r>
        <w:r w:rsidR="00C461F2">
          <w:rPr>
            <w:noProof/>
            <w:webHidden/>
          </w:rPr>
          <w:fldChar w:fldCharType="end"/>
        </w:r>
      </w:hyperlink>
    </w:p>
    <w:p w:rsidR="00C461F2" w:rsidRDefault="00866C78">
      <w:pPr>
        <w:pStyle w:val="37"/>
        <w:tabs>
          <w:tab w:val="right" w:leader="dot" w:pos="8296"/>
        </w:tabs>
        <w:ind w:left="880"/>
        <w:rPr>
          <w:noProof/>
          <w:kern w:val="2"/>
          <w:sz w:val="21"/>
        </w:rPr>
      </w:pPr>
      <w:hyperlink w:anchor="_Toc13036944" w:history="1">
        <w:r w:rsidR="00C461F2" w:rsidRPr="00645A6A">
          <w:rPr>
            <w:rStyle w:val="afd"/>
            <w:rFonts w:ascii="Times New Roman" w:eastAsia="黑体" w:hAnsi="Times New Roman" w:cs="Times New Roman"/>
            <w:noProof/>
          </w:rPr>
          <w:t xml:space="preserve">4.1.5 </w:t>
        </w:r>
        <w:r w:rsidR="00C461F2" w:rsidRPr="00645A6A">
          <w:rPr>
            <w:rStyle w:val="afd"/>
            <w:rFonts w:ascii="Times New Roman" w:eastAsia="黑体" w:hAnsi="Times New Roman" w:cs="Times New Roman"/>
            <w:noProof/>
          </w:rPr>
          <w:t>选择作业范例和点评</w:t>
        </w:r>
        <w:r w:rsidR="00C461F2">
          <w:rPr>
            <w:noProof/>
            <w:webHidden/>
          </w:rPr>
          <w:tab/>
        </w:r>
        <w:r w:rsidR="00C461F2">
          <w:rPr>
            <w:noProof/>
            <w:webHidden/>
          </w:rPr>
          <w:fldChar w:fldCharType="begin"/>
        </w:r>
        <w:r w:rsidR="00C461F2">
          <w:rPr>
            <w:noProof/>
            <w:webHidden/>
          </w:rPr>
          <w:instrText xml:space="preserve"> PAGEREF _Toc13036944 \h </w:instrText>
        </w:r>
        <w:r w:rsidR="00C461F2">
          <w:rPr>
            <w:noProof/>
            <w:webHidden/>
          </w:rPr>
        </w:r>
        <w:r w:rsidR="00C461F2">
          <w:rPr>
            <w:noProof/>
            <w:webHidden/>
          </w:rPr>
          <w:fldChar w:fldCharType="separate"/>
        </w:r>
        <w:r w:rsidR="00C461F2">
          <w:rPr>
            <w:noProof/>
            <w:webHidden/>
          </w:rPr>
          <w:t>7</w:t>
        </w:r>
        <w:r w:rsidR="00C461F2">
          <w:rPr>
            <w:noProof/>
            <w:webHidden/>
          </w:rPr>
          <w:fldChar w:fldCharType="end"/>
        </w:r>
      </w:hyperlink>
    </w:p>
    <w:p w:rsidR="00C461F2" w:rsidRDefault="00866C78">
      <w:pPr>
        <w:pStyle w:val="37"/>
        <w:tabs>
          <w:tab w:val="right" w:leader="dot" w:pos="8296"/>
        </w:tabs>
        <w:ind w:left="880"/>
        <w:rPr>
          <w:noProof/>
          <w:kern w:val="2"/>
          <w:sz w:val="21"/>
        </w:rPr>
      </w:pPr>
      <w:hyperlink w:anchor="_Toc13036945" w:history="1">
        <w:r w:rsidR="00C461F2" w:rsidRPr="00645A6A">
          <w:rPr>
            <w:rStyle w:val="afd"/>
            <w:rFonts w:ascii="Times New Roman" w:eastAsia="黑体" w:hAnsi="Times New Roman" w:cs="Times New Roman"/>
            <w:noProof/>
          </w:rPr>
          <w:t xml:space="preserve">4.1.6 </w:t>
        </w:r>
        <w:r w:rsidR="00C461F2" w:rsidRPr="00645A6A">
          <w:rPr>
            <w:rStyle w:val="afd"/>
            <w:rFonts w:ascii="Times New Roman" w:eastAsia="黑体" w:hAnsi="Times New Roman" w:cs="Times New Roman"/>
            <w:noProof/>
          </w:rPr>
          <w:t>查询作业情况</w:t>
        </w:r>
        <w:r w:rsidR="00C461F2">
          <w:rPr>
            <w:noProof/>
            <w:webHidden/>
          </w:rPr>
          <w:tab/>
        </w:r>
        <w:r w:rsidR="00C461F2">
          <w:rPr>
            <w:noProof/>
            <w:webHidden/>
          </w:rPr>
          <w:fldChar w:fldCharType="begin"/>
        </w:r>
        <w:r w:rsidR="00C461F2">
          <w:rPr>
            <w:noProof/>
            <w:webHidden/>
          </w:rPr>
          <w:instrText xml:space="preserve"> PAGEREF _Toc13036945 \h </w:instrText>
        </w:r>
        <w:r w:rsidR="00C461F2">
          <w:rPr>
            <w:noProof/>
            <w:webHidden/>
          </w:rPr>
        </w:r>
        <w:r w:rsidR="00C461F2">
          <w:rPr>
            <w:noProof/>
            <w:webHidden/>
          </w:rPr>
          <w:fldChar w:fldCharType="separate"/>
        </w:r>
        <w:r w:rsidR="00C461F2">
          <w:rPr>
            <w:noProof/>
            <w:webHidden/>
          </w:rPr>
          <w:t>7</w:t>
        </w:r>
        <w:r w:rsidR="00C461F2">
          <w:rPr>
            <w:noProof/>
            <w:webHidden/>
          </w:rPr>
          <w:fldChar w:fldCharType="end"/>
        </w:r>
      </w:hyperlink>
    </w:p>
    <w:p w:rsidR="00C461F2" w:rsidRDefault="00866C78">
      <w:pPr>
        <w:pStyle w:val="37"/>
        <w:tabs>
          <w:tab w:val="right" w:leader="dot" w:pos="8296"/>
        </w:tabs>
        <w:ind w:left="880"/>
        <w:rPr>
          <w:noProof/>
          <w:kern w:val="2"/>
          <w:sz w:val="21"/>
        </w:rPr>
      </w:pPr>
      <w:hyperlink w:anchor="_Toc13036946" w:history="1">
        <w:r w:rsidR="00C461F2" w:rsidRPr="00645A6A">
          <w:rPr>
            <w:rStyle w:val="afd"/>
            <w:rFonts w:ascii="Times New Roman" w:eastAsia="黑体" w:hAnsi="Times New Roman" w:cs="Times New Roman"/>
            <w:noProof/>
          </w:rPr>
          <w:t xml:space="preserve">4.1.7 </w:t>
        </w:r>
        <w:r w:rsidR="00C461F2" w:rsidRPr="00645A6A">
          <w:rPr>
            <w:rStyle w:val="afd"/>
            <w:rFonts w:ascii="Times New Roman" w:eastAsia="黑体" w:hAnsi="Times New Roman" w:cs="Times New Roman"/>
            <w:noProof/>
          </w:rPr>
          <w:t>布置作业</w:t>
        </w:r>
        <w:r w:rsidR="00C461F2">
          <w:rPr>
            <w:noProof/>
            <w:webHidden/>
          </w:rPr>
          <w:tab/>
        </w:r>
        <w:r w:rsidR="00C461F2">
          <w:rPr>
            <w:noProof/>
            <w:webHidden/>
          </w:rPr>
          <w:fldChar w:fldCharType="begin"/>
        </w:r>
        <w:r w:rsidR="00C461F2">
          <w:rPr>
            <w:noProof/>
            <w:webHidden/>
          </w:rPr>
          <w:instrText xml:space="preserve"> PAGEREF _Toc13036946 \h </w:instrText>
        </w:r>
        <w:r w:rsidR="00C461F2">
          <w:rPr>
            <w:noProof/>
            <w:webHidden/>
          </w:rPr>
        </w:r>
        <w:r w:rsidR="00C461F2">
          <w:rPr>
            <w:noProof/>
            <w:webHidden/>
          </w:rPr>
          <w:fldChar w:fldCharType="separate"/>
        </w:r>
        <w:r w:rsidR="00C461F2">
          <w:rPr>
            <w:noProof/>
            <w:webHidden/>
          </w:rPr>
          <w:t>8</w:t>
        </w:r>
        <w:r w:rsidR="00C461F2">
          <w:rPr>
            <w:noProof/>
            <w:webHidden/>
          </w:rPr>
          <w:fldChar w:fldCharType="end"/>
        </w:r>
      </w:hyperlink>
    </w:p>
    <w:p w:rsidR="00C461F2" w:rsidRDefault="00866C78">
      <w:pPr>
        <w:pStyle w:val="37"/>
        <w:tabs>
          <w:tab w:val="right" w:leader="dot" w:pos="8296"/>
        </w:tabs>
        <w:ind w:left="880"/>
        <w:rPr>
          <w:noProof/>
          <w:kern w:val="2"/>
          <w:sz w:val="21"/>
        </w:rPr>
      </w:pPr>
      <w:hyperlink w:anchor="_Toc13036947" w:history="1">
        <w:r w:rsidR="00C461F2" w:rsidRPr="00645A6A">
          <w:rPr>
            <w:rStyle w:val="afd"/>
            <w:rFonts w:ascii="Times New Roman" w:eastAsia="黑体" w:hAnsi="Times New Roman" w:cs="Times New Roman"/>
            <w:noProof/>
          </w:rPr>
          <w:t xml:space="preserve">4.1.8 </w:t>
        </w:r>
        <w:r w:rsidR="00C461F2" w:rsidRPr="00645A6A">
          <w:rPr>
            <w:rStyle w:val="afd"/>
            <w:rFonts w:ascii="Times New Roman" w:eastAsia="黑体" w:hAnsi="Times New Roman" w:cs="Times New Roman"/>
            <w:noProof/>
          </w:rPr>
          <w:t>提交作业</w:t>
        </w:r>
        <w:r w:rsidR="00C461F2">
          <w:rPr>
            <w:noProof/>
            <w:webHidden/>
          </w:rPr>
          <w:tab/>
        </w:r>
        <w:r w:rsidR="00C461F2">
          <w:rPr>
            <w:noProof/>
            <w:webHidden/>
          </w:rPr>
          <w:fldChar w:fldCharType="begin"/>
        </w:r>
        <w:r w:rsidR="00C461F2">
          <w:rPr>
            <w:noProof/>
            <w:webHidden/>
          </w:rPr>
          <w:instrText xml:space="preserve"> PAGEREF _Toc13036947 \h </w:instrText>
        </w:r>
        <w:r w:rsidR="00C461F2">
          <w:rPr>
            <w:noProof/>
            <w:webHidden/>
          </w:rPr>
        </w:r>
        <w:r w:rsidR="00C461F2">
          <w:rPr>
            <w:noProof/>
            <w:webHidden/>
          </w:rPr>
          <w:fldChar w:fldCharType="separate"/>
        </w:r>
        <w:r w:rsidR="00C461F2">
          <w:rPr>
            <w:noProof/>
            <w:webHidden/>
          </w:rPr>
          <w:t>8</w:t>
        </w:r>
        <w:r w:rsidR="00C461F2">
          <w:rPr>
            <w:noProof/>
            <w:webHidden/>
          </w:rPr>
          <w:fldChar w:fldCharType="end"/>
        </w:r>
      </w:hyperlink>
    </w:p>
    <w:p w:rsidR="00C461F2" w:rsidRDefault="00866C78">
      <w:pPr>
        <w:pStyle w:val="37"/>
        <w:tabs>
          <w:tab w:val="right" w:leader="dot" w:pos="8296"/>
        </w:tabs>
        <w:ind w:left="880"/>
        <w:rPr>
          <w:noProof/>
          <w:kern w:val="2"/>
          <w:sz w:val="21"/>
        </w:rPr>
      </w:pPr>
      <w:hyperlink w:anchor="_Toc13036948" w:history="1">
        <w:r w:rsidR="00C461F2" w:rsidRPr="00645A6A">
          <w:rPr>
            <w:rStyle w:val="afd"/>
            <w:rFonts w:ascii="Times New Roman" w:eastAsia="黑体" w:hAnsi="Times New Roman" w:cs="Times New Roman"/>
            <w:noProof/>
          </w:rPr>
          <w:t xml:space="preserve">4.1.9 </w:t>
        </w:r>
        <w:r w:rsidR="00C461F2" w:rsidRPr="00645A6A">
          <w:rPr>
            <w:rStyle w:val="afd"/>
            <w:rFonts w:ascii="Times New Roman" w:eastAsia="黑体" w:hAnsi="Times New Roman" w:cs="Times New Roman"/>
            <w:noProof/>
          </w:rPr>
          <w:t>作业范例学习和点评</w:t>
        </w:r>
        <w:r w:rsidR="00C461F2">
          <w:rPr>
            <w:noProof/>
            <w:webHidden/>
          </w:rPr>
          <w:tab/>
        </w:r>
        <w:r w:rsidR="00C461F2">
          <w:rPr>
            <w:noProof/>
            <w:webHidden/>
          </w:rPr>
          <w:fldChar w:fldCharType="begin"/>
        </w:r>
        <w:r w:rsidR="00C461F2">
          <w:rPr>
            <w:noProof/>
            <w:webHidden/>
          </w:rPr>
          <w:instrText xml:space="preserve"> PAGEREF _Toc13036948 \h </w:instrText>
        </w:r>
        <w:r w:rsidR="00C461F2">
          <w:rPr>
            <w:noProof/>
            <w:webHidden/>
          </w:rPr>
        </w:r>
        <w:r w:rsidR="00C461F2">
          <w:rPr>
            <w:noProof/>
            <w:webHidden/>
          </w:rPr>
          <w:fldChar w:fldCharType="separate"/>
        </w:r>
        <w:r w:rsidR="00C461F2">
          <w:rPr>
            <w:noProof/>
            <w:webHidden/>
          </w:rPr>
          <w:t>8</w:t>
        </w:r>
        <w:r w:rsidR="00C461F2">
          <w:rPr>
            <w:noProof/>
            <w:webHidden/>
          </w:rPr>
          <w:fldChar w:fldCharType="end"/>
        </w:r>
      </w:hyperlink>
    </w:p>
    <w:p w:rsidR="00C461F2" w:rsidRDefault="00866C78">
      <w:pPr>
        <w:pStyle w:val="25"/>
        <w:tabs>
          <w:tab w:val="right" w:leader="dot" w:pos="8296"/>
        </w:tabs>
        <w:ind w:left="440"/>
        <w:rPr>
          <w:noProof/>
          <w:kern w:val="2"/>
          <w:sz w:val="21"/>
        </w:rPr>
      </w:pPr>
      <w:hyperlink w:anchor="_Toc13036949" w:history="1">
        <w:r w:rsidR="00C461F2" w:rsidRPr="00645A6A">
          <w:rPr>
            <w:rStyle w:val="afd"/>
            <w:rFonts w:ascii="Times New Roman" w:eastAsia="黑体" w:hAnsi="Times New Roman" w:cs="Times New Roman"/>
            <w:noProof/>
          </w:rPr>
          <w:t xml:space="preserve">4.2 </w:t>
        </w:r>
        <w:r w:rsidR="00C461F2" w:rsidRPr="00645A6A">
          <w:rPr>
            <w:rStyle w:val="afd"/>
            <w:rFonts w:ascii="Times New Roman" w:eastAsia="黑体" w:hAnsi="Times New Roman" w:cs="Times New Roman"/>
            <w:noProof/>
          </w:rPr>
          <w:t>管理端子系统模块</w:t>
        </w:r>
        <w:r w:rsidR="00C461F2">
          <w:rPr>
            <w:noProof/>
            <w:webHidden/>
          </w:rPr>
          <w:tab/>
        </w:r>
        <w:r w:rsidR="00C461F2">
          <w:rPr>
            <w:noProof/>
            <w:webHidden/>
          </w:rPr>
          <w:fldChar w:fldCharType="begin"/>
        </w:r>
        <w:r w:rsidR="00C461F2">
          <w:rPr>
            <w:noProof/>
            <w:webHidden/>
          </w:rPr>
          <w:instrText xml:space="preserve"> PAGEREF _Toc13036949 \h </w:instrText>
        </w:r>
        <w:r w:rsidR="00C461F2">
          <w:rPr>
            <w:noProof/>
            <w:webHidden/>
          </w:rPr>
        </w:r>
        <w:r w:rsidR="00C461F2">
          <w:rPr>
            <w:noProof/>
            <w:webHidden/>
          </w:rPr>
          <w:fldChar w:fldCharType="separate"/>
        </w:r>
        <w:r w:rsidR="00C461F2">
          <w:rPr>
            <w:noProof/>
            <w:webHidden/>
          </w:rPr>
          <w:t>9</w:t>
        </w:r>
        <w:r w:rsidR="00C461F2">
          <w:rPr>
            <w:noProof/>
            <w:webHidden/>
          </w:rPr>
          <w:fldChar w:fldCharType="end"/>
        </w:r>
      </w:hyperlink>
    </w:p>
    <w:p w:rsidR="00C461F2" w:rsidRDefault="00866C78">
      <w:pPr>
        <w:pStyle w:val="37"/>
        <w:tabs>
          <w:tab w:val="right" w:leader="dot" w:pos="8296"/>
        </w:tabs>
        <w:ind w:left="880"/>
        <w:rPr>
          <w:noProof/>
          <w:kern w:val="2"/>
          <w:sz w:val="21"/>
        </w:rPr>
      </w:pPr>
      <w:hyperlink w:anchor="_Toc13036950" w:history="1">
        <w:r w:rsidR="00C461F2" w:rsidRPr="00645A6A">
          <w:rPr>
            <w:rStyle w:val="afd"/>
            <w:rFonts w:ascii="Times New Roman" w:eastAsia="黑体" w:hAnsi="Times New Roman" w:cs="Times New Roman"/>
            <w:noProof/>
          </w:rPr>
          <w:t xml:space="preserve">4.2.1 </w:t>
        </w:r>
        <w:r w:rsidR="00C461F2" w:rsidRPr="00645A6A">
          <w:rPr>
            <w:rStyle w:val="afd"/>
            <w:rFonts w:ascii="Times New Roman" w:eastAsia="黑体" w:hAnsi="Times New Roman" w:cs="Times New Roman"/>
            <w:noProof/>
          </w:rPr>
          <w:t>班级管理</w:t>
        </w:r>
        <w:r w:rsidR="00C461F2">
          <w:rPr>
            <w:noProof/>
            <w:webHidden/>
          </w:rPr>
          <w:tab/>
        </w:r>
        <w:r w:rsidR="00C461F2">
          <w:rPr>
            <w:noProof/>
            <w:webHidden/>
          </w:rPr>
          <w:fldChar w:fldCharType="begin"/>
        </w:r>
        <w:r w:rsidR="00C461F2">
          <w:rPr>
            <w:noProof/>
            <w:webHidden/>
          </w:rPr>
          <w:instrText xml:space="preserve"> PAGEREF _Toc13036950 \h </w:instrText>
        </w:r>
        <w:r w:rsidR="00C461F2">
          <w:rPr>
            <w:noProof/>
            <w:webHidden/>
          </w:rPr>
        </w:r>
        <w:r w:rsidR="00C461F2">
          <w:rPr>
            <w:noProof/>
            <w:webHidden/>
          </w:rPr>
          <w:fldChar w:fldCharType="separate"/>
        </w:r>
        <w:r w:rsidR="00C461F2">
          <w:rPr>
            <w:noProof/>
            <w:webHidden/>
          </w:rPr>
          <w:t>9</w:t>
        </w:r>
        <w:r w:rsidR="00C461F2">
          <w:rPr>
            <w:noProof/>
            <w:webHidden/>
          </w:rPr>
          <w:fldChar w:fldCharType="end"/>
        </w:r>
      </w:hyperlink>
    </w:p>
    <w:p w:rsidR="00C461F2" w:rsidRDefault="00866C78">
      <w:pPr>
        <w:pStyle w:val="43"/>
        <w:tabs>
          <w:tab w:val="right" w:leader="dot" w:pos="8296"/>
        </w:tabs>
        <w:ind w:left="1320"/>
        <w:rPr>
          <w:noProof/>
          <w:kern w:val="2"/>
        </w:rPr>
      </w:pPr>
      <w:hyperlink w:anchor="_Toc13036951" w:history="1">
        <w:r w:rsidR="00C461F2" w:rsidRPr="00645A6A">
          <w:rPr>
            <w:rStyle w:val="afd"/>
            <w:rFonts w:ascii="Times New Roman" w:eastAsia="黑体" w:hAnsi="Times New Roman" w:cs="Times New Roman"/>
            <w:noProof/>
          </w:rPr>
          <w:t>4.2.1.1</w:t>
        </w:r>
        <w:r w:rsidR="00C461F2" w:rsidRPr="00645A6A">
          <w:rPr>
            <w:rStyle w:val="afd"/>
            <w:rFonts w:ascii="Times New Roman" w:eastAsia="黑体" w:hAnsi="Times New Roman" w:cs="Times New Roman"/>
            <w:noProof/>
          </w:rPr>
          <w:t>添加班级</w:t>
        </w:r>
        <w:r w:rsidR="00C461F2">
          <w:rPr>
            <w:noProof/>
            <w:webHidden/>
          </w:rPr>
          <w:tab/>
        </w:r>
        <w:r w:rsidR="00C461F2">
          <w:rPr>
            <w:noProof/>
            <w:webHidden/>
          </w:rPr>
          <w:fldChar w:fldCharType="begin"/>
        </w:r>
        <w:r w:rsidR="00C461F2">
          <w:rPr>
            <w:noProof/>
            <w:webHidden/>
          </w:rPr>
          <w:instrText xml:space="preserve"> PAGEREF _Toc13036951 \h </w:instrText>
        </w:r>
        <w:r w:rsidR="00C461F2">
          <w:rPr>
            <w:noProof/>
            <w:webHidden/>
          </w:rPr>
        </w:r>
        <w:r w:rsidR="00C461F2">
          <w:rPr>
            <w:noProof/>
            <w:webHidden/>
          </w:rPr>
          <w:fldChar w:fldCharType="separate"/>
        </w:r>
        <w:r w:rsidR="00C461F2">
          <w:rPr>
            <w:noProof/>
            <w:webHidden/>
          </w:rPr>
          <w:t>9</w:t>
        </w:r>
        <w:r w:rsidR="00C461F2">
          <w:rPr>
            <w:noProof/>
            <w:webHidden/>
          </w:rPr>
          <w:fldChar w:fldCharType="end"/>
        </w:r>
      </w:hyperlink>
    </w:p>
    <w:p w:rsidR="00C461F2" w:rsidRDefault="00866C78">
      <w:pPr>
        <w:pStyle w:val="43"/>
        <w:tabs>
          <w:tab w:val="right" w:leader="dot" w:pos="8296"/>
        </w:tabs>
        <w:ind w:left="1320"/>
        <w:rPr>
          <w:noProof/>
          <w:kern w:val="2"/>
        </w:rPr>
      </w:pPr>
      <w:hyperlink w:anchor="_Toc13036952" w:history="1">
        <w:r w:rsidR="00C461F2" w:rsidRPr="00645A6A">
          <w:rPr>
            <w:rStyle w:val="afd"/>
            <w:rFonts w:ascii="Times New Roman" w:eastAsia="黑体" w:hAnsi="Times New Roman" w:cs="Times New Roman"/>
            <w:noProof/>
          </w:rPr>
          <w:t>4.2.1.2</w:t>
        </w:r>
        <w:r w:rsidR="00C461F2" w:rsidRPr="00645A6A">
          <w:rPr>
            <w:rStyle w:val="afd"/>
            <w:rFonts w:ascii="Times New Roman" w:eastAsia="黑体" w:hAnsi="Times New Roman" w:cs="Times New Roman"/>
            <w:noProof/>
          </w:rPr>
          <w:t>删除班级</w:t>
        </w:r>
        <w:r w:rsidR="00C461F2">
          <w:rPr>
            <w:noProof/>
            <w:webHidden/>
          </w:rPr>
          <w:tab/>
        </w:r>
        <w:r w:rsidR="00C461F2">
          <w:rPr>
            <w:noProof/>
            <w:webHidden/>
          </w:rPr>
          <w:fldChar w:fldCharType="begin"/>
        </w:r>
        <w:r w:rsidR="00C461F2">
          <w:rPr>
            <w:noProof/>
            <w:webHidden/>
          </w:rPr>
          <w:instrText xml:space="preserve"> PAGEREF _Toc13036952 \h </w:instrText>
        </w:r>
        <w:r w:rsidR="00C461F2">
          <w:rPr>
            <w:noProof/>
            <w:webHidden/>
          </w:rPr>
        </w:r>
        <w:r w:rsidR="00C461F2">
          <w:rPr>
            <w:noProof/>
            <w:webHidden/>
          </w:rPr>
          <w:fldChar w:fldCharType="separate"/>
        </w:r>
        <w:r w:rsidR="00C461F2">
          <w:rPr>
            <w:noProof/>
            <w:webHidden/>
          </w:rPr>
          <w:t>9</w:t>
        </w:r>
        <w:r w:rsidR="00C461F2">
          <w:rPr>
            <w:noProof/>
            <w:webHidden/>
          </w:rPr>
          <w:fldChar w:fldCharType="end"/>
        </w:r>
      </w:hyperlink>
    </w:p>
    <w:p w:rsidR="00C461F2" w:rsidRDefault="00866C78">
      <w:pPr>
        <w:pStyle w:val="43"/>
        <w:tabs>
          <w:tab w:val="right" w:leader="dot" w:pos="8296"/>
        </w:tabs>
        <w:ind w:left="1320"/>
        <w:rPr>
          <w:noProof/>
          <w:kern w:val="2"/>
        </w:rPr>
      </w:pPr>
      <w:hyperlink w:anchor="_Toc13036953" w:history="1">
        <w:r w:rsidR="00C461F2" w:rsidRPr="00645A6A">
          <w:rPr>
            <w:rStyle w:val="afd"/>
            <w:rFonts w:ascii="Times New Roman" w:eastAsia="黑体" w:hAnsi="Times New Roman" w:cs="Times New Roman"/>
            <w:noProof/>
          </w:rPr>
          <w:t>4.2.1.3</w:t>
        </w:r>
        <w:r w:rsidR="00C461F2" w:rsidRPr="00645A6A">
          <w:rPr>
            <w:rStyle w:val="afd"/>
            <w:rFonts w:ascii="Times New Roman" w:eastAsia="黑体" w:hAnsi="Times New Roman" w:cs="Times New Roman"/>
            <w:noProof/>
          </w:rPr>
          <w:t>查询班级</w:t>
        </w:r>
        <w:r w:rsidR="00C461F2">
          <w:rPr>
            <w:noProof/>
            <w:webHidden/>
          </w:rPr>
          <w:tab/>
        </w:r>
        <w:r w:rsidR="00C461F2">
          <w:rPr>
            <w:noProof/>
            <w:webHidden/>
          </w:rPr>
          <w:fldChar w:fldCharType="begin"/>
        </w:r>
        <w:r w:rsidR="00C461F2">
          <w:rPr>
            <w:noProof/>
            <w:webHidden/>
          </w:rPr>
          <w:instrText xml:space="preserve"> PAGEREF _Toc13036953 \h </w:instrText>
        </w:r>
        <w:r w:rsidR="00C461F2">
          <w:rPr>
            <w:noProof/>
            <w:webHidden/>
          </w:rPr>
        </w:r>
        <w:r w:rsidR="00C461F2">
          <w:rPr>
            <w:noProof/>
            <w:webHidden/>
          </w:rPr>
          <w:fldChar w:fldCharType="separate"/>
        </w:r>
        <w:r w:rsidR="00C461F2">
          <w:rPr>
            <w:noProof/>
            <w:webHidden/>
          </w:rPr>
          <w:t>9</w:t>
        </w:r>
        <w:r w:rsidR="00C461F2">
          <w:rPr>
            <w:noProof/>
            <w:webHidden/>
          </w:rPr>
          <w:fldChar w:fldCharType="end"/>
        </w:r>
      </w:hyperlink>
    </w:p>
    <w:p w:rsidR="00C461F2" w:rsidRDefault="00866C78">
      <w:pPr>
        <w:pStyle w:val="43"/>
        <w:tabs>
          <w:tab w:val="right" w:leader="dot" w:pos="8296"/>
        </w:tabs>
        <w:ind w:left="1320"/>
        <w:rPr>
          <w:noProof/>
          <w:kern w:val="2"/>
        </w:rPr>
      </w:pPr>
      <w:hyperlink w:anchor="_Toc13036954" w:history="1">
        <w:r w:rsidR="00C461F2" w:rsidRPr="00645A6A">
          <w:rPr>
            <w:rStyle w:val="afd"/>
            <w:rFonts w:ascii="Times New Roman" w:eastAsia="黑体" w:hAnsi="Times New Roman" w:cs="Times New Roman"/>
            <w:noProof/>
          </w:rPr>
          <w:t>4.2.1.4</w:t>
        </w:r>
        <w:r w:rsidR="00C461F2" w:rsidRPr="00645A6A">
          <w:rPr>
            <w:rStyle w:val="afd"/>
            <w:rFonts w:ascii="Times New Roman" w:eastAsia="黑体" w:hAnsi="Times New Roman" w:cs="Times New Roman"/>
            <w:noProof/>
          </w:rPr>
          <w:t>修改班级</w:t>
        </w:r>
        <w:r w:rsidR="00C461F2">
          <w:rPr>
            <w:noProof/>
            <w:webHidden/>
          </w:rPr>
          <w:tab/>
        </w:r>
        <w:r w:rsidR="00C461F2">
          <w:rPr>
            <w:noProof/>
            <w:webHidden/>
          </w:rPr>
          <w:fldChar w:fldCharType="begin"/>
        </w:r>
        <w:r w:rsidR="00C461F2">
          <w:rPr>
            <w:noProof/>
            <w:webHidden/>
          </w:rPr>
          <w:instrText xml:space="preserve"> PAGEREF _Toc13036954 \h </w:instrText>
        </w:r>
        <w:r w:rsidR="00C461F2">
          <w:rPr>
            <w:noProof/>
            <w:webHidden/>
          </w:rPr>
        </w:r>
        <w:r w:rsidR="00C461F2">
          <w:rPr>
            <w:noProof/>
            <w:webHidden/>
          </w:rPr>
          <w:fldChar w:fldCharType="separate"/>
        </w:r>
        <w:r w:rsidR="00C461F2">
          <w:rPr>
            <w:noProof/>
            <w:webHidden/>
          </w:rPr>
          <w:t>10</w:t>
        </w:r>
        <w:r w:rsidR="00C461F2">
          <w:rPr>
            <w:noProof/>
            <w:webHidden/>
          </w:rPr>
          <w:fldChar w:fldCharType="end"/>
        </w:r>
      </w:hyperlink>
    </w:p>
    <w:p w:rsidR="00C461F2" w:rsidRDefault="00866C78">
      <w:pPr>
        <w:pStyle w:val="37"/>
        <w:tabs>
          <w:tab w:val="right" w:leader="dot" w:pos="8296"/>
        </w:tabs>
        <w:ind w:left="880"/>
        <w:rPr>
          <w:noProof/>
          <w:kern w:val="2"/>
          <w:sz w:val="21"/>
        </w:rPr>
      </w:pPr>
      <w:hyperlink w:anchor="_Toc13036955" w:history="1">
        <w:r w:rsidR="00C461F2" w:rsidRPr="00645A6A">
          <w:rPr>
            <w:rStyle w:val="afd"/>
            <w:rFonts w:ascii="Times New Roman" w:eastAsia="黑体" w:hAnsi="Times New Roman" w:cs="Times New Roman"/>
            <w:noProof/>
          </w:rPr>
          <w:t xml:space="preserve">4.2.2 </w:t>
        </w:r>
        <w:r w:rsidR="00C461F2" w:rsidRPr="00645A6A">
          <w:rPr>
            <w:rStyle w:val="afd"/>
            <w:rFonts w:ascii="Times New Roman" w:eastAsia="黑体" w:hAnsi="Times New Roman" w:cs="Times New Roman"/>
            <w:noProof/>
          </w:rPr>
          <w:t>专业管理</w:t>
        </w:r>
        <w:r w:rsidR="00C461F2">
          <w:rPr>
            <w:noProof/>
            <w:webHidden/>
          </w:rPr>
          <w:tab/>
        </w:r>
        <w:r w:rsidR="00C461F2">
          <w:rPr>
            <w:noProof/>
            <w:webHidden/>
          </w:rPr>
          <w:fldChar w:fldCharType="begin"/>
        </w:r>
        <w:r w:rsidR="00C461F2">
          <w:rPr>
            <w:noProof/>
            <w:webHidden/>
          </w:rPr>
          <w:instrText xml:space="preserve"> PAGEREF _Toc13036955 \h </w:instrText>
        </w:r>
        <w:r w:rsidR="00C461F2">
          <w:rPr>
            <w:noProof/>
            <w:webHidden/>
          </w:rPr>
        </w:r>
        <w:r w:rsidR="00C461F2">
          <w:rPr>
            <w:noProof/>
            <w:webHidden/>
          </w:rPr>
          <w:fldChar w:fldCharType="separate"/>
        </w:r>
        <w:r w:rsidR="00C461F2">
          <w:rPr>
            <w:noProof/>
            <w:webHidden/>
          </w:rPr>
          <w:t>10</w:t>
        </w:r>
        <w:r w:rsidR="00C461F2">
          <w:rPr>
            <w:noProof/>
            <w:webHidden/>
          </w:rPr>
          <w:fldChar w:fldCharType="end"/>
        </w:r>
      </w:hyperlink>
    </w:p>
    <w:p w:rsidR="00C461F2" w:rsidRDefault="00866C78">
      <w:pPr>
        <w:pStyle w:val="43"/>
        <w:tabs>
          <w:tab w:val="right" w:leader="dot" w:pos="8296"/>
        </w:tabs>
        <w:ind w:left="1320"/>
        <w:rPr>
          <w:noProof/>
          <w:kern w:val="2"/>
        </w:rPr>
      </w:pPr>
      <w:hyperlink w:anchor="_Toc13036956" w:history="1">
        <w:r w:rsidR="00C461F2" w:rsidRPr="00645A6A">
          <w:rPr>
            <w:rStyle w:val="afd"/>
            <w:rFonts w:ascii="Times New Roman" w:eastAsia="黑体" w:hAnsi="Times New Roman" w:cs="Times New Roman"/>
            <w:noProof/>
          </w:rPr>
          <w:t>4.2.2.1</w:t>
        </w:r>
        <w:r w:rsidR="00C461F2" w:rsidRPr="00645A6A">
          <w:rPr>
            <w:rStyle w:val="afd"/>
            <w:rFonts w:ascii="Times New Roman" w:eastAsia="黑体" w:hAnsi="Times New Roman" w:cs="Times New Roman"/>
            <w:noProof/>
          </w:rPr>
          <w:t>添加专业</w:t>
        </w:r>
        <w:r w:rsidR="00C461F2">
          <w:rPr>
            <w:noProof/>
            <w:webHidden/>
          </w:rPr>
          <w:tab/>
        </w:r>
        <w:r w:rsidR="00C461F2">
          <w:rPr>
            <w:noProof/>
            <w:webHidden/>
          </w:rPr>
          <w:fldChar w:fldCharType="begin"/>
        </w:r>
        <w:r w:rsidR="00C461F2">
          <w:rPr>
            <w:noProof/>
            <w:webHidden/>
          </w:rPr>
          <w:instrText xml:space="preserve"> PAGEREF _Toc13036956 \h </w:instrText>
        </w:r>
        <w:r w:rsidR="00C461F2">
          <w:rPr>
            <w:noProof/>
            <w:webHidden/>
          </w:rPr>
        </w:r>
        <w:r w:rsidR="00C461F2">
          <w:rPr>
            <w:noProof/>
            <w:webHidden/>
          </w:rPr>
          <w:fldChar w:fldCharType="separate"/>
        </w:r>
        <w:r w:rsidR="00C461F2">
          <w:rPr>
            <w:noProof/>
            <w:webHidden/>
          </w:rPr>
          <w:t>10</w:t>
        </w:r>
        <w:r w:rsidR="00C461F2">
          <w:rPr>
            <w:noProof/>
            <w:webHidden/>
          </w:rPr>
          <w:fldChar w:fldCharType="end"/>
        </w:r>
      </w:hyperlink>
    </w:p>
    <w:p w:rsidR="00C461F2" w:rsidRDefault="00866C78">
      <w:pPr>
        <w:pStyle w:val="43"/>
        <w:tabs>
          <w:tab w:val="right" w:leader="dot" w:pos="8296"/>
        </w:tabs>
        <w:ind w:left="1320"/>
        <w:rPr>
          <w:noProof/>
          <w:kern w:val="2"/>
        </w:rPr>
      </w:pPr>
      <w:hyperlink w:anchor="_Toc13036957" w:history="1">
        <w:r w:rsidR="00C461F2" w:rsidRPr="00645A6A">
          <w:rPr>
            <w:rStyle w:val="afd"/>
            <w:rFonts w:ascii="Times New Roman" w:eastAsia="黑体" w:hAnsi="Times New Roman" w:cs="Times New Roman"/>
            <w:noProof/>
          </w:rPr>
          <w:t>4.2.2.2</w:t>
        </w:r>
        <w:r w:rsidR="00C461F2" w:rsidRPr="00645A6A">
          <w:rPr>
            <w:rStyle w:val="afd"/>
            <w:rFonts w:ascii="Times New Roman" w:eastAsia="黑体" w:hAnsi="Times New Roman" w:cs="Times New Roman"/>
            <w:noProof/>
          </w:rPr>
          <w:t>删除专业</w:t>
        </w:r>
        <w:r w:rsidR="00C461F2">
          <w:rPr>
            <w:noProof/>
            <w:webHidden/>
          </w:rPr>
          <w:tab/>
        </w:r>
        <w:r w:rsidR="00C461F2">
          <w:rPr>
            <w:noProof/>
            <w:webHidden/>
          </w:rPr>
          <w:fldChar w:fldCharType="begin"/>
        </w:r>
        <w:r w:rsidR="00C461F2">
          <w:rPr>
            <w:noProof/>
            <w:webHidden/>
          </w:rPr>
          <w:instrText xml:space="preserve"> PAGEREF _Toc13036957 \h </w:instrText>
        </w:r>
        <w:r w:rsidR="00C461F2">
          <w:rPr>
            <w:noProof/>
            <w:webHidden/>
          </w:rPr>
        </w:r>
        <w:r w:rsidR="00C461F2">
          <w:rPr>
            <w:noProof/>
            <w:webHidden/>
          </w:rPr>
          <w:fldChar w:fldCharType="separate"/>
        </w:r>
        <w:r w:rsidR="00C461F2">
          <w:rPr>
            <w:noProof/>
            <w:webHidden/>
          </w:rPr>
          <w:t>11</w:t>
        </w:r>
        <w:r w:rsidR="00C461F2">
          <w:rPr>
            <w:noProof/>
            <w:webHidden/>
          </w:rPr>
          <w:fldChar w:fldCharType="end"/>
        </w:r>
      </w:hyperlink>
    </w:p>
    <w:p w:rsidR="00C461F2" w:rsidRDefault="00866C78">
      <w:pPr>
        <w:pStyle w:val="43"/>
        <w:tabs>
          <w:tab w:val="right" w:leader="dot" w:pos="8296"/>
        </w:tabs>
        <w:ind w:left="1320"/>
        <w:rPr>
          <w:noProof/>
          <w:kern w:val="2"/>
        </w:rPr>
      </w:pPr>
      <w:hyperlink w:anchor="_Toc13036958" w:history="1">
        <w:r w:rsidR="00C461F2" w:rsidRPr="00645A6A">
          <w:rPr>
            <w:rStyle w:val="afd"/>
            <w:rFonts w:ascii="Times New Roman" w:eastAsia="黑体" w:hAnsi="Times New Roman" w:cs="Times New Roman"/>
            <w:noProof/>
          </w:rPr>
          <w:t>4.2.2.3</w:t>
        </w:r>
        <w:r w:rsidR="00C461F2" w:rsidRPr="00645A6A">
          <w:rPr>
            <w:rStyle w:val="afd"/>
            <w:rFonts w:ascii="Times New Roman" w:eastAsia="黑体" w:hAnsi="Times New Roman" w:cs="Times New Roman"/>
            <w:noProof/>
          </w:rPr>
          <w:t>查询专业</w:t>
        </w:r>
        <w:r w:rsidR="00C461F2">
          <w:rPr>
            <w:noProof/>
            <w:webHidden/>
          </w:rPr>
          <w:tab/>
        </w:r>
        <w:r w:rsidR="00C461F2">
          <w:rPr>
            <w:noProof/>
            <w:webHidden/>
          </w:rPr>
          <w:fldChar w:fldCharType="begin"/>
        </w:r>
        <w:r w:rsidR="00C461F2">
          <w:rPr>
            <w:noProof/>
            <w:webHidden/>
          </w:rPr>
          <w:instrText xml:space="preserve"> PAGEREF _Toc13036958 \h </w:instrText>
        </w:r>
        <w:r w:rsidR="00C461F2">
          <w:rPr>
            <w:noProof/>
            <w:webHidden/>
          </w:rPr>
        </w:r>
        <w:r w:rsidR="00C461F2">
          <w:rPr>
            <w:noProof/>
            <w:webHidden/>
          </w:rPr>
          <w:fldChar w:fldCharType="separate"/>
        </w:r>
        <w:r w:rsidR="00C461F2">
          <w:rPr>
            <w:noProof/>
            <w:webHidden/>
          </w:rPr>
          <w:t>11</w:t>
        </w:r>
        <w:r w:rsidR="00C461F2">
          <w:rPr>
            <w:noProof/>
            <w:webHidden/>
          </w:rPr>
          <w:fldChar w:fldCharType="end"/>
        </w:r>
      </w:hyperlink>
    </w:p>
    <w:p w:rsidR="00C461F2" w:rsidRDefault="00866C78">
      <w:pPr>
        <w:pStyle w:val="43"/>
        <w:tabs>
          <w:tab w:val="right" w:leader="dot" w:pos="8296"/>
        </w:tabs>
        <w:ind w:left="1320"/>
        <w:rPr>
          <w:noProof/>
          <w:kern w:val="2"/>
        </w:rPr>
      </w:pPr>
      <w:hyperlink w:anchor="_Toc13036959" w:history="1">
        <w:r w:rsidR="00C461F2" w:rsidRPr="00645A6A">
          <w:rPr>
            <w:rStyle w:val="afd"/>
            <w:rFonts w:ascii="Times New Roman" w:eastAsia="黑体" w:hAnsi="Times New Roman" w:cs="Times New Roman"/>
            <w:noProof/>
          </w:rPr>
          <w:t>4.2.2.4</w:t>
        </w:r>
        <w:r w:rsidR="00C461F2" w:rsidRPr="00645A6A">
          <w:rPr>
            <w:rStyle w:val="afd"/>
            <w:rFonts w:ascii="Times New Roman" w:eastAsia="黑体" w:hAnsi="Times New Roman" w:cs="Times New Roman"/>
            <w:noProof/>
          </w:rPr>
          <w:t>修改专业</w:t>
        </w:r>
        <w:r w:rsidR="00C461F2">
          <w:rPr>
            <w:noProof/>
            <w:webHidden/>
          </w:rPr>
          <w:tab/>
        </w:r>
        <w:r w:rsidR="00C461F2">
          <w:rPr>
            <w:noProof/>
            <w:webHidden/>
          </w:rPr>
          <w:fldChar w:fldCharType="begin"/>
        </w:r>
        <w:r w:rsidR="00C461F2">
          <w:rPr>
            <w:noProof/>
            <w:webHidden/>
          </w:rPr>
          <w:instrText xml:space="preserve"> PAGEREF _Toc13036959 \h </w:instrText>
        </w:r>
        <w:r w:rsidR="00C461F2">
          <w:rPr>
            <w:noProof/>
            <w:webHidden/>
          </w:rPr>
        </w:r>
        <w:r w:rsidR="00C461F2">
          <w:rPr>
            <w:noProof/>
            <w:webHidden/>
          </w:rPr>
          <w:fldChar w:fldCharType="separate"/>
        </w:r>
        <w:r w:rsidR="00C461F2">
          <w:rPr>
            <w:noProof/>
            <w:webHidden/>
          </w:rPr>
          <w:t>11</w:t>
        </w:r>
        <w:r w:rsidR="00C461F2">
          <w:rPr>
            <w:noProof/>
            <w:webHidden/>
          </w:rPr>
          <w:fldChar w:fldCharType="end"/>
        </w:r>
      </w:hyperlink>
    </w:p>
    <w:p w:rsidR="00C461F2" w:rsidRDefault="00866C78">
      <w:pPr>
        <w:pStyle w:val="37"/>
        <w:tabs>
          <w:tab w:val="right" w:leader="dot" w:pos="8296"/>
        </w:tabs>
        <w:ind w:left="880"/>
        <w:rPr>
          <w:noProof/>
          <w:kern w:val="2"/>
          <w:sz w:val="21"/>
        </w:rPr>
      </w:pPr>
      <w:hyperlink w:anchor="_Toc13036960" w:history="1">
        <w:r w:rsidR="00C461F2" w:rsidRPr="00645A6A">
          <w:rPr>
            <w:rStyle w:val="afd"/>
            <w:rFonts w:ascii="Times New Roman" w:eastAsia="黑体" w:hAnsi="Times New Roman" w:cs="Times New Roman"/>
            <w:noProof/>
          </w:rPr>
          <w:t xml:space="preserve">4.2.3 </w:t>
        </w:r>
        <w:r w:rsidR="00C461F2" w:rsidRPr="00645A6A">
          <w:rPr>
            <w:rStyle w:val="afd"/>
            <w:rFonts w:ascii="Times New Roman" w:eastAsia="黑体" w:hAnsi="Times New Roman" w:cs="Times New Roman"/>
            <w:noProof/>
          </w:rPr>
          <w:t>账号管理</w:t>
        </w:r>
        <w:r w:rsidR="00C461F2">
          <w:rPr>
            <w:noProof/>
            <w:webHidden/>
          </w:rPr>
          <w:tab/>
        </w:r>
        <w:r w:rsidR="00C461F2">
          <w:rPr>
            <w:noProof/>
            <w:webHidden/>
          </w:rPr>
          <w:fldChar w:fldCharType="begin"/>
        </w:r>
        <w:r w:rsidR="00C461F2">
          <w:rPr>
            <w:noProof/>
            <w:webHidden/>
          </w:rPr>
          <w:instrText xml:space="preserve"> PAGEREF _Toc13036960 \h </w:instrText>
        </w:r>
        <w:r w:rsidR="00C461F2">
          <w:rPr>
            <w:noProof/>
            <w:webHidden/>
          </w:rPr>
        </w:r>
        <w:r w:rsidR="00C461F2">
          <w:rPr>
            <w:noProof/>
            <w:webHidden/>
          </w:rPr>
          <w:fldChar w:fldCharType="separate"/>
        </w:r>
        <w:r w:rsidR="00C461F2">
          <w:rPr>
            <w:noProof/>
            <w:webHidden/>
          </w:rPr>
          <w:t>12</w:t>
        </w:r>
        <w:r w:rsidR="00C461F2">
          <w:rPr>
            <w:noProof/>
            <w:webHidden/>
          </w:rPr>
          <w:fldChar w:fldCharType="end"/>
        </w:r>
      </w:hyperlink>
    </w:p>
    <w:p w:rsidR="00C461F2" w:rsidRDefault="00866C78">
      <w:pPr>
        <w:pStyle w:val="43"/>
        <w:tabs>
          <w:tab w:val="right" w:leader="dot" w:pos="8296"/>
        </w:tabs>
        <w:ind w:left="1320"/>
        <w:rPr>
          <w:noProof/>
          <w:kern w:val="2"/>
        </w:rPr>
      </w:pPr>
      <w:hyperlink w:anchor="_Toc13036961" w:history="1">
        <w:r w:rsidR="00C461F2" w:rsidRPr="00645A6A">
          <w:rPr>
            <w:rStyle w:val="afd"/>
            <w:rFonts w:ascii="Times New Roman" w:eastAsia="黑体" w:hAnsi="Times New Roman" w:cs="Times New Roman"/>
            <w:noProof/>
          </w:rPr>
          <w:t>4.2.3.1</w:t>
        </w:r>
        <w:r w:rsidR="00C461F2" w:rsidRPr="00645A6A">
          <w:rPr>
            <w:rStyle w:val="afd"/>
            <w:rFonts w:ascii="Times New Roman" w:eastAsia="黑体" w:hAnsi="Times New Roman" w:cs="Times New Roman"/>
            <w:noProof/>
          </w:rPr>
          <w:t>添加账号</w:t>
        </w:r>
        <w:r w:rsidR="00C461F2">
          <w:rPr>
            <w:noProof/>
            <w:webHidden/>
          </w:rPr>
          <w:tab/>
        </w:r>
        <w:r w:rsidR="00C461F2">
          <w:rPr>
            <w:noProof/>
            <w:webHidden/>
          </w:rPr>
          <w:fldChar w:fldCharType="begin"/>
        </w:r>
        <w:r w:rsidR="00C461F2">
          <w:rPr>
            <w:noProof/>
            <w:webHidden/>
          </w:rPr>
          <w:instrText xml:space="preserve"> PAGEREF _Toc13036961 \h </w:instrText>
        </w:r>
        <w:r w:rsidR="00C461F2">
          <w:rPr>
            <w:noProof/>
            <w:webHidden/>
          </w:rPr>
        </w:r>
        <w:r w:rsidR="00C461F2">
          <w:rPr>
            <w:noProof/>
            <w:webHidden/>
          </w:rPr>
          <w:fldChar w:fldCharType="separate"/>
        </w:r>
        <w:r w:rsidR="00C461F2">
          <w:rPr>
            <w:noProof/>
            <w:webHidden/>
          </w:rPr>
          <w:t>12</w:t>
        </w:r>
        <w:r w:rsidR="00C461F2">
          <w:rPr>
            <w:noProof/>
            <w:webHidden/>
          </w:rPr>
          <w:fldChar w:fldCharType="end"/>
        </w:r>
      </w:hyperlink>
    </w:p>
    <w:p w:rsidR="00C461F2" w:rsidRDefault="00866C78">
      <w:pPr>
        <w:pStyle w:val="43"/>
        <w:tabs>
          <w:tab w:val="right" w:leader="dot" w:pos="8296"/>
        </w:tabs>
        <w:ind w:left="1320"/>
        <w:rPr>
          <w:noProof/>
          <w:kern w:val="2"/>
        </w:rPr>
      </w:pPr>
      <w:hyperlink w:anchor="_Toc13036962" w:history="1">
        <w:r w:rsidR="00C461F2" w:rsidRPr="00645A6A">
          <w:rPr>
            <w:rStyle w:val="afd"/>
            <w:rFonts w:ascii="Times New Roman" w:eastAsia="黑体" w:hAnsi="Times New Roman" w:cs="Times New Roman"/>
            <w:noProof/>
          </w:rPr>
          <w:t>4.2.3.2</w:t>
        </w:r>
        <w:r w:rsidR="00C461F2" w:rsidRPr="00645A6A">
          <w:rPr>
            <w:rStyle w:val="afd"/>
            <w:rFonts w:ascii="Times New Roman" w:eastAsia="黑体" w:hAnsi="Times New Roman" w:cs="Times New Roman"/>
            <w:noProof/>
          </w:rPr>
          <w:t>删除账号</w:t>
        </w:r>
        <w:r w:rsidR="00C461F2">
          <w:rPr>
            <w:noProof/>
            <w:webHidden/>
          </w:rPr>
          <w:tab/>
        </w:r>
        <w:r w:rsidR="00C461F2">
          <w:rPr>
            <w:noProof/>
            <w:webHidden/>
          </w:rPr>
          <w:fldChar w:fldCharType="begin"/>
        </w:r>
        <w:r w:rsidR="00C461F2">
          <w:rPr>
            <w:noProof/>
            <w:webHidden/>
          </w:rPr>
          <w:instrText xml:space="preserve"> PAGEREF _Toc13036962 \h </w:instrText>
        </w:r>
        <w:r w:rsidR="00C461F2">
          <w:rPr>
            <w:noProof/>
            <w:webHidden/>
          </w:rPr>
        </w:r>
        <w:r w:rsidR="00C461F2">
          <w:rPr>
            <w:noProof/>
            <w:webHidden/>
          </w:rPr>
          <w:fldChar w:fldCharType="separate"/>
        </w:r>
        <w:r w:rsidR="00C461F2">
          <w:rPr>
            <w:noProof/>
            <w:webHidden/>
          </w:rPr>
          <w:t>12</w:t>
        </w:r>
        <w:r w:rsidR="00C461F2">
          <w:rPr>
            <w:noProof/>
            <w:webHidden/>
          </w:rPr>
          <w:fldChar w:fldCharType="end"/>
        </w:r>
      </w:hyperlink>
    </w:p>
    <w:p w:rsidR="00C461F2" w:rsidRDefault="00866C78">
      <w:pPr>
        <w:pStyle w:val="43"/>
        <w:tabs>
          <w:tab w:val="right" w:leader="dot" w:pos="8296"/>
        </w:tabs>
        <w:ind w:left="1320"/>
        <w:rPr>
          <w:noProof/>
          <w:kern w:val="2"/>
        </w:rPr>
      </w:pPr>
      <w:hyperlink w:anchor="_Toc13036963" w:history="1">
        <w:r w:rsidR="00C461F2" w:rsidRPr="00645A6A">
          <w:rPr>
            <w:rStyle w:val="afd"/>
            <w:rFonts w:ascii="Times New Roman" w:eastAsia="黑体" w:hAnsi="Times New Roman" w:cs="Times New Roman"/>
            <w:noProof/>
          </w:rPr>
          <w:t>4.2.3.3</w:t>
        </w:r>
        <w:r w:rsidR="00C461F2" w:rsidRPr="00645A6A">
          <w:rPr>
            <w:rStyle w:val="afd"/>
            <w:rFonts w:ascii="Times New Roman" w:eastAsia="黑体" w:hAnsi="Times New Roman" w:cs="Times New Roman"/>
            <w:noProof/>
          </w:rPr>
          <w:t>查询账号</w:t>
        </w:r>
        <w:r w:rsidR="00C461F2">
          <w:rPr>
            <w:noProof/>
            <w:webHidden/>
          </w:rPr>
          <w:tab/>
        </w:r>
        <w:r w:rsidR="00C461F2">
          <w:rPr>
            <w:noProof/>
            <w:webHidden/>
          </w:rPr>
          <w:fldChar w:fldCharType="begin"/>
        </w:r>
        <w:r w:rsidR="00C461F2">
          <w:rPr>
            <w:noProof/>
            <w:webHidden/>
          </w:rPr>
          <w:instrText xml:space="preserve"> PAGEREF _Toc13036963 \h </w:instrText>
        </w:r>
        <w:r w:rsidR="00C461F2">
          <w:rPr>
            <w:noProof/>
            <w:webHidden/>
          </w:rPr>
        </w:r>
        <w:r w:rsidR="00C461F2">
          <w:rPr>
            <w:noProof/>
            <w:webHidden/>
          </w:rPr>
          <w:fldChar w:fldCharType="separate"/>
        </w:r>
        <w:r w:rsidR="00C461F2">
          <w:rPr>
            <w:noProof/>
            <w:webHidden/>
          </w:rPr>
          <w:t>13</w:t>
        </w:r>
        <w:r w:rsidR="00C461F2">
          <w:rPr>
            <w:noProof/>
            <w:webHidden/>
          </w:rPr>
          <w:fldChar w:fldCharType="end"/>
        </w:r>
      </w:hyperlink>
    </w:p>
    <w:p w:rsidR="00C461F2" w:rsidRDefault="00866C78">
      <w:pPr>
        <w:pStyle w:val="43"/>
        <w:tabs>
          <w:tab w:val="right" w:leader="dot" w:pos="8296"/>
        </w:tabs>
        <w:ind w:left="1320"/>
        <w:rPr>
          <w:noProof/>
          <w:kern w:val="2"/>
        </w:rPr>
      </w:pPr>
      <w:hyperlink w:anchor="_Toc13036964" w:history="1">
        <w:r w:rsidR="00C461F2" w:rsidRPr="00645A6A">
          <w:rPr>
            <w:rStyle w:val="afd"/>
            <w:rFonts w:ascii="Times New Roman" w:eastAsia="黑体" w:hAnsi="Times New Roman" w:cs="Times New Roman"/>
            <w:noProof/>
          </w:rPr>
          <w:t>4.2.3.4</w:t>
        </w:r>
        <w:r w:rsidR="00C461F2" w:rsidRPr="00645A6A">
          <w:rPr>
            <w:rStyle w:val="afd"/>
            <w:rFonts w:ascii="Times New Roman" w:eastAsia="黑体" w:hAnsi="Times New Roman" w:cs="Times New Roman"/>
            <w:noProof/>
          </w:rPr>
          <w:t>修改账号</w:t>
        </w:r>
        <w:r w:rsidR="00C461F2">
          <w:rPr>
            <w:noProof/>
            <w:webHidden/>
          </w:rPr>
          <w:tab/>
        </w:r>
        <w:r w:rsidR="00C461F2">
          <w:rPr>
            <w:noProof/>
            <w:webHidden/>
          </w:rPr>
          <w:fldChar w:fldCharType="begin"/>
        </w:r>
        <w:r w:rsidR="00C461F2">
          <w:rPr>
            <w:noProof/>
            <w:webHidden/>
          </w:rPr>
          <w:instrText xml:space="preserve"> PAGEREF _Toc13036964 \h </w:instrText>
        </w:r>
        <w:r w:rsidR="00C461F2">
          <w:rPr>
            <w:noProof/>
            <w:webHidden/>
          </w:rPr>
        </w:r>
        <w:r w:rsidR="00C461F2">
          <w:rPr>
            <w:noProof/>
            <w:webHidden/>
          </w:rPr>
          <w:fldChar w:fldCharType="separate"/>
        </w:r>
        <w:r w:rsidR="00C461F2">
          <w:rPr>
            <w:noProof/>
            <w:webHidden/>
          </w:rPr>
          <w:t>13</w:t>
        </w:r>
        <w:r w:rsidR="00C461F2">
          <w:rPr>
            <w:noProof/>
            <w:webHidden/>
          </w:rPr>
          <w:fldChar w:fldCharType="end"/>
        </w:r>
      </w:hyperlink>
    </w:p>
    <w:p w:rsidR="00C461F2" w:rsidRDefault="00866C78">
      <w:pPr>
        <w:pStyle w:val="37"/>
        <w:tabs>
          <w:tab w:val="right" w:leader="dot" w:pos="8296"/>
        </w:tabs>
        <w:ind w:left="880"/>
        <w:rPr>
          <w:noProof/>
          <w:kern w:val="2"/>
          <w:sz w:val="21"/>
        </w:rPr>
      </w:pPr>
      <w:hyperlink w:anchor="_Toc13036965" w:history="1">
        <w:r w:rsidR="00C461F2" w:rsidRPr="00645A6A">
          <w:rPr>
            <w:rStyle w:val="afd"/>
            <w:rFonts w:ascii="Times New Roman" w:eastAsia="黑体" w:hAnsi="Times New Roman" w:cs="Times New Roman"/>
            <w:noProof/>
          </w:rPr>
          <w:t xml:space="preserve">4.2.4 </w:t>
        </w:r>
        <w:r w:rsidR="00C461F2" w:rsidRPr="00645A6A">
          <w:rPr>
            <w:rStyle w:val="afd"/>
            <w:rFonts w:ascii="Times New Roman" w:eastAsia="黑体" w:hAnsi="Times New Roman" w:cs="Times New Roman"/>
            <w:noProof/>
          </w:rPr>
          <w:t>用户信息管理</w:t>
        </w:r>
        <w:r w:rsidR="00C461F2">
          <w:rPr>
            <w:noProof/>
            <w:webHidden/>
          </w:rPr>
          <w:tab/>
        </w:r>
        <w:r w:rsidR="00C461F2">
          <w:rPr>
            <w:noProof/>
            <w:webHidden/>
          </w:rPr>
          <w:fldChar w:fldCharType="begin"/>
        </w:r>
        <w:r w:rsidR="00C461F2">
          <w:rPr>
            <w:noProof/>
            <w:webHidden/>
          </w:rPr>
          <w:instrText xml:space="preserve"> PAGEREF _Toc13036965 \h </w:instrText>
        </w:r>
        <w:r w:rsidR="00C461F2">
          <w:rPr>
            <w:noProof/>
            <w:webHidden/>
          </w:rPr>
        </w:r>
        <w:r w:rsidR="00C461F2">
          <w:rPr>
            <w:noProof/>
            <w:webHidden/>
          </w:rPr>
          <w:fldChar w:fldCharType="separate"/>
        </w:r>
        <w:r w:rsidR="00C461F2">
          <w:rPr>
            <w:noProof/>
            <w:webHidden/>
          </w:rPr>
          <w:t>14</w:t>
        </w:r>
        <w:r w:rsidR="00C461F2">
          <w:rPr>
            <w:noProof/>
            <w:webHidden/>
          </w:rPr>
          <w:fldChar w:fldCharType="end"/>
        </w:r>
      </w:hyperlink>
    </w:p>
    <w:p w:rsidR="00C461F2" w:rsidRDefault="00866C78">
      <w:pPr>
        <w:pStyle w:val="43"/>
        <w:tabs>
          <w:tab w:val="right" w:leader="dot" w:pos="8296"/>
        </w:tabs>
        <w:ind w:left="1320"/>
        <w:rPr>
          <w:noProof/>
          <w:kern w:val="2"/>
        </w:rPr>
      </w:pPr>
      <w:hyperlink w:anchor="_Toc13036966" w:history="1">
        <w:r w:rsidR="00C461F2" w:rsidRPr="00645A6A">
          <w:rPr>
            <w:rStyle w:val="afd"/>
            <w:rFonts w:ascii="Times New Roman" w:eastAsia="黑体" w:hAnsi="Times New Roman" w:cs="Times New Roman"/>
            <w:noProof/>
          </w:rPr>
          <w:t>4.2.4.1</w:t>
        </w:r>
        <w:r w:rsidR="00C461F2" w:rsidRPr="00645A6A">
          <w:rPr>
            <w:rStyle w:val="afd"/>
            <w:rFonts w:ascii="Times New Roman" w:eastAsia="黑体" w:hAnsi="Times New Roman" w:cs="Times New Roman"/>
            <w:noProof/>
          </w:rPr>
          <w:t>查看个人信息</w:t>
        </w:r>
        <w:r w:rsidR="00C461F2">
          <w:rPr>
            <w:noProof/>
            <w:webHidden/>
          </w:rPr>
          <w:tab/>
        </w:r>
        <w:r w:rsidR="00C461F2">
          <w:rPr>
            <w:noProof/>
            <w:webHidden/>
          </w:rPr>
          <w:fldChar w:fldCharType="begin"/>
        </w:r>
        <w:r w:rsidR="00C461F2">
          <w:rPr>
            <w:noProof/>
            <w:webHidden/>
          </w:rPr>
          <w:instrText xml:space="preserve"> PAGEREF _Toc13036966 \h </w:instrText>
        </w:r>
        <w:r w:rsidR="00C461F2">
          <w:rPr>
            <w:noProof/>
            <w:webHidden/>
          </w:rPr>
        </w:r>
        <w:r w:rsidR="00C461F2">
          <w:rPr>
            <w:noProof/>
            <w:webHidden/>
          </w:rPr>
          <w:fldChar w:fldCharType="separate"/>
        </w:r>
        <w:r w:rsidR="00C461F2">
          <w:rPr>
            <w:noProof/>
            <w:webHidden/>
          </w:rPr>
          <w:t>14</w:t>
        </w:r>
        <w:r w:rsidR="00C461F2">
          <w:rPr>
            <w:noProof/>
            <w:webHidden/>
          </w:rPr>
          <w:fldChar w:fldCharType="end"/>
        </w:r>
      </w:hyperlink>
    </w:p>
    <w:p w:rsidR="00C461F2" w:rsidRDefault="00866C78">
      <w:pPr>
        <w:pStyle w:val="37"/>
        <w:tabs>
          <w:tab w:val="right" w:leader="dot" w:pos="8296"/>
        </w:tabs>
        <w:ind w:left="880"/>
        <w:rPr>
          <w:noProof/>
          <w:kern w:val="2"/>
          <w:sz w:val="21"/>
        </w:rPr>
      </w:pPr>
      <w:hyperlink w:anchor="_Toc13036967" w:history="1">
        <w:r w:rsidR="00C461F2" w:rsidRPr="00645A6A">
          <w:rPr>
            <w:rStyle w:val="afd"/>
            <w:rFonts w:ascii="Times New Roman" w:eastAsia="黑体" w:hAnsi="Times New Roman" w:cs="Times New Roman"/>
            <w:noProof/>
          </w:rPr>
          <w:t xml:space="preserve">4.2.5 </w:t>
        </w:r>
        <w:r w:rsidR="00C461F2" w:rsidRPr="00645A6A">
          <w:rPr>
            <w:rStyle w:val="afd"/>
            <w:rFonts w:ascii="Times New Roman" w:eastAsia="黑体" w:hAnsi="Times New Roman" w:cs="Times New Roman"/>
            <w:noProof/>
          </w:rPr>
          <w:t>题库管理</w:t>
        </w:r>
        <w:r w:rsidR="00C461F2">
          <w:rPr>
            <w:noProof/>
            <w:webHidden/>
          </w:rPr>
          <w:tab/>
        </w:r>
        <w:r w:rsidR="00C461F2">
          <w:rPr>
            <w:noProof/>
            <w:webHidden/>
          </w:rPr>
          <w:fldChar w:fldCharType="begin"/>
        </w:r>
        <w:r w:rsidR="00C461F2">
          <w:rPr>
            <w:noProof/>
            <w:webHidden/>
          </w:rPr>
          <w:instrText xml:space="preserve"> PAGEREF _Toc13036967 \h </w:instrText>
        </w:r>
        <w:r w:rsidR="00C461F2">
          <w:rPr>
            <w:noProof/>
            <w:webHidden/>
          </w:rPr>
        </w:r>
        <w:r w:rsidR="00C461F2">
          <w:rPr>
            <w:noProof/>
            <w:webHidden/>
          </w:rPr>
          <w:fldChar w:fldCharType="separate"/>
        </w:r>
        <w:r w:rsidR="00C461F2">
          <w:rPr>
            <w:noProof/>
            <w:webHidden/>
          </w:rPr>
          <w:t>15</w:t>
        </w:r>
        <w:r w:rsidR="00C461F2">
          <w:rPr>
            <w:noProof/>
            <w:webHidden/>
          </w:rPr>
          <w:fldChar w:fldCharType="end"/>
        </w:r>
      </w:hyperlink>
    </w:p>
    <w:p w:rsidR="00C461F2" w:rsidRDefault="00866C78">
      <w:pPr>
        <w:pStyle w:val="43"/>
        <w:tabs>
          <w:tab w:val="right" w:leader="dot" w:pos="8296"/>
        </w:tabs>
        <w:ind w:left="1320"/>
        <w:rPr>
          <w:noProof/>
          <w:kern w:val="2"/>
        </w:rPr>
      </w:pPr>
      <w:hyperlink w:anchor="_Toc13036968" w:history="1">
        <w:r w:rsidR="00C461F2" w:rsidRPr="00645A6A">
          <w:rPr>
            <w:rStyle w:val="afd"/>
            <w:rFonts w:ascii="Times New Roman" w:eastAsia="黑体" w:hAnsi="Times New Roman" w:cs="Times New Roman"/>
            <w:noProof/>
          </w:rPr>
          <w:t>4.2.5.1</w:t>
        </w:r>
        <w:r w:rsidR="00C461F2" w:rsidRPr="00645A6A">
          <w:rPr>
            <w:rStyle w:val="afd"/>
            <w:rFonts w:ascii="Times New Roman" w:eastAsia="黑体" w:hAnsi="Times New Roman" w:cs="Times New Roman"/>
            <w:noProof/>
          </w:rPr>
          <w:t>添加题目</w:t>
        </w:r>
        <w:r w:rsidR="00C461F2">
          <w:rPr>
            <w:noProof/>
            <w:webHidden/>
          </w:rPr>
          <w:tab/>
        </w:r>
        <w:r w:rsidR="00C461F2">
          <w:rPr>
            <w:noProof/>
            <w:webHidden/>
          </w:rPr>
          <w:fldChar w:fldCharType="begin"/>
        </w:r>
        <w:r w:rsidR="00C461F2">
          <w:rPr>
            <w:noProof/>
            <w:webHidden/>
          </w:rPr>
          <w:instrText xml:space="preserve"> PAGEREF _Toc13036968 \h </w:instrText>
        </w:r>
        <w:r w:rsidR="00C461F2">
          <w:rPr>
            <w:noProof/>
            <w:webHidden/>
          </w:rPr>
        </w:r>
        <w:r w:rsidR="00C461F2">
          <w:rPr>
            <w:noProof/>
            <w:webHidden/>
          </w:rPr>
          <w:fldChar w:fldCharType="separate"/>
        </w:r>
        <w:r w:rsidR="00C461F2">
          <w:rPr>
            <w:noProof/>
            <w:webHidden/>
          </w:rPr>
          <w:t>15</w:t>
        </w:r>
        <w:r w:rsidR="00C461F2">
          <w:rPr>
            <w:noProof/>
            <w:webHidden/>
          </w:rPr>
          <w:fldChar w:fldCharType="end"/>
        </w:r>
      </w:hyperlink>
    </w:p>
    <w:p w:rsidR="00C461F2" w:rsidRDefault="00866C78">
      <w:pPr>
        <w:pStyle w:val="43"/>
        <w:tabs>
          <w:tab w:val="right" w:leader="dot" w:pos="8296"/>
        </w:tabs>
        <w:ind w:left="1320"/>
        <w:rPr>
          <w:noProof/>
          <w:kern w:val="2"/>
        </w:rPr>
      </w:pPr>
      <w:hyperlink w:anchor="_Toc13036969" w:history="1">
        <w:r w:rsidR="00C461F2" w:rsidRPr="00645A6A">
          <w:rPr>
            <w:rStyle w:val="afd"/>
            <w:rFonts w:ascii="Times New Roman" w:eastAsia="黑体" w:hAnsi="Times New Roman" w:cs="Times New Roman"/>
            <w:noProof/>
          </w:rPr>
          <w:t>4.2.5.2</w:t>
        </w:r>
        <w:r w:rsidR="00C461F2" w:rsidRPr="00645A6A">
          <w:rPr>
            <w:rStyle w:val="afd"/>
            <w:rFonts w:ascii="Times New Roman" w:eastAsia="黑体" w:hAnsi="Times New Roman" w:cs="Times New Roman"/>
            <w:noProof/>
          </w:rPr>
          <w:t>删除题目</w:t>
        </w:r>
        <w:r w:rsidR="00C461F2">
          <w:rPr>
            <w:noProof/>
            <w:webHidden/>
          </w:rPr>
          <w:tab/>
        </w:r>
        <w:r w:rsidR="00C461F2">
          <w:rPr>
            <w:noProof/>
            <w:webHidden/>
          </w:rPr>
          <w:fldChar w:fldCharType="begin"/>
        </w:r>
        <w:r w:rsidR="00C461F2">
          <w:rPr>
            <w:noProof/>
            <w:webHidden/>
          </w:rPr>
          <w:instrText xml:space="preserve"> PAGEREF _Toc13036969 \h </w:instrText>
        </w:r>
        <w:r w:rsidR="00C461F2">
          <w:rPr>
            <w:noProof/>
            <w:webHidden/>
          </w:rPr>
        </w:r>
        <w:r w:rsidR="00C461F2">
          <w:rPr>
            <w:noProof/>
            <w:webHidden/>
          </w:rPr>
          <w:fldChar w:fldCharType="separate"/>
        </w:r>
        <w:r w:rsidR="00C461F2">
          <w:rPr>
            <w:noProof/>
            <w:webHidden/>
          </w:rPr>
          <w:t>15</w:t>
        </w:r>
        <w:r w:rsidR="00C461F2">
          <w:rPr>
            <w:noProof/>
            <w:webHidden/>
          </w:rPr>
          <w:fldChar w:fldCharType="end"/>
        </w:r>
      </w:hyperlink>
    </w:p>
    <w:p w:rsidR="00C461F2" w:rsidRDefault="00866C78">
      <w:pPr>
        <w:pStyle w:val="43"/>
        <w:tabs>
          <w:tab w:val="right" w:leader="dot" w:pos="8296"/>
        </w:tabs>
        <w:ind w:left="1320"/>
        <w:rPr>
          <w:noProof/>
          <w:kern w:val="2"/>
        </w:rPr>
      </w:pPr>
      <w:hyperlink w:anchor="_Toc13036970" w:history="1">
        <w:r w:rsidR="00C461F2" w:rsidRPr="00645A6A">
          <w:rPr>
            <w:rStyle w:val="afd"/>
            <w:rFonts w:ascii="Times New Roman" w:eastAsia="黑体" w:hAnsi="Times New Roman" w:cs="Times New Roman"/>
            <w:noProof/>
          </w:rPr>
          <w:t>4.2.5.3</w:t>
        </w:r>
        <w:r w:rsidR="00C461F2" w:rsidRPr="00645A6A">
          <w:rPr>
            <w:rStyle w:val="afd"/>
            <w:rFonts w:ascii="Times New Roman" w:eastAsia="黑体" w:hAnsi="Times New Roman" w:cs="Times New Roman"/>
            <w:noProof/>
          </w:rPr>
          <w:t>查询题目</w:t>
        </w:r>
        <w:r w:rsidR="00C461F2">
          <w:rPr>
            <w:noProof/>
            <w:webHidden/>
          </w:rPr>
          <w:tab/>
        </w:r>
        <w:r w:rsidR="00C461F2">
          <w:rPr>
            <w:noProof/>
            <w:webHidden/>
          </w:rPr>
          <w:fldChar w:fldCharType="begin"/>
        </w:r>
        <w:r w:rsidR="00C461F2">
          <w:rPr>
            <w:noProof/>
            <w:webHidden/>
          </w:rPr>
          <w:instrText xml:space="preserve"> PAGEREF _Toc13036970 \h </w:instrText>
        </w:r>
        <w:r w:rsidR="00C461F2">
          <w:rPr>
            <w:noProof/>
            <w:webHidden/>
          </w:rPr>
        </w:r>
        <w:r w:rsidR="00C461F2">
          <w:rPr>
            <w:noProof/>
            <w:webHidden/>
          </w:rPr>
          <w:fldChar w:fldCharType="separate"/>
        </w:r>
        <w:r w:rsidR="00C461F2">
          <w:rPr>
            <w:noProof/>
            <w:webHidden/>
          </w:rPr>
          <w:t>16</w:t>
        </w:r>
        <w:r w:rsidR="00C461F2">
          <w:rPr>
            <w:noProof/>
            <w:webHidden/>
          </w:rPr>
          <w:fldChar w:fldCharType="end"/>
        </w:r>
      </w:hyperlink>
    </w:p>
    <w:p w:rsidR="00C461F2" w:rsidRDefault="00866C78">
      <w:pPr>
        <w:pStyle w:val="43"/>
        <w:tabs>
          <w:tab w:val="right" w:leader="dot" w:pos="8296"/>
        </w:tabs>
        <w:ind w:left="1320"/>
        <w:rPr>
          <w:noProof/>
          <w:kern w:val="2"/>
        </w:rPr>
      </w:pPr>
      <w:hyperlink w:anchor="_Toc13036971" w:history="1">
        <w:r w:rsidR="00C461F2" w:rsidRPr="00645A6A">
          <w:rPr>
            <w:rStyle w:val="afd"/>
            <w:rFonts w:ascii="Times New Roman" w:eastAsia="黑体" w:hAnsi="Times New Roman" w:cs="Times New Roman"/>
            <w:noProof/>
          </w:rPr>
          <w:t>4.2.5.4</w:t>
        </w:r>
        <w:r w:rsidR="00C461F2" w:rsidRPr="00645A6A">
          <w:rPr>
            <w:rStyle w:val="afd"/>
            <w:rFonts w:ascii="Times New Roman" w:eastAsia="黑体" w:hAnsi="Times New Roman" w:cs="Times New Roman"/>
            <w:noProof/>
          </w:rPr>
          <w:t>修改题目</w:t>
        </w:r>
        <w:r w:rsidR="00C461F2">
          <w:rPr>
            <w:noProof/>
            <w:webHidden/>
          </w:rPr>
          <w:tab/>
        </w:r>
        <w:r w:rsidR="00C461F2">
          <w:rPr>
            <w:noProof/>
            <w:webHidden/>
          </w:rPr>
          <w:fldChar w:fldCharType="begin"/>
        </w:r>
        <w:r w:rsidR="00C461F2">
          <w:rPr>
            <w:noProof/>
            <w:webHidden/>
          </w:rPr>
          <w:instrText xml:space="preserve"> PAGEREF _Toc13036971 \h </w:instrText>
        </w:r>
        <w:r w:rsidR="00C461F2">
          <w:rPr>
            <w:noProof/>
            <w:webHidden/>
          </w:rPr>
        </w:r>
        <w:r w:rsidR="00C461F2">
          <w:rPr>
            <w:noProof/>
            <w:webHidden/>
          </w:rPr>
          <w:fldChar w:fldCharType="separate"/>
        </w:r>
        <w:r w:rsidR="00C461F2">
          <w:rPr>
            <w:noProof/>
            <w:webHidden/>
          </w:rPr>
          <w:t>16</w:t>
        </w:r>
        <w:r w:rsidR="00C461F2">
          <w:rPr>
            <w:noProof/>
            <w:webHidden/>
          </w:rPr>
          <w:fldChar w:fldCharType="end"/>
        </w:r>
      </w:hyperlink>
    </w:p>
    <w:p w:rsidR="00C461F2" w:rsidRDefault="00866C78">
      <w:pPr>
        <w:pStyle w:val="37"/>
        <w:tabs>
          <w:tab w:val="right" w:leader="dot" w:pos="8296"/>
        </w:tabs>
        <w:ind w:left="880"/>
        <w:rPr>
          <w:noProof/>
          <w:kern w:val="2"/>
          <w:sz w:val="21"/>
        </w:rPr>
      </w:pPr>
      <w:hyperlink w:anchor="_Toc13036972" w:history="1">
        <w:r w:rsidR="00C461F2" w:rsidRPr="00645A6A">
          <w:rPr>
            <w:rStyle w:val="afd"/>
            <w:rFonts w:ascii="Times New Roman" w:eastAsia="黑体" w:hAnsi="Times New Roman" w:cs="Times New Roman"/>
            <w:noProof/>
          </w:rPr>
          <w:t xml:space="preserve">4.2.6 </w:t>
        </w:r>
        <w:r w:rsidR="00C461F2" w:rsidRPr="00645A6A">
          <w:rPr>
            <w:rStyle w:val="afd"/>
            <w:rFonts w:ascii="Times New Roman" w:eastAsia="黑体" w:hAnsi="Times New Roman" w:cs="Times New Roman"/>
            <w:noProof/>
          </w:rPr>
          <w:t>学院管理</w:t>
        </w:r>
        <w:r w:rsidR="00C461F2">
          <w:rPr>
            <w:noProof/>
            <w:webHidden/>
          </w:rPr>
          <w:tab/>
        </w:r>
        <w:r w:rsidR="00C461F2">
          <w:rPr>
            <w:noProof/>
            <w:webHidden/>
          </w:rPr>
          <w:fldChar w:fldCharType="begin"/>
        </w:r>
        <w:r w:rsidR="00C461F2">
          <w:rPr>
            <w:noProof/>
            <w:webHidden/>
          </w:rPr>
          <w:instrText xml:space="preserve"> PAGEREF _Toc13036972 \h </w:instrText>
        </w:r>
        <w:r w:rsidR="00C461F2">
          <w:rPr>
            <w:noProof/>
            <w:webHidden/>
          </w:rPr>
        </w:r>
        <w:r w:rsidR="00C461F2">
          <w:rPr>
            <w:noProof/>
            <w:webHidden/>
          </w:rPr>
          <w:fldChar w:fldCharType="separate"/>
        </w:r>
        <w:r w:rsidR="00C461F2">
          <w:rPr>
            <w:noProof/>
            <w:webHidden/>
          </w:rPr>
          <w:t>17</w:t>
        </w:r>
        <w:r w:rsidR="00C461F2">
          <w:rPr>
            <w:noProof/>
            <w:webHidden/>
          </w:rPr>
          <w:fldChar w:fldCharType="end"/>
        </w:r>
      </w:hyperlink>
    </w:p>
    <w:p w:rsidR="00C461F2" w:rsidRDefault="00866C78">
      <w:pPr>
        <w:pStyle w:val="43"/>
        <w:tabs>
          <w:tab w:val="right" w:leader="dot" w:pos="8296"/>
        </w:tabs>
        <w:ind w:left="1320"/>
        <w:rPr>
          <w:noProof/>
          <w:kern w:val="2"/>
        </w:rPr>
      </w:pPr>
      <w:hyperlink w:anchor="_Toc13036973" w:history="1">
        <w:r w:rsidR="00C461F2" w:rsidRPr="00645A6A">
          <w:rPr>
            <w:rStyle w:val="afd"/>
            <w:rFonts w:ascii="Times New Roman" w:eastAsia="黑体" w:hAnsi="Times New Roman" w:cs="Times New Roman"/>
            <w:noProof/>
          </w:rPr>
          <w:t>4.2.6.1</w:t>
        </w:r>
        <w:r w:rsidR="00C461F2" w:rsidRPr="00645A6A">
          <w:rPr>
            <w:rStyle w:val="afd"/>
            <w:rFonts w:ascii="Times New Roman" w:eastAsia="黑体" w:hAnsi="Times New Roman" w:cs="Times New Roman"/>
            <w:noProof/>
          </w:rPr>
          <w:t>添加学院</w:t>
        </w:r>
        <w:r w:rsidR="00C461F2">
          <w:rPr>
            <w:noProof/>
            <w:webHidden/>
          </w:rPr>
          <w:tab/>
        </w:r>
        <w:r w:rsidR="00C461F2">
          <w:rPr>
            <w:noProof/>
            <w:webHidden/>
          </w:rPr>
          <w:fldChar w:fldCharType="begin"/>
        </w:r>
        <w:r w:rsidR="00C461F2">
          <w:rPr>
            <w:noProof/>
            <w:webHidden/>
          </w:rPr>
          <w:instrText xml:space="preserve"> PAGEREF _Toc13036973 \h </w:instrText>
        </w:r>
        <w:r w:rsidR="00C461F2">
          <w:rPr>
            <w:noProof/>
            <w:webHidden/>
          </w:rPr>
        </w:r>
        <w:r w:rsidR="00C461F2">
          <w:rPr>
            <w:noProof/>
            <w:webHidden/>
          </w:rPr>
          <w:fldChar w:fldCharType="separate"/>
        </w:r>
        <w:r w:rsidR="00C461F2">
          <w:rPr>
            <w:noProof/>
            <w:webHidden/>
          </w:rPr>
          <w:t>17</w:t>
        </w:r>
        <w:r w:rsidR="00C461F2">
          <w:rPr>
            <w:noProof/>
            <w:webHidden/>
          </w:rPr>
          <w:fldChar w:fldCharType="end"/>
        </w:r>
      </w:hyperlink>
    </w:p>
    <w:p w:rsidR="00C461F2" w:rsidRDefault="00866C78">
      <w:pPr>
        <w:pStyle w:val="43"/>
        <w:tabs>
          <w:tab w:val="right" w:leader="dot" w:pos="8296"/>
        </w:tabs>
        <w:ind w:left="1320"/>
        <w:rPr>
          <w:noProof/>
          <w:kern w:val="2"/>
        </w:rPr>
      </w:pPr>
      <w:hyperlink w:anchor="_Toc13036974" w:history="1">
        <w:r w:rsidR="00C461F2" w:rsidRPr="00645A6A">
          <w:rPr>
            <w:rStyle w:val="afd"/>
            <w:rFonts w:ascii="Times New Roman" w:eastAsia="黑体" w:hAnsi="Times New Roman" w:cs="Times New Roman"/>
            <w:noProof/>
          </w:rPr>
          <w:t>4.2.6.2</w:t>
        </w:r>
        <w:r w:rsidR="00C461F2" w:rsidRPr="00645A6A">
          <w:rPr>
            <w:rStyle w:val="afd"/>
            <w:rFonts w:ascii="Times New Roman" w:eastAsia="黑体" w:hAnsi="Times New Roman" w:cs="Times New Roman"/>
            <w:noProof/>
          </w:rPr>
          <w:t>删除学院</w:t>
        </w:r>
        <w:r w:rsidR="00C461F2">
          <w:rPr>
            <w:noProof/>
            <w:webHidden/>
          </w:rPr>
          <w:tab/>
        </w:r>
        <w:r w:rsidR="00C461F2">
          <w:rPr>
            <w:noProof/>
            <w:webHidden/>
          </w:rPr>
          <w:fldChar w:fldCharType="begin"/>
        </w:r>
        <w:r w:rsidR="00C461F2">
          <w:rPr>
            <w:noProof/>
            <w:webHidden/>
          </w:rPr>
          <w:instrText xml:space="preserve"> PAGEREF _Toc13036974 \h </w:instrText>
        </w:r>
        <w:r w:rsidR="00C461F2">
          <w:rPr>
            <w:noProof/>
            <w:webHidden/>
          </w:rPr>
        </w:r>
        <w:r w:rsidR="00C461F2">
          <w:rPr>
            <w:noProof/>
            <w:webHidden/>
          </w:rPr>
          <w:fldChar w:fldCharType="separate"/>
        </w:r>
        <w:r w:rsidR="00C461F2">
          <w:rPr>
            <w:noProof/>
            <w:webHidden/>
          </w:rPr>
          <w:t>17</w:t>
        </w:r>
        <w:r w:rsidR="00C461F2">
          <w:rPr>
            <w:noProof/>
            <w:webHidden/>
          </w:rPr>
          <w:fldChar w:fldCharType="end"/>
        </w:r>
      </w:hyperlink>
    </w:p>
    <w:p w:rsidR="00C461F2" w:rsidRDefault="00866C78">
      <w:pPr>
        <w:pStyle w:val="43"/>
        <w:tabs>
          <w:tab w:val="right" w:leader="dot" w:pos="8296"/>
        </w:tabs>
        <w:ind w:left="1320"/>
        <w:rPr>
          <w:noProof/>
          <w:kern w:val="2"/>
        </w:rPr>
      </w:pPr>
      <w:hyperlink w:anchor="_Toc13036975" w:history="1">
        <w:r w:rsidR="00C461F2" w:rsidRPr="00645A6A">
          <w:rPr>
            <w:rStyle w:val="afd"/>
            <w:rFonts w:ascii="Times New Roman" w:eastAsia="黑体" w:hAnsi="Times New Roman" w:cs="Times New Roman"/>
            <w:noProof/>
          </w:rPr>
          <w:t>4.2.6.3</w:t>
        </w:r>
        <w:r w:rsidR="00C461F2" w:rsidRPr="00645A6A">
          <w:rPr>
            <w:rStyle w:val="afd"/>
            <w:rFonts w:ascii="Times New Roman" w:eastAsia="黑体" w:hAnsi="Times New Roman" w:cs="Times New Roman"/>
            <w:noProof/>
          </w:rPr>
          <w:t>查询学院</w:t>
        </w:r>
        <w:r w:rsidR="00C461F2">
          <w:rPr>
            <w:noProof/>
            <w:webHidden/>
          </w:rPr>
          <w:tab/>
        </w:r>
        <w:r w:rsidR="00C461F2">
          <w:rPr>
            <w:noProof/>
            <w:webHidden/>
          </w:rPr>
          <w:fldChar w:fldCharType="begin"/>
        </w:r>
        <w:r w:rsidR="00C461F2">
          <w:rPr>
            <w:noProof/>
            <w:webHidden/>
          </w:rPr>
          <w:instrText xml:space="preserve"> PAGEREF _Toc13036975 \h </w:instrText>
        </w:r>
        <w:r w:rsidR="00C461F2">
          <w:rPr>
            <w:noProof/>
            <w:webHidden/>
          </w:rPr>
        </w:r>
        <w:r w:rsidR="00C461F2">
          <w:rPr>
            <w:noProof/>
            <w:webHidden/>
          </w:rPr>
          <w:fldChar w:fldCharType="separate"/>
        </w:r>
        <w:r w:rsidR="00C461F2">
          <w:rPr>
            <w:noProof/>
            <w:webHidden/>
          </w:rPr>
          <w:t>17</w:t>
        </w:r>
        <w:r w:rsidR="00C461F2">
          <w:rPr>
            <w:noProof/>
            <w:webHidden/>
          </w:rPr>
          <w:fldChar w:fldCharType="end"/>
        </w:r>
      </w:hyperlink>
    </w:p>
    <w:p w:rsidR="00C461F2" w:rsidRDefault="00866C78">
      <w:pPr>
        <w:pStyle w:val="43"/>
        <w:tabs>
          <w:tab w:val="right" w:leader="dot" w:pos="8296"/>
        </w:tabs>
        <w:ind w:left="1320"/>
        <w:rPr>
          <w:noProof/>
          <w:kern w:val="2"/>
        </w:rPr>
      </w:pPr>
      <w:hyperlink w:anchor="_Toc13036976" w:history="1">
        <w:r w:rsidR="00C461F2" w:rsidRPr="00645A6A">
          <w:rPr>
            <w:rStyle w:val="afd"/>
            <w:rFonts w:ascii="Times New Roman" w:eastAsia="黑体" w:hAnsi="Times New Roman" w:cs="Times New Roman"/>
            <w:noProof/>
          </w:rPr>
          <w:t>4.2.6.4</w:t>
        </w:r>
        <w:r w:rsidR="00C461F2" w:rsidRPr="00645A6A">
          <w:rPr>
            <w:rStyle w:val="afd"/>
            <w:rFonts w:ascii="Times New Roman" w:eastAsia="黑体" w:hAnsi="Times New Roman" w:cs="Times New Roman"/>
            <w:noProof/>
          </w:rPr>
          <w:t>修改学院</w:t>
        </w:r>
        <w:r w:rsidR="00C461F2">
          <w:rPr>
            <w:noProof/>
            <w:webHidden/>
          </w:rPr>
          <w:tab/>
        </w:r>
        <w:r w:rsidR="00C461F2">
          <w:rPr>
            <w:noProof/>
            <w:webHidden/>
          </w:rPr>
          <w:fldChar w:fldCharType="begin"/>
        </w:r>
        <w:r w:rsidR="00C461F2">
          <w:rPr>
            <w:noProof/>
            <w:webHidden/>
          </w:rPr>
          <w:instrText xml:space="preserve"> PAGEREF _Toc13036976 \h </w:instrText>
        </w:r>
        <w:r w:rsidR="00C461F2">
          <w:rPr>
            <w:noProof/>
            <w:webHidden/>
          </w:rPr>
        </w:r>
        <w:r w:rsidR="00C461F2">
          <w:rPr>
            <w:noProof/>
            <w:webHidden/>
          </w:rPr>
          <w:fldChar w:fldCharType="separate"/>
        </w:r>
        <w:r w:rsidR="00C461F2">
          <w:rPr>
            <w:noProof/>
            <w:webHidden/>
          </w:rPr>
          <w:t>18</w:t>
        </w:r>
        <w:r w:rsidR="00C461F2">
          <w:rPr>
            <w:noProof/>
            <w:webHidden/>
          </w:rPr>
          <w:fldChar w:fldCharType="end"/>
        </w:r>
      </w:hyperlink>
    </w:p>
    <w:p w:rsidR="00C461F2" w:rsidRDefault="00866C78">
      <w:pPr>
        <w:pStyle w:val="37"/>
        <w:tabs>
          <w:tab w:val="right" w:leader="dot" w:pos="8296"/>
        </w:tabs>
        <w:ind w:left="880"/>
        <w:rPr>
          <w:noProof/>
          <w:kern w:val="2"/>
          <w:sz w:val="21"/>
        </w:rPr>
      </w:pPr>
      <w:hyperlink w:anchor="_Toc13036977" w:history="1">
        <w:r w:rsidR="00C461F2" w:rsidRPr="00645A6A">
          <w:rPr>
            <w:rStyle w:val="afd"/>
            <w:rFonts w:ascii="Times New Roman" w:eastAsia="黑体" w:hAnsi="Times New Roman" w:cs="Times New Roman"/>
            <w:noProof/>
          </w:rPr>
          <w:t xml:space="preserve">4.2.7 </w:t>
        </w:r>
        <w:r w:rsidR="00C461F2" w:rsidRPr="00645A6A">
          <w:rPr>
            <w:rStyle w:val="afd"/>
            <w:rFonts w:ascii="Times New Roman" w:eastAsia="黑体" w:hAnsi="Times New Roman" w:cs="Times New Roman"/>
            <w:noProof/>
          </w:rPr>
          <w:t>课程管理</w:t>
        </w:r>
        <w:r w:rsidR="00C461F2">
          <w:rPr>
            <w:noProof/>
            <w:webHidden/>
          </w:rPr>
          <w:tab/>
        </w:r>
        <w:r w:rsidR="00C461F2">
          <w:rPr>
            <w:noProof/>
            <w:webHidden/>
          </w:rPr>
          <w:fldChar w:fldCharType="begin"/>
        </w:r>
        <w:r w:rsidR="00C461F2">
          <w:rPr>
            <w:noProof/>
            <w:webHidden/>
          </w:rPr>
          <w:instrText xml:space="preserve"> PAGEREF _Toc13036977 \h </w:instrText>
        </w:r>
        <w:r w:rsidR="00C461F2">
          <w:rPr>
            <w:noProof/>
            <w:webHidden/>
          </w:rPr>
        </w:r>
        <w:r w:rsidR="00C461F2">
          <w:rPr>
            <w:noProof/>
            <w:webHidden/>
          </w:rPr>
          <w:fldChar w:fldCharType="separate"/>
        </w:r>
        <w:r w:rsidR="00C461F2">
          <w:rPr>
            <w:noProof/>
            <w:webHidden/>
          </w:rPr>
          <w:t>18</w:t>
        </w:r>
        <w:r w:rsidR="00C461F2">
          <w:rPr>
            <w:noProof/>
            <w:webHidden/>
          </w:rPr>
          <w:fldChar w:fldCharType="end"/>
        </w:r>
      </w:hyperlink>
    </w:p>
    <w:p w:rsidR="00C461F2" w:rsidRDefault="00866C78">
      <w:pPr>
        <w:pStyle w:val="43"/>
        <w:tabs>
          <w:tab w:val="right" w:leader="dot" w:pos="8296"/>
        </w:tabs>
        <w:ind w:left="1320"/>
        <w:rPr>
          <w:noProof/>
          <w:kern w:val="2"/>
        </w:rPr>
      </w:pPr>
      <w:hyperlink w:anchor="_Toc13036978" w:history="1">
        <w:r w:rsidR="00C461F2" w:rsidRPr="00645A6A">
          <w:rPr>
            <w:rStyle w:val="afd"/>
            <w:rFonts w:ascii="Times New Roman" w:eastAsia="黑体" w:hAnsi="Times New Roman" w:cs="Times New Roman"/>
            <w:noProof/>
          </w:rPr>
          <w:t>4.2.7.1</w:t>
        </w:r>
        <w:r w:rsidR="00C461F2" w:rsidRPr="00645A6A">
          <w:rPr>
            <w:rStyle w:val="afd"/>
            <w:rFonts w:ascii="Times New Roman" w:eastAsia="黑体" w:hAnsi="Times New Roman" w:cs="Times New Roman"/>
            <w:noProof/>
          </w:rPr>
          <w:t>添加课程</w:t>
        </w:r>
        <w:r w:rsidR="00C461F2">
          <w:rPr>
            <w:noProof/>
            <w:webHidden/>
          </w:rPr>
          <w:tab/>
        </w:r>
        <w:r w:rsidR="00C461F2">
          <w:rPr>
            <w:noProof/>
            <w:webHidden/>
          </w:rPr>
          <w:fldChar w:fldCharType="begin"/>
        </w:r>
        <w:r w:rsidR="00C461F2">
          <w:rPr>
            <w:noProof/>
            <w:webHidden/>
          </w:rPr>
          <w:instrText xml:space="preserve"> PAGEREF _Toc13036978 \h </w:instrText>
        </w:r>
        <w:r w:rsidR="00C461F2">
          <w:rPr>
            <w:noProof/>
            <w:webHidden/>
          </w:rPr>
        </w:r>
        <w:r w:rsidR="00C461F2">
          <w:rPr>
            <w:noProof/>
            <w:webHidden/>
          </w:rPr>
          <w:fldChar w:fldCharType="separate"/>
        </w:r>
        <w:r w:rsidR="00C461F2">
          <w:rPr>
            <w:noProof/>
            <w:webHidden/>
          </w:rPr>
          <w:t>18</w:t>
        </w:r>
        <w:r w:rsidR="00C461F2">
          <w:rPr>
            <w:noProof/>
            <w:webHidden/>
          </w:rPr>
          <w:fldChar w:fldCharType="end"/>
        </w:r>
      </w:hyperlink>
    </w:p>
    <w:p w:rsidR="00C461F2" w:rsidRDefault="00866C78">
      <w:pPr>
        <w:pStyle w:val="43"/>
        <w:tabs>
          <w:tab w:val="right" w:leader="dot" w:pos="8296"/>
        </w:tabs>
        <w:ind w:left="1320"/>
        <w:rPr>
          <w:noProof/>
          <w:kern w:val="2"/>
        </w:rPr>
      </w:pPr>
      <w:hyperlink w:anchor="_Toc13036979" w:history="1">
        <w:r w:rsidR="00C461F2" w:rsidRPr="00645A6A">
          <w:rPr>
            <w:rStyle w:val="afd"/>
            <w:rFonts w:ascii="Times New Roman" w:eastAsia="黑体" w:hAnsi="Times New Roman" w:cs="Times New Roman"/>
            <w:noProof/>
          </w:rPr>
          <w:t>4.2.7.2</w:t>
        </w:r>
        <w:r w:rsidR="00C461F2" w:rsidRPr="00645A6A">
          <w:rPr>
            <w:rStyle w:val="afd"/>
            <w:rFonts w:ascii="Times New Roman" w:eastAsia="黑体" w:hAnsi="Times New Roman" w:cs="Times New Roman"/>
            <w:noProof/>
          </w:rPr>
          <w:t>删除课程</w:t>
        </w:r>
        <w:r w:rsidR="00C461F2">
          <w:rPr>
            <w:noProof/>
            <w:webHidden/>
          </w:rPr>
          <w:tab/>
        </w:r>
        <w:r w:rsidR="00C461F2">
          <w:rPr>
            <w:noProof/>
            <w:webHidden/>
          </w:rPr>
          <w:fldChar w:fldCharType="begin"/>
        </w:r>
        <w:r w:rsidR="00C461F2">
          <w:rPr>
            <w:noProof/>
            <w:webHidden/>
          </w:rPr>
          <w:instrText xml:space="preserve"> PAGEREF _Toc13036979 \h </w:instrText>
        </w:r>
        <w:r w:rsidR="00C461F2">
          <w:rPr>
            <w:noProof/>
            <w:webHidden/>
          </w:rPr>
        </w:r>
        <w:r w:rsidR="00C461F2">
          <w:rPr>
            <w:noProof/>
            <w:webHidden/>
          </w:rPr>
          <w:fldChar w:fldCharType="separate"/>
        </w:r>
        <w:r w:rsidR="00C461F2">
          <w:rPr>
            <w:noProof/>
            <w:webHidden/>
          </w:rPr>
          <w:t>19</w:t>
        </w:r>
        <w:r w:rsidR="00C461F2">
          <w:rPr>
            <w:noProof/>
            <w:webHidden/>
          </w:rPr>
          <w:fldChar w:fldCharType="end"/>
        </w:r>
      </w:hyperlink>
    </w:p>
    <w:p w:rsidR="00C461F2" w:rsidRDefault="00866C78">
      <w:pPr>
        <w:pStyle w:val="43"/>
        <w:tabs>
          <w:tab w:val="right" w:leader="dot" w:pos="8296"/>
        </w:tabs>
        <w:ind w:left="1320"/>
        <w:rPr>
          <w:noProof/>
          <w:kern w:val="2"/>
        </w:rPr>
      </w:pPr>
      <w:hyperlink w:anchor="_Toc13036980" w:history="1">
        <w:r w:rsidR="00C461F2" w:rsidRPr="00645A6A">
          <w:rPr>
            <w:rStyle w:val="afd"/>
            <w:rFonts w:ascii="Times New Roman" w:eastAsia="黑体" w:hAnsi="Times New Roman" w:cs="Times New Roman"/>
            <w:noProof/>
          </w:rPr>
          <w:t>4.2.7.3</w:t>
        </w:r>
        <w:r w:rsidR="00C461F2" w:rsidRPr="00645A6A">
          <w:rPr>
            <w:rStyle w:val="afd"/>
            <w:rFonts w:ascii="Times New Roman" w:eastAsia="黑体" w:hAnsi="Times New Roman" w:cs="Times New Roman"/>
            <w:noProof/>
          </w:rPr>
          <w:t>查询课程</w:t>
        </w:r>
        <w:r w:rsidR="00C461F2">
          <w:rPr>
            <w:noProof/>
            <w:webHidden/>
          </w:rPr>
          <w:tab/>
        </w:r>
        <w:r w:rsidR="00C461F2">
          <w:rPr>
            <w:noProof/>
            <w:webHidden/>
          </w:rPr>
          <w:fldChar w:fldCharType="begin"/>
        </w:r>
        <w:r w:rsidR="00C461F2">
          <w:rPr>
            <w:noProof/>
            <w:webHidden/>
          </w:rPr>
          <w:instrText xml:space="preserve"> PAGEREF _Toc13036980 \h </w:instrText>
        </w:r>
        <w:r w:rsidR="00C461F2">
          <w:rPr>
            <w:noProof/>
            <w:webHidden/>
          </w:rPr>
        </w:r>
        <w:r w:rsidR="00C461F2">
          <w:rPr>
            <w:noProof/>
            <w:webHidden/>
          </w:rPr>
          <w:fldChar w:fldCharType="separate"/>
        </w:r>
        <w:r w:rsidR="00C461F2">
          <w:rPr>
            <w:noProof/>
            <w:webHidden/>
          </w:rPr>
          <w:t>19</w:t>
        </w:r>
        <w:r w:rsidR="00C461F2">
          <w:rPr>
            <w:noProof/>
            <w:webHidden/>
          </w:rPr>
          <w:fldChar w:fldCharType="end"/>
        </w:r>
      </w:hyperlink>
    </w:p>
    <w:p w:rsidR="00C461F2" w:rsidRDefault="00866C78">
      <w:pPr>
        <w:pStyle w:val="43"/>
        <w:tabs>
          <w:tab w:val="right" w:leader="dot" w:pos="8296"/>
        </w:tabs>
        <w:ind w:left="1320"/>
        <w:rPr>
          <w:noProof/>
          <w:kern w:val="2"/>
        </w:rPr>
      </w:pPr>
      <w:hyperlink w:anchor="_Toc13036981" w:history="1">
        <w:r w:rsidR="00C461F2" w:rsidRPr="00645A6A">
          <w:rPr>
            <w:rStyle w:val="afd"/>
            <w:rFonts w:ascii="Times New Roman" w:eastAsia="黑体" w:hAnsi="Times New Roman" w:cs="Times New Roman"/>
            <w:noProof/>
          </w:rPr>
          <w:t>4.2.7.4</w:t>
        </w:r>
        <w:r w:rsidR="00C461F2" w:rsidRPr="00645A6A">
          <w:rPr>
            <w:rStyle w:val="afd"/>
            <w:rFonts w:ascii="Times New Roman" w:eastAsia="黑体" w:hAnsi="Times New Roman" w:cs="Times New Roman"/>
            <w:noProof/>
          </w:rPr>
          <w:t>修改课程</w:t>
        </w:r>
        <w:r w:rsidR="00C461F2">
          <w:rPr>
            <w:noProof/>
            <w:webHidden/>
          </w:rPr>
          <w:tab/>
        </w:r>
        <w:r w:rsidR="00C461F2">
          <w:rPr>
            <w:noProof/>
            <w:webHidden/>
          </w:rPr>
          <w:fldChar w:fldCharType="begin"/>
        </w:r>
        <w:r w:rsidR="00C461F2">
          <w:rPr>
            <w:noProof/>
            <w:webHidden/>
          </w:rPr>
          <w:instrText xml:space="preserve"> PAGEREF _Toc13036981 \h </w:instrText>
        </w:r>
        <w:r w:rsidR="00C461F2">
          <w:rPr>
            <w:noProof/>
            <w:webHidden/>
          </w:rPr>
        </w:r>
        <w:r w:rsidR="00C461F2">
          <w:rPr>
            <w:noProof/>
            <w:webHidden/>
          </w:rPr>
          <w:fldChar w:fldCharType="separate"/>
        </w:r>
        <w:r w:rsidR="00C461F2">
          <w:rPr>
            <w:noProof/>
            <w:webHidden/>
          </w:rPr>
          <w:t>19</w:t>
        </w:r>
        <w:r w:rsidR="00C461F2">
          <w:rPr>
            <w:noProof/>
            <w:webHidden/>
          </w:rPr>
          <w:fldChar w:fldCharType="end"/>
        </w:r>
      </w:hyperlink>
    </w:p>
    <w:p w:rsidR="00C461F2" w:rsidRDefault="00866C78">
      <w:pPr>
        <w:pStyle w:val="12"/>
        <w:rPr>
          <w:noProof/>
          <w:kern w:val="2"/>
          <w:sz w:val="21"/>
        </w:rPr>
      </w:pPr>
      <w:hyperlink w:anchor="_Toc13036982" w:history="1">
        <w:r w:rsidR="00C461F2" w:rsidRPr="00645A6A">
          <w:rPr>
            <w:rStyle w:val="afd"/>
            <w:rFonts w:ascii="Times New Roman" w:eastAsia="黑体" w:hAnsi="Times New Roman" w:cs="Times New Roman"/>
            <w:noProof/>
          </w:rPr>
          <w:t>5</w:t>
        </w:r>
        <w:r w:rsidR="00C461F2" w:rsidRPr="00645A6A">
          <w:rPr>
            <w:rStyle w:val="afd"/>
            <w:rFonts w:ascii="Times New Roman" w:eastAsia="黑体" w:hAnsi="Times New Roman" w:cs="Times New Roman"/>
            <w:noProof/>
          </w:rPr>
          <w:t>．数据库设计</w:t>
        </w:r>
        <w:r w:rsidR="00C461F2">
          <w:rPr>
            <w:noProof/>
            <w:webHidden/>
          </w:rPr>
          <w:tab/>
        </w:r>
        <w:r w:rsidR="00C461F2">
          <w:rPr>
            <w:noProof/>
            <w:webHidden/>
          </w:rPr>
          <w:fldChar w:fldCharType="begin"/>
        </w:r>
        <w:r w:rsidR="00C461F2">
          <w:rPr>
            <w:noProof/>
            <w:webHidden/>
          </w:rPr>
          <w:instrText xml:space="preserve"> PAGEREF _Toc13036982 \h </w:instrText>
        </w:r>
        <w:r w:rsidR="00C461F2">
          <w:rPr>
            <w:noProof/>
            <w:webHidden/>
          </w:rPr>
        </w:r>
        <w:r w:rsidR="00C461F2">
          <w:rPr>
            <w:noProof/>
            <w:webHidden/>
          </w:rPr>
          <w:fldChar w:fldCharType="separate"/>
        </w:r>
        <w:r w:rsidR="00C461F2">
          <w:rPr>
            <w:noProof/>
            <w:webHidden/>
          </w:rPr>
          <w:t>20</w:t>
        </w:r>
        <w:r w:rsidR="00C461F2">
          <w:rPr>
            <w:noProof/>
            <w:webHidden/>
          </w:rPr>
          <w:fldChar w:fldCharType="end"/>
        </w:r>
      </w:hyperlink>
    </w:p>
    <w:p w:rsidR="00C461F2" w:rsidRDefault="00866C78">
      <w:pPr>
        <w:pStyle w:val="25"/>
        <w:tabs>
          <w:tab w:val="right" w:leader="dot" w:pos="8296"/>
        </w:tabs>
        <w:ind w:left="440"/>
        <w:rPr>
          <w:noProof/>
          <w:kern w:val="2"/>
          <w:sz w:val="21"/>
        </w:rPr>
      </w:pPr>
      <w:hyperlink w:anchor="_Toc13036983" w:history="1">
        <w:r w:rsidR="00C461F2" w:rsidRPr="00645A6A">
          <w:rPr>
            <w:rStyle w:val="afd"/>
            <w:rFonts w:ascii="Times New Roman" w:eastAsia="黑体" w:hAnsi="Times New Roman" w:cs="Times New Roman"/>
            <w:noProof/>
          </w:rPr>
          <w:t xml:space="preserve">5.1 </w:t>
        </w:r>
        <w:r w:rsidR="00C461F2" w:rsidRPr="00645A6A">
          <w:rPr>
            <w:rStyle w:val="afd"/>
            <w:rFonts w:ascii="Times New Roman" w:eastAsia="黑体" w:hAnsi="Times New Roman" w:cs="Times New Roman"/>
            <w:noProof/>
          </w:rPr>
          <w:t>数据库选择</w:t>
        </w:r>
        <w:r w:rsidR="00C461F2">
          <w:rPr>
            <w:noProof/>
            <w:webHidden/>
          </w:rPr>
          <w:tab/>
        </w:r>
        <w:r w:rsidR="00C461F2">
          <w:rPr>
            <w:noProof/>
            <w:webHidden/>
          </w:rPr>
          <w:fldChar w:fldCharType="begin"/>
        </w:r>
        <w:r w:rsidR="00C461F2">
          <w:rPr>
            <w:noProof/>
            <w:webHidden/>
          </w:rPr>
          <w:instrText xml:space="preserve"> PAGEREF _Toc13036983 \h </w:instrText>
        </w:r>
        <w:r w:rsidR="00C461F2">
          <w:rPr>
            <w:noProof/>
            <w:webHidden/>
          </w:rPr>
        </w:r>
        <w:r w:rsidR="00C461F2">
          <w:rPr>
            <w:noProof/>
            <w:webHidden/>
          </w:rPr>
          <w:fldChar w:fldCharType="separate"/>
        </w:r>
        <w:r w:rsidR="00C461F2">
          <w:rPr>
            <w:noProof/>
            <w:webHidden/>
          </w:rPr>
          <w:t>20</w:t>
        </w:r>
        <w:r w:rsidR="00C461F2">
          <w:rPr>
            <w:noProof/>
            <w:webHidden/>
          </w:rPr>
          <w:fldChar w:fldCharType="end"/>
        </w:r>
      </w:hyperlink>
    </w:p>
    <w:p w:rsidR="00C461F2" w:rsidRDefault="00866C78">
      <w:pPr>
        <w:pStyle w:val="25"/>
        <w:tabs>
          <w:tab w:val="right" w:leader="dot" w:pos="8296"/>
        </w:tabs>
        <w:ind w:left="440"/>
        <w:rPr>
          <w:noProof/>
          <w:kern w:val="2"/>
          <w:sz w:val="21"/>
        </w:rPr>
      </w:pPr>
      <w:hyperlink w:anchor="_Toc13036984" w:history="1">
        <w:r w:rsidR="00C461F2" w:rsidRPr="00645A6A">
          <w:rPr>
            <w:rStyle w:val="afd"/>
            <w:rFonts w:ascii="Times New Roman" w:eastAsia="黑体" w:hAnsi="Times New Roman" w:cs="Times New Roman"/>
            <w:noProof/>
          </w:rPr>
          <w:t xml:space="preserve">5.2 </w:t>
        </w:r>
        <w:r w:rsidR="00C461F2" w:rsidRPr="00645A6A">
          <w:rPr>
            <w:rStyle w:val="afd"/>
            <w:rFonts w:ascii="Times New Roman" w:eastAsia="黑体" w:hAnsi="Times New Roman" w:cs="Times New Roman"/>
            <w:noProof/>
          </w:rPr>
          <w:t>数据库逻辑结构</w:t>
        </w:r>
        <w:r w:rsidR="00C461F2">
          <w:rPr>
            <w:noProof/>
            <w:webHidden/>
          </w:rPr>
          <w:tab/>
        </w:r>
        <w:r w:rsidR="00C461F2">
          <w:rPr>
            <w:noProof/>
            <w:webHidden/>
          </w:rPr>
          <w:fldChar w:fldCharType="begin"/>
        </w:r>
        <w:r w:rsidR="00C461F2">
          <w:rPr>
            <w:noProof/>
            <w:webHidden/>
          </w:rPr>
          <w:instrText xml:space="preserve"> PAGEREF _Toc13036984 \h </w:instrText>
        </w:r>
        <w:r w:rsidR="00C461F2">
          <w:rPr>
            <w:noProof/>
            <w:webHidden/>
          </w:rPr>
        </w:r>
        <w:r w:rsidR="00C461F2">
          <w:rPr>
            <w:noProof/>
            <w:webHidden/>
          </w:rPr>
          <w:fldChar w:fldCharType="separate"/>
        </w:r>
        <w:r w:rsidR="00C461F2">
          <w:rPr>
            <w:noProof/>
            <w:webHidden/>
          </w:rPr>
          <w:t>20</w:t>
        </w:r>
        <w:r w:rsidR="00C461F2">
          <w:rPr>
            <w:noProof/>
            <w:webHidden/>
          </w:rPr>
          <w:fldChar w:fldCharType="end"/>
        </w:r>
      </w:hyperlink>
    </w:p>
    <w:p w:rsidR="00C461F2" w:rsidRDefault="00866C78">
      <w:pPr>
        <w:pStyle w:val="25"/>
        <w:tabs>
          <w:tab w:val="right" w:leader="dot" w:pos="8296"/>
        </w:tabs>
        <w:ind w:left="440"/>
        <w:rPr>
          <w:noProof/>
          <w:kern w:val="2"/>
          <w:sz w:val="21"/>
        </w:rPr>
      </w:pPr>
      <w:hyperlink w:anchor="_Toc13036985" w:history="1">
        <w:r w:rsidR="00C461F2" w:rsidRPr="00645A6A">
          <w:rPr>
            <w:rStyle w:val="afd"/>
            <w:rFonts w:ascii="Times New Roman" w:eastAsia="黑体" w:hAnsi="Times New Roman" w:cs="Times New Roman"/>
            <w:noProof/>
          </w:rPr>
          <w:t xml:space="preserve">5.3 </w:t>
        </w:r>
        <w:r w:rsidR="00C461F2" w:rsidRPr="00645A6A">
          <w:rPr>
            <w:rStyle w:val="afd"/>
            <w:rFonts w:ascii="Times New Roman" w:eastAsia="黑体" w:hAnsi="Times New Roman" w:cs="Times New Roman"/>
            <w:noProof/>
          </w:rPr>
          <w:t>物理结构设计</w:t>
        </w:r>
        <w:r w:rsidR="00C461F2">
          <w:rPr>
            <w:noProof/>
            <w:webHidden/>
          </w:rPr>
          <w:tab/>
        </w:r>
        <w:r w:rsidR="00C461F2">
          <w:rPr>
            <w:noProof/>
            <w:webHidden/>
          </w:rPr>
          <w:fldChar w:fldCharType="begin"/>
        </w:r>
        <w:r w:rsidR="00C461F2">
          <w:rPr>
            <w:noProof/>
            <w:webHidden/>
          </w:rPr>
          <w:instrText xml:space="preserve"> PAGEREF _Toc13036985 \h </w:instrText>
        </w:r>
        <w:r w:rsidR="00C461F2">
          <w:rPr>
            <w:noProof/>
            <w:webHidden/>
          </w:rPr>
        </w:r>
        <w:r w:rsidR="00C461F2">
          <w:rPr>
            <w:noProof/>
            <w:webHidden/>
          </w:rPr>
          <w:fldChar w:fldCharType="separate"/>
        </w:r>
        <w:r w:rsidR="00C461F2">
          <w:rPr>
            <w:noProof/>
            <w:webHidden/>
          </w:rPr>
          <w:t>21</w:t>
        </w:r>
        <w:r w:rsidR="00C461F2">
          <w:rPr>
            <w:noProof/>
            <w:webHidden/>
          </w:rPr>
          <w:fldChar w:fldCharType="end"/>
        </w:r>
      </w:hyperlink>
    </w:p>
    <w:p w:rsidR="00C461F2" w:rsidRDefault="00866C78">
      <w:pPr>
        <w:pStyle w:val="37"/>
        <w:tabs>
          <w:tab w:val="right" w:leader="dot" w:pos="8296"/>
        </w:tabs>
        <w:ind w:left="880"/>
        <w:rPr>
          <w:noProof/>
          <w:kern w:val="2"/>
          <w:sz w:val="21"/>
        </w:rPr>
      </w:pPr>
      <w:hyperlink w:anchor="_Toc13036986" w:history="1">
        <w:r w:rsidR="00C461F2" w:rsidRPr="00645A6A">
          <w:rPr>
            <w:rStyle w:val="afd"/>
            <w:rFonts w:ascii="Times New Roman" w:eastAsia="黑体" w:hAnsi="Times New Roman" w:cs="Times New Roman"/>
            <w:noProof/>
          </w:rPr>
          <w:t xml:space="preserve">5.3.1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1</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sys_user</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_Toc13036986 \h </w:instrText>
        </w:r>
        <w:r w:rsidR="00C461F2">
          <w:rPr>
            <w:noProof/>
            <w:webHidden/>
          </w:rPr>
        </w:r>
        <w:r w:rsidR="00C461F2">
          <w:rPr>
            <w:noProof/>
            <w:webHidden/>
          </w:rPr>
          <w:fldChar w:fldCharType="separate"/>
        </w:r>
        <w:r w:rsidR="00C461F2">
          <w:rPr>
            <w:noProof/>
            <w:webHidden/>
          </w:rPr>
          <w:t>22</w:t>
        </w:r>
        <w:r w:rsidR="00C461F2">
          <w:rPr>
            <w:noProof/>
            <w:webHidden/>
          </w:rPr>
          <w:fldChar w:fldCharType="end"/>
        </w:r>
      </w:hyperlink>
    </w:p>
    <w:p w:rsidR="00C461F2" w:rsidRDefault="00866C78">
      <w:pPr>
        <w:pStyle w:val="37"/>
        <w:tabs>
          <w:tab w:val="right" w:leader="dot" w:pos="8296"/>
        </w:tabs>
        <w:ind w:left="880"/>
        <w:rPr>
          <w:noProof/>
          <w:kern w:val="2"/>
          <w:sz w:val="21"/>
        </w:rPr>
      </w:pPr>
      <w:hyperlink w:anchor="_Toc13036987" w:history="1">
        <w:r w:rsidR="00C461F2" w:rsidRPr="00645A6A">
          <w:rPr>
            <w:rStyle w:val="afd"/>
            <w:rFonts w:ascii="Times New Roman" w:eastAsia="黑体" w:hAnsi="Times New Roman" w:cs="Times New Roman"/>
            <w:noProof/>
          </w:rPr>
          <w:t xml:space="preserve">5.3.2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2</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student</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_Toc13036987 \h </w:instrText>
        </w:r>
        <w:r w:rsidR="00C461F2">
          <w:rPr>
            <w:noProof/>
            <w:webHidden/>
          </w:rPr>
        </w:r>
        <w:r w:rsidR="00C461F2">
          <w:rPr>
            <w:noProof/>
            <w:webHidden/>
          </w:rPr>
          <w:fldChar w:fldCharType="separate"/>
        </w:r>
        <w:r w:rsidR="00C461F2">
          <w:rPr>
            <w:noProof/>
            <w:webHidden/>
          </w:rPr>
          <w:t>23</w:t>
        </w:r>
        <w:r w:rsidR="00C461F2">
          <w:rPr>
            <w:noProof/>
            <w:webHidden/>
          </w:rPr>
          <w:fldChar w:fldCharType="end"/>
        </w:r>
      </w:hyperlink>
    </w:p>
    <w:p w:rsidR="00C461F2" w:rsidRDefault="00866C78">
      <w:pPr>
        <w:pStyle w:val="37"/>
        <w:tabs>
          <w:tab w:val="right" w:leader="dot" w:pos="8296"/>
        </w:tabs>
        <w:ind w:left="880"/>
        <w:rPr>
          <w:noProof/>
          <w:kern w:val="2"/>
          <w:sz w:val="21"/>
        </w:rPr>
      </w:pPr>
      <w:hyperlink w:anchor="_Toc13036988" w:history="1">
        <w:r w:rsidR="00C461F2" w:rsidRPr="00645A6A">
          <w:rPr>
            <w:rStyle w:val="afd"/>
            <w:rFonts w:ascii="Times New Roman" w:eastAsia="黑体" w:hAnsi="Times New Roman" w:cs="Times New Roman"/>
            <w:noProof/>
          </w:rPr>
          <w:t xml:space="preserve">5.3.3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3</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teacher</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_Toc13036988 \h </w:instrText>
        </w:r>
        <w:r w:rsidR="00C461F2">
          <w:rPr>
            <w:noProof/>
            <w:webHidden/>
          </w:rPr>
        </w:r>
        <w:r w:rsidR="00C461F2">
          <w:rPr>
            <w:noProof/>
            <w:webHidden/>
          </w:rPr>
          <w:fldChar w:fldCharType="separate"/>
        </w:r>
        <w:r w:rsidR="00C461F2">
          <w:rPr>
            <w:noProof/>
            <w:webHidden/>
          </w:rPr>
          <w:t>23</w:t>
        </w:r>
        <w:r w:rsidR="00C461F2">
          <w:rPr>
            <w:noProof/>
            <w:webHidden/>
          </w:rPr>
          <w:fldChar w:fldCharType="end"/>
        </w:r>
      </w:hyperlink>
    </w:p>
    <w:p w:rsidR="00C461F2" w:rsidRDefault="00866C78">
      <w:pPr>
        <w:pStyle w:val="37"/>
        <w:tabs>
          <w:tab w:val="right" w:leader="dot" w:pos="8296"/>
        </w:tabs>
        <w:ind w:left="880"/>
        <w:rPr>
          <w:noProof/>
          <w:kern w:val="2"/>
          <w:sz w:val="21"/>
        </w:rPr>
      </w:pPr>
      <w:hyperlink w:anchor="_Toc13036989" w:history="1">
        <w:r w:rsidR="00C461F2" w:rsidRPr="00645A6A">
          <w:rPr>
            <w:rStyle w:val="afd"/>
            <w:rFonts w:ascii="Times New Roman" w:eastAsia="黑体" w:hAnsi="Times New Roman" w:cs="Times New Roman"/>
            <w:noProof/>
          </w:rPr>
          <w:t xml:space="preserve">5.3.4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4</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course</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_Toc13036989 \h </w:instrText>
        </w:r>
        <w:r w:rsidR="00C461F2">
          <w:rPr>
            <w:noProof/>
            <w:webHidden/>
          </w:rPr>
        </w:r>
        <w:r w:rsidR="00C461F2">
          <w:rPr>
            <w:noProof/>
            <w:webHidden/>
          </w:rPr>
          <w:fldChar w:fldCharType="separate"/>
        </w:r>
        <w:r w:rsidR="00C461F2">
          <w:rPr>
            <w:noProof/>
            <w:webHidden/>
          </w:rPr>
          <w:t>24</w:t>
        </w:r>
        <w:r w:rsidR="00C461F2">
          <w:rPr>
            <w:noProof/>
            <w:webHidden/>
          </w:rPr>
          <w:fldChar w:fldCharType="end"/>
        </w:r>
      </w:hyperlink>
    </w:p>
    <w:p w:rsidR="00C461F2" w:rsidRDefault="00866C78">
      <w:pPr>
        <w:pStyle w:val="37"/>
        <w:tabs>
          <w:tab w:val="right" w:leader="dot" w:pos="8296"/>
        </w:tabs>
        <w:ind w:left="880"/>
        <w:rPr>
          <w:noProof/>
          <w:kern w:val="2"/>
          <w:sz w:val="21"/>
        </w:rPr>
      </w:pPr>
      <w:hyperlink w:anchor="_Toc13036990" w:history="1">
        <w:r w:rsidR="00C461F2" w:rsidRPr="00645A6A">
          <w:rPr>
            <w:rStyle w:val="afd"/>
            <w:rFonts w:ascii="Times New Roman" w:eastAsia="黑体" w:hAnsi="Times New Roman" w:cs="Times New Roman"/>
            <w:noProof/>
          </w:rPr>
          <w:t xml:space="preserve">5.3.5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5</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 xml:space="preserve"> teach_schedule</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_Toc13036990 \h </w:instrText>
        </w:r>
        <w:r w:rsidR="00C461F2">
          <w:rPr>
            <w:noProof/>
            <w:webHidden/>
          </w:rPr>
        </w:r>
        <w:r w:rsidR="00C461F2">
          <w:rPr>
            <w:noProof/>
            <w:webHidden/>
          </w:rPr>
          <w:fldChar w:fldCharType="separate"/>
        </w:r>
        <w:r w:rsidR="00C461F2">
          <w:rPr>
            <w:noProof/>
            <w:webHidden/>
          </w:rPr>
          <w:t>24</w:t>
        </w:r>
        <w:r w:rsidR="00C461F2">
          <w:rPr>
            <w:noProof/>
            <w:webHidden/>
          </w:rPr>
          <w:fldChar w:fldCharType="end"/>
        </w:r>
      </w:hyperlink>
    </w:p>
    <w:p w:rsidR="00C461F2" w:rsidRDefault="00866C78">
      <w:pPr>
        <w:pStyle w:val="37"/>
        <w:tabs>
          <w:tab w:val="right" w:leader="dot" w:pos="8296"/>
        </w:tabs>
        <w:ind w:left="880"/>
        <w:rPr>
          <w:noProof/>
          <w:kern w:val="2"/>
          <w:sz w:val="21"/>
        </w:rPr>
      </w:pPr>
      <w:hyperlink w:anchor="_Toc13036991" w:history="1">
        <w:r w:rsidR="00C461F2" w:rsidRPr="00645A6A">
          <w:rPr>
            <w:rStyle w:val="afd"/>
            <w:rFonts w:ascii="Times New Roman" w:eastAsia="黑体" w:hAnsi="Times New Roman" w:cs="Times New Roman"/>
            <w:noProof/>
          </w:rPr>
          <w:t xml:space="preserve">5.3.6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6</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 xml:space="preserve"> question</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_Toc13036991 \h </w:instrText>
        </w:r>
        <w:r w:rsidR="00C461F2">
          <w:rPr>
            <w:noProof/>
            <w:webHidden/>
          </w:rPr>
        </w:r>
        <w:r w:rsidR="00C461F2">
          <w:rPr>
            <w:noProof/>
            <w:webHidden/>
          </w:rPr>
          <w:fldChar w:fldCharType="separate"/>
        </w:r>
        <w:r w:rsidR="00C461F2">
          <w:rPr>
            <w:noProof/>
            <w:webHidden/>
          </w:rPr>
          <w:t>24</w:t>
        </w:r>
        <w:r w:rsidR="00C461F2">
          <w:rPr>
            <w:noProof/>
            <w:webHidden/>
          </w:rPr>
          <w:fldChar w:fldCharType="end"/>
        </w:r>
      </w:hyperlink>
    </w:p>
    <w:p w:rsidR="00C461F2" w:rsidRDefault="00866C78">
      <w:pPr>
        <w:pStyle w:val="37"/>
        <w:tabs>
          <w:tab w:val="right" w:leader="dot" w:pos="8296"/>
        </w:tabs>
        <w:ind w:left="880"/>
        <w:rPr>
          <w:noProof/>
          <w:kern w:val="2"/>
          <w:sz w:val="21"/>
        </w:rPr>
      </w:pPr>
      <w:hyperlink w:anchor="_Toc13036992" w:history="1">
        <w:r w:rsidR="00C461F2" w:rsidRPr="00645A6A">
          <w:rPr>
            <w:rStyle w:val="afd"/>
            <w:rFonts w:ascii="Times New Roman" w:eastAsia="黑体" w:hAnsi="Times New Roman" w:cs="Times New Roman"/>
            <w:noProof/>
          </w:rPr>
          <w:t xml:space="preserve">5.3.7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7</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 xml:space="preserve"> options</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_Toc13036992 \h </w:instrText>
        </w:r>
        <w:r w:rsidR="00C461F2">
          <w:rPr>
            <w:noProof/>
            <w:webHidden/>
          </w:rPr>
        </w:r>
        <w:r w:rsidR="00C461F2">
          <w:rPr>
            <w:noProof/>
            <w:webHidden/>
          </w:rPr>
          <w:fldChar w:fldCharType="separate"/>
        </w:r>
        <w:r w:rsidR="00C461F2">
          <w:rPr>
            <w:noProof/>
            <w:webHidden/>
          </w:rPr>
          <w:t>25</w:t>
        </w:r>
        <w:r w:rsidR="00C461F2">
          <w:rPr>
            <w:noProof/>
            <w:webHidden/>
          </w:rPr>
          <w:fldChar w:fldCharType="end"/>
        </w:r>
      </w:hyperlink>
    </w:p>
    <w:p w:rsidR="00C461F2" w:rsidRDefault="00866C78">
      <w:pPr>
        <w:pStyle w:val="37"/>
        <w:tabs>
          <w:tab w:val="right" w:leader="dot" w:pos="8296"/>
        </w:tabs>
        <w:ind w:left="880"/>
        <w:rPr>
          <w:noProof/>
          <w:kern w:val="2"/>
          <w:sz w:val="21"/>
        </w:rPr>
      </w:pPr>
      <w:hyperlink w:anchor="_Toc13036993" w:history="1">
        <w:r w:rsidR="00C461F2" w:rsidRPr="00645A6A">
          <w:rPr>
            <w:rStyle w:val="afd"/>
            <w:rFonts w:ascii="Times New Roman" w:eastAsia="黑体" w:hAnsi="Times New Roman" w:cs="Times New Roman"/>
            <w:noProof/>
          </w:rPr>
          <w:t xml:space="preserve">5.3.8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8</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 xml:space="preserve"> exam_question</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_Toc13036993 \h </w:instrText>
        </w:r>
        <w:r w:rsidR="00C461F2">
          <w:rPr>
            <w:noProof/>
            <w:webHidden/>
          </w:rPr>
        </w:r>
        <w:r w:rsidR="00C461F2">
          <w:rPr>
            <w:noProof/>
            <w:webHidden/>
          </w:rPr>
          <w:fldChar w:fldCharType="separate"/>
        </w:r>
        <w:r w:rsidR="00C461F2">
          <w:rPr>
            <w:noProof/>
            <w:webHidden/>
          </w:rPr>
          <w:t>25</w:t>
        </w:r>
        <w:r w:rsidR="00C461F2">
          <w:rPr>
            <w:noProof/>
            <w:webHidden/>
          </w:rPr>
          <w:fldChar w:fldCharType="end"/>
        </w:r>
      </w:hyperlink>
    </w:p>
    <w:p w:rsidR="00C461F2" w:rsidRDefault="00866C78">
      <w:pPr>
        <w:pStyle w:val="37"/>
        <w:tabs>
          <w:tab w:val="right" w:leader="dot" w:pos="8296"/>
        </w:tabs>
        <w:ind w:left="880"/>
        <w:rPr>
          <w:noProof/>
          <w:kern w:val="2"/>
          <w:sz w:val="21"/>
        </w:rPr>
      </w:pPr>
      <w:hyperlink w:anchor="_Toc13036994" w:history="1">
        <w:r w:rsidR="00C461F2" w:rsidRPr="00645A6A">
          <w:rPr>
            <w:rStyle w:val="afd"/>
            <w:rFonts w:ascii="Times New Roman" w:eastAsia="黑体" w:hAnsi="Times New Roman" w:cs="Times New Roman"/>
            <w:noProof/>
          </w:rPr>
          <w:t xml:space="preserve">5.3.9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9</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 xml:space="preserve"> exam</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_Toc13036994 \h </w:instrText>
        </w:r>
        <w:r w:rsidR="00C461F2">
          <w:rPr>
            <w:noProof/>
            <w:webHidden/>
          </w:rPr>
        </w:r>
        <w:r w:rsidR="00C461F2">
          <w:rPr>
            <w:noProof/>
            <w:webHidden/>
          </w:rPr>
          <w:fldChar w:fldCharType="separate"/>
        </w:r>
        <w:r w:rsidR="00C461F2">
          <w:rPr>
            <w:noProof/>
            <w:webHidden/>
          </w:rPr>
          <w:t>26</w:t>
        </w:r>
        <w:r w:rsidR="00C461F2">
          <w:rPr>
            <w:noProof/>
            <w:webHidden/>
          </w:rPr>
          <w:fldChar w:fldCharType="end"/>
        </w:r>
      </w:hyperlink>
    </w:p>
    <w:p w:rsidR="00C461F2" w:rsidRDefault="00866C78">
      <w:pPr>
        <w:pStyle w:val="37"/>
        <w:tabs>
          <w:tab w:val="right" w:leader="dot" w:pos="8296"/>
        </w:tabs>
        <w:ind w:left="880"/>
        <w:rPr>
          <w:noProof/>
          <w:kern w:val="2"/>
          <w:sz w:val="21"/>
        </w:rPr>
      </w:pPr>
      <w:hyperlink w:anchor="_Toc13036995" w:history="1">
        <w:r w:rsidR="00C461F2" w:rsidRPr="00645A6A">
          <w:rPr>
            <w:rStyle w:val="afd"/>
            <w:rFonts w:ascii="Times New Roman" w:eastAsia="黑体" w:hAnsi="Times New Roman" w:cs="Times New Roman"/>
            <w:noProof/>
          </w:rPr>
          <w:t xml:space="preserve">5.3.10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10</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 xml:space="preserve"> exam_candidate</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_Toc13036995 \h </w:instrText>
        </w:r>
        <w:r w:rsidR="00C461F2">
          <w:rPr>
            <w:noProof/>
            <w:webHidden/>
          </w:rPr>
        </w:r>
        <w:r w:rsidR="00C461F2">
          <w:rPr>
            <w:noProof/>
            <w:webHidden/>
          </w:rPr>
          <w:fldChar w:fldCharType="separate"/>
        </w:r>
        <w:r w:rsidR="00C461F2">
          <w:rPr>
            <w:noProof/>
            <w:webHidden/>
          </w:rPr>
          <w:t>26</w:t>
        </w:r>
        <w:r w:rsidR="00C461F2">
          <w:rPr>
            <w:noProof/>
            <w:webHidden/>
          </w:rPr>
          <w:fldChar w:fldCharType="end"/>
        </w:r>
      </w:hyperlink>
    </w:p>
    <w:p w:rsidR="00C461F2" w:rsidRDefault="00866C78">
      <w:pPr>
        <w:pStyle w:val="37"/>
        <w:tabs>
          <w:tab w:val="right" w:leader="dot" w:pos="8296"/>
        </w:tabs>
        <w:ind w:left="880"/>
        <w:rPr>
          <w:noProof/>
          <w:kern w:val="2"/>
          <w:sz w:val="21"/>
        </w:rPr>
      </w:pPr>
      <w:hyperlink w:anchor="_Toc13036996" w:history="1">
        <w:r w:rsidR="00C461F2" w:rsidRPr="00645A6A">
          <w:rPr>
            <w:rStyle w:val="afd"/>
            <w:rFonts w:ascii="Times New Roman" w:eastAsia="黑体" w:hAnsi="Times New Roman" w:cs="Times New Roman"/>
            <w:noProof/>
          </w:rPr>
          <w:t xml:space="preserve">5.3.11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11</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 xml:space="preserve"> exam_record</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_Toc13036996 \h </w:instrText>
        </w:r>
        <w:r w:rsidR="00C461F2">
          <w:rPr>
            <w:noProof/>
            <w:webHidden/>
          </w:rPr>
        </w:r>
        <w:r w:rsidR="00C461F2">
          <w:rPr>
            <w:noProof/>
            <w:webHidden/>
          </w:rPr>
          <w:fldChar w:fldCharType="separate"/>
        </w:r>
        <w:r w:rsidR="00C461F2">
          <w:rPr>
            <w:noProof/>
            <w:webHidden/>
          </w:rPr>
          <w:t>27</w:t>
        </w:r>
        <w:r w:rsidR="00C461F2">
          <w:rPr>
            <w:noProof/>
            <w:webHidden/>
          </w:rPr>
          <w:fldChar w:fldCharType="end"/>
        </w:r>
      </w:hyperlink>
    </w:p>
    <w:p w:rsidR="00C461F2" w:rsidRDefault="00866C78">
      <w:pPr>
        <w:pStyle w:val="37"/>
        <w:tabs>
          <w:tab w:val="right" w:leader="dot" w:pos="8296"/>
        </w:tabs>
        <w:ind w:left="880"/>
        <w:rPr>
          <w:noProof/>
          <w:kern w:val="2"/>
          <w:sz w:val="21"/>
        </w:rPr>
      </w:pPr>
      <w:hyperlink w:anchor="_Toc13036997" w:history="1">
        <w:r w:rsidR="00C461F2" w:rsidRPr="00645A6A">
          <w:rPr>
            <w:rStyle w:val="afd"/>
            <w:rFonts w:ascii="Times New Roman" w:eastAsia="黑体" w:hAnsi="Times New Roman" w:cs="Times New Roman"/>
            <w:noProof/>
          </w:rPr>
          <w:t xml:space="preserve">5.3.12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12</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 xml:space="preserve"> academy_info</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_Toc13036997 \h </w:instrText>
        </w:r>
        <w:r w:rsidR="00C461F2">
          <w:rPr>
            <w:noProof/>
            <w:webHidden/>
          </w:rPr>
        </w:r>
        <w:r w:rsidR="00C461F2">
          <w:rPr>
            <w:noProof/>
            <w:webHidden/>
          </w:rPr>
          <w:fldChar w:fldCharType="separate"/>
        </w:r>
        <w:r w:rsidR="00C461F2">
          <w:rPr>
            <w:noProof/>
            <w:webHidden/>
          </w:rPr>
          <w:t>27</w:t>
        </w:r>
        <w:r w:rsidR="00C461F2">
          <w:rPr>
            <w:noProof/>
            <w:webHidden/>
          </w:rPr>
          <w:fldChar w:fldCharType="end"/>
        </w:r>
      </w:hyperlink>
    </w:p>
    <w:p w:rsidR="00C461F2" w:rsidRDefault="00866C78">
      <w:pPr>
        <w:pStyle w:val="37"/>
        <w:tabs>
          <w:tab w:val="right" w:leader="dot" w:pos="8296"/>
        </w:tabs>
        <w:ind w:left="880"/>
        <w:rPr>
          <w:noProof/>
          <w:kern w:val="2"/>
          <w:sz w:val="21"/>
        </w:rPr>
      </w:pPr>
      <w:hyperlink w:anchor="_Toc13036998" w:history="1">
        <w:r w:rsidR="00C461F2" w:rsidRPr="00645A6A">
          <w:rPr>
            <w:rStyle w:val="afd"/>
            <w:rFonts w:ascii="Times New Roman" w:eastAsia="黑体" w:hAnsi="Times New Roman" w:cs="Times New Roman"/>
            <w:noProof/>
          </w:rPr>
          <w:t xml:space="preserve">5.3.13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13</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major_info</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_Toc13036998 \h </w:instrText>
        </w:r>
        <w:r w:rsidR="00C461F2">
          <w:rPr>
            <w:noProof/>
            <w:webHidden/>
          </w:rPr>
        </w:r>
        <w:r w:rsidR="00C461F2">
          <w:rPr>
            <w:noProof/>
            <w:webHidden/>
          </w:rPr>
          <w:fldChar w:fldCharType="separate"/>
        </w:r>
        <w:r w:rsidR="00C461F2">
          <w:rPr>
            <w:noProof/>
            <w:webHidden/>
          </w:rPr>
          <w:t>28</w:t>
        </w:r>
        <w:r w:rsidR="00C461F2">
          <w:rPr>
            <w:noProof/>
            <w:webHidden/>
          </w:rPr>
          <w:fldChar w:fldCharType="end"/>
        </w:r>
      </w:hyperlink>
    </w:p>
    <w:p w:rsidR="00C461F2" w:rsidRDefault="00866C78">
      <w:pPr>
        <w:pStyle w:val="37"/>
        <w:tabs>
          <w:tab w:val="right" w:leader="dot" w:pos="8296"/>
        </w:tabs>
        <w:ind w:left="880"/>
        <w:rPr>
          <w:noProof/>
          <w:kern w:val="2"/>
          <w:sz w:val="21"/>
        </w:rPr>
      </w:pPr>
      <w:hyperlink w:anchor="_Toc13036999" w:history="1">
        <w:r w:rsidR="00C461F2" w:rsidRPr="00645A6A">
          <w:rPr>
            <w:rStyle w:val="afd"/>
            <w:rFonts w:ascii="Times New Roman" w:eastAsia="黑体" w:hAnsi="Times New Roman" w:cs="Times New Roman"/>
            <w:noProof/>
          </w:rPr>
          <w:t xml:space="preserve">5.3.14 </w:t>
        </w:r>
        <w:r w:rsidR="00C461F2" w:rsidRPr="00645A6A">
          <w:rPr>
            <w:rStyle w:val="afd"/>
            <w:rFonts w:ascii="Times New Roman" w:eastAsia="黑体" w:hAnsi="Times New Roman" w:cs="Times New Roman"/>
            <w:noProof/>
          </w:rPr>
          <w:t>表</w:t>
        </w:r>
        <w:r w:rsidR="00C461F2" w:rsidRPr="00645A6A">
          <w:rPr>
            <w:rStyle w:val="afd"/>
            <w:rFonts w:ascii="Times New Roman" w:eastAsia="黑体" w:hAnsi="Times New Roman" w:cs="Times New Roman"/>
            <w:noProof/>
          </w:rPr>
          <w:t>14</w:t>
        </w:r>
        <w:r w:rsidR="00C461F2" w:rsidRPr="00645A6A">
          <w:rPr>
            <w:rStyle w:val="afd"/>
            <w:rFonts w:ascii="Times New Roman" w:eastAsia="黑体" w:hAnsi="Times New Roman" w:cs="Times New Roman"/>
            <w:noProof/>
          </w:rPr>
          <w:t>：</w:t>
        </w:r>
        <w:r w:rsidR="00C461F2" w:rsidRPr="00645A6A">
          <w:rPr>
            <w:rStyle w:val="afd"/>
            <w:rFonts w:ascii="Times New Roman" w:eastAsia="黑体" w:hAnsi="Times New Roman" w:cs="Times New Roman"/>
            <w:noProof/>
          </w:rPr>
          <w:t xml:space="preserve"> classes</w:t>
        </w:r>
        <w:r w:rsidR="00C461F2" w:rsidRPr="00645A6A">
          <w:rPr>
            <w:rStyle w:val="afd"/>
            <w:rFonts w:ascii="Times New Roman" w:eastAsia="黑体" w:hAnsi="Times New Roman" w:cs="Times New Roman"/>
            <w:noProof/>
          </w:rPr>
          <w:t>表</w:t>
        </w:r>
        <w:r w:rsidR="00C461F2">
          <w:rPr>
            <w:noProof/>
            <w:webHidden/>
          </w:rPr>
          <w:tab/>
        </w:r>
        <w:r w:rsidR="00C461F2">
          <w:rPr>
            <w:noProof/>
            <w:webHidden/>
          </w:rPr>
          <w:fldChar w:fldCharType="begin"/>
        </w:r>
        <w:r w:rsidR="00C461F2">
          <w:rPr>
            <w:noProof/>
            <w:webHidden/>
          </w:rPr>
          <w:instrText xml:space="preserve"> PAGEREF _Toc13036999 \h </w:instrText>
        </w:r>
        <w:r w:rsidR="00C461F2">
          <w:rPr>
            <w:noProof/>
            <w:webHidden/>
          </w:rPr>
        </w:r>
        <w:r w:rsidR="00C461F2">
          <w:rPr>
            <w:noProof/>
            <w:webHidden/>
          </w:rPr>
          <w:fldChar w:fldCharType="separate"/>
        </w:r>
        <w:r w:rsidR="00C461F2">
          <w:rPr>
            <w:noProof/>
            <w:webHidden/>
          </w:rPr>
          <w:t>28</w:t>
        </w:r>
        <w:r w:rsidR="00C461F2">
          <w:rPr>
            <w:noProof/>
            <w:webHidden/>
          </w:rPr>
          <w:fldChar w:fldCharType="end"/>
        </w:r>
      </w:hyperlink>
    </w:p>
    <w:p w:rsidR="00C461F2" w:rsidRDefault="00866C78">
      <w:pPr>
        <w:pStyle w:val="12"/>
        <w:rPr>
          <w:noProof/>
          <w:kern w:val="2"/>
          <w:sz w:val="21"/>
        </w:rPr>
      </w:pPr>
      <w:hyperlink w:anchor="_Toc13037000" w:history="1">
        <w:r w:rsidR="00C461F2" w:rsidRPr="00645A6A">
          <w:rPr>
            <w:rStyle w:val="afd"/>
            <w:rFonts w:ascii="Times New Roman" w:eastAsia="黑体" w:hAnsi="Times New Roman" w:cs="Times New Roman"/>
            <w:noProof/>
          </w:rPr>
          <w:t xml:space="preserve">6. </w:t>
        </w:r>
        <w:r w:rsidR="00C461F2" w:rsidRPr="00645A6A">
          <w:rPr>
            <w:rStyle w:val="afd"/>
            <w:rFonts w:ascii="Times New Roman" w:eastAsia="黑体" w:hAnsi="Times New Roman" w:cs="Times New Roman"/>
            <w:noProof/>
          </w:rPr>
          <w:t>界面设计</w:t>
        </w:r>
        <w:r w:rsidR="00C461F2">
          <w:rPr>
            <w:noProof/>
            <w:webHidden/>
          </w:rPr>
          <w:tab/>
        </w:r>
        <w:r w:rsidR="00C461F2">
          <w:rPr>
            <w:noProof/>
            <w:webHidden/>
          </w:rPr>
          <w:fldChar w:fldCharType="begin"/>
        </w:r>
        <w:r w:rsidR="00C461F2">
          <w:rPr>
            <w:noProof/>
            <w:webHidden/>
          </w:rPr>
          <w:instrText xml:space="preserve"> PAGEREF _Toc13037000 \h </w:instrText>
        </w:r>
        <w:r w:rsidR="00C461F2">
          <w:rPr>
            <w:noProof/>
            <w:webHidden/>
          </w:rPr>
        </w:r>
        <w:r w:rsidR="00C461F2">
          <w:rPr>
            <w:noProof/>
            <w:webHidden/>
          </w:rPr>
          <w:fldChar w:fldCharType="separate"/>
        </w:r>
        <w:r w:rsidR="00C461F2">
          <w:rPr>
            <w:noProof/>
            <w:webHidden/>
          </w:rPr>
          <w:t>29</w:t>
        </w:r>
        <w:r w:rsidR="00C461F2">
          <w:rPr>
            <w:noProof/>
            <w:webHidden/>
          </w:rPr>
          <w:fldChar w:fldCharType="end"/>
        </w:r>
      </w:hyperlink>
    </w:p>
    <w:p w:rsidR="00C461F2" w:rsidRDefault="00866C78">
      <w:pPr>
        <w:pStyle w:val="25"/>
        <w:tabs>
          <w:tab w:val="right" w:leader="dot" w:pos="8296"/>
        </w:tabs>
        <w:ind w:left="440"/>
        <w:rPr>
          <w:noProof/>
          <w:kern w:val="2"/>
          <w:sz w:val="21"/>
        </w:rPr>
      </w:pPr>
      <w:hyperlink w:anchor="_Toc13037001" w:history="1">
        <w:r w:rsidR="00C461F2" w:rsidRPr="00645A6A">
          <w:rPr>
            <w:rStyle w:val="afd"/>
            <w:rFonts w:ascii="Times New Roman" w:eastAsia="黑体" w:hAnsi="Times New Roman" w:cs="Times New Roman"/>
            <w:noProof/>
          </w:rPr>
          <w:t xml:space="preserve">6.1 </w:t>
        </w:r>
        <w:r w:rsidR="00C461F2" w:rsidRPr="00645A6A">
          <w:rPr>
            <w:rStyle w:val="afd"/>
            <w:rFonts w:ascii="Times New Roman" w:eastAsia="黑体" w:hAnsi="Times New Roman" w:cs="Times New Roman"/>
            <w:noProof/>
          </w:rPr>
          <w:t>教师、管理员首页设计</w:t>
        </w:r>
        <w:r w:rsidR="00C461F2">
          <w:rPr>
            <w:noProof/>
            <w:webHidden/>
          </w:rPr>
          <w:tab/>
        </w:r>
        <w:r w:rsidR="00C461F2">
          <w:rPr>
            <w:noProof/>
            <w:webHidden/>
          </w:rPr>
          <w:fldChar w:fldCharType="begin"/>
        </w:r>
        <w:r w:rsidR="00C461F2">
          <w:rPr>
            <w:noProof/>
            <w:webHidden/>
          </w:rPr>
          <w:instrText xml:space="preserve"> PAGEREF _Toc13037001 \h </w:instrText>
        </w:r>
        <w:r w:rsidR="00C461F2">
          <w:rPr>
            <w:noProof/>
            <w:webHidden/>
          </w:rPr>
        </w:r>
        <w:r w:rsidR="00C461F2">
          <w:rPr>
            <w:noProof/>
            <w:webHidden/>
          </w:rPr>
          <w:fldChar w:fldCharType="separate"/>
        </w:r>
        <w:r w:rsidR="00C461F2">
          <w:rPr>
            <w:noProof/>
            <w:webHidden/>
          </w:rPr>
          <w:t>29</w:t>
        </w:r>
        <w:r w:rsidR="00C461F2">
          <w:rPr>
            <w:noProof/>
            <w:webHidden/>
          </w:rPr>
          <w:fldChar w:fldCharType="end"/>
        </w:r>
      </w:hyperlink>
    </w:p>
    <w:p w:rsidR="00C461F2" w:rsidRDefault="00866C78">
      <w:pPr>
        <w:pStyle w:val="25"/>
        <w:tabs>
          <w:tab w:val="right" w:leader="dot" w:pos="8296"/>
        </w:tabs>
        <w:ind w:left="440"/>
        <w:rPr>
          <w:noProof/>
          <w:kern w:val="2"/>
          <w:sz w:val="21"/>
        </w:rPr>
      </w:pPr>
      <w:hyperlink w:anchor="_Toc13037002" w:history="1">
        <w:r w:rsidR="00C461F2" w:rsidRPr="00645A6A">
          <w:rPr>
            <w:rStyle w:val="afd"/>
            <w:rFonts w:ascii="Times New Roman" w:eastAsia="黑体" w:hAnsi="Times New Roman" w:cs="Times New Roman"/>
            <w:noProof/>
          </w:rPr>
          <w:t xml:space="preserve">6.2 </w:t>
        </w:r>
        <w:r w:rsidR="00C461F2" w:rsidRPr="00645A6A">
          <w:rPr>
            <w:rStyle w:val="afd"/>
            <w:rFonts w:ascii="Times New Roman" w:eastAsia="黑体" w:hAnsi="Times New Roman" w:cs="Times New Roman"/>
            <w:noProof/>
          </w:rPr>
          <w:t>学生首页设计</w:t>
        </w:r>
        <w:r w:rsidR="00C461F2">
          <w:rPr>
            <w:noProof/>
            <w:webHidden/>
          </w:rPr>
          <w:tab/>
        </w:r>
        <w:r w:rsidR="00C461F2">
          <w:rPr>
            <w:noProof/>
            <w:webHidden/>
          </w:rPr>
          <w:fldChar w:fldCharType="begin"/>
        </w:r>
        <w:r w:rsidR="00C461F2">
          <w:rPr>
            <w:noProof/>
            <w:webHidden/>
          </w:rPr>
          <w:instrText xml:space="preserve"> PAGEREF _Toc13037002 \h </w:instrText>
        </w:r>
        <w:r w:rsidR="00C461F2">
          <w:rPr>
            <w:noProof/>
            <w:webHidden/>
          </w:rPr>
        </w:r>
        <w:r w:rsidR="00C461F2">
          <w:rPr>
            <w:noProof/>
            <w:webHidden/>
          </w:rPr>
          <w:fldChar w:fldCharType="separate"/>
        </w:r>
        <w:r w:rsidR="00C461F2">
          <w:rPr>
            <w:noProof/>
            <w:webHidden/>
          </w:rPr>
          <w:t>29</w:t>
        </w:r>
        <w:r w:rsidR="00C461F2">
          <w:rPr>
            <w:noProof/>
            <w:webHidden/>
          </w:rPr>
          <w:fldChar w:fldCharType="end"/>
        </w:r>
      </w:hyperlink>
    </w:p>
    <w:p w:rsidR="00C461F2" w:rsidRDefault="00866C78">
      <w:pPr>
        <w:pStyle w:val="25"/>
        <w:tabs>
          <w:tab w:val="right" w:leader="dot" w:pos="8296"/>
        </w:tabs>
        <w:ind w:left="440"/>
        <w:rPr>
          <w:noProof/>
          <w:kern w:val="2"/>
          <w:sz w:val="21"/>
        </w:rPr>
      </w:pPr>
      <w:hyperlink w:anchor="_Toc13037003" w:history="1">
        <w:r w:rsidR="00C461F2" w:rsidRPr="00645A6A">
          <w:rPr>
            <w:rStyle w:val="afd"/>
            <w:rFonts w:ascii="Times New Roman" w:eastAsia="黑体" w:hAnsi="Times New Roman" w:cs="Times New Roman"/>
            <w:noProof/>
          </w:rPr>
          <w:t xml:space="preserve">6.3 </w:t>
        </w:r>
        <w:r w:rsidR="00C461F2" w:rsidRPr="00645A6A">
          <w:rPr>
            <w:rStyle w:val="afd"/>
            <w:rFonts w:ascii="Times New Roman" w:eastAsia="黑体" w:hAnsi="Times New Roman" w:cs="Times New Roman"/>
            <w:noProof/>
          </w:rPr>
          <w:t>登录页面设计</w:t>
        </w:r>
        <w:r w:rsidR="00C461F2">
          <w:rPr>
            <w:noProof/>
            <w:webHidden/>
          </w:rPr>
          <w:tab/>
        </w:r>
        <w:r w:rsidR="00C461F2">
          <w:rPr>
            <w:noProof/>
            <w:webHidden/>
          </w:rPr>
          <w:fldChar w:fldCharType="begin"/>
        </w:r>
        <w:r w:rsidR="00C461F2">
          <w:rPr>
            <w:noProof/>
            <w:webHidden/>
          </w:rPr>
          <w:instrText xml:space="preserve"> PAGEREF _Toc13037003 \h </w:instrText>
        </w:r>
        <w:r w:rsidR="00C461F2">
          <w:rPr>
            <w:noProof/>
            <w:webHidden/>
          </w:rPr>
        </w:r>
        <w:r w:rsidR="00C461F2">
          <w:rPr>
            <w:noProof/>
            <w:webHidden/>
          </w:rPr>
          <w:fldChar w:fldCharType="separate"/>
        </w:r>
        <w:r w:rsidR="00C461F2">
          <w:rPr>
            <w:noProof/>
            <w:webHidden/>
          </w:rPr>
          <w:t>30</w:t>
        </w:r>
        <w:r w:rsidR="00C461F2">
          <w:rPr>
            <w:noProof/>
            <w:webHidden/>
          </w:rPr>
          <w:fldChar w:fldCharType="end"/>
        </w:r>
      </w:hyperlink>
    </w:p>
    <w:p w:rsidR="00C461F2" w:rsidRDefault="00866C78">
      <w:pPr>
        <w:pStyle w:val="25"/>
        <w:tabs>
          <w:tab w:val="right" w:leader="dot" w:pos="8296"/>
        </w:tabs>
        <w:ind w:left="440"/>
        <w:rPr>
          <w:noProof/>
          <w:kern w:val="2"/>
          <w:sz w:val="21"/>
        </w:rPr>
      </w:pPr>
      <w:hyperlink w:anchor="_Toc13037004" w:history="1">
        <w:r w:rsidR="00C461F2" w:rsidRPr="00645A6A">
          <w:rPr>
            <w:rStyle w:val="afd"/>
            <w:rFonts w:ascii="Times New Roman" w:eastAsia="黑体" w:hAnsi="Times New Roman" w:cs="Times New Roman"/>
            <w:noProof/>
          </w:rPr>
          <w:t xml:space="preserve">6.4 </w:t>
        </w:r>
        <w:r w:rsidR="00C461F2" w:rsidRPr="00645A6A">
          <w:rPr>
            <w:rStyle w:val="afd"/>
            <w:rFonts w:ascii="Times New Roman" w:eastAsia="黑体" w:hAnsi="Times New Roman" w:cs="Times New Roman"/>
            <w:noProof/>
          </w:rPr>
          <w:t>答题页面设计</w:t>
        </w:r>
        <w:r w:rsidR="00C461F2">
          <w:rPr>
            <w:noProof/>
            <w:webHidden/>
          </w:rPr>
          <w:tab/>
        </w:r>
        <w:r w:rsidR="00C461F2">
          <w:rPr>
            <w:noProof/>
            <w:webHidden/>
          </w:rPr>
          <w:fldChar w:fldCharType="begin"/>
        </w:r>
        <w:r w:rsidR="00C461F2">
          <w:rPr>
            <w:noProof/>
            <w:webHidden/>
          </w:rPr>
          <w:instrText xml:space="preserve"> PAGEREF _Toc13037004 \h </w:instrText>
        </w:r>
        <w:r w:rsidR="00C461F2">
          <w:rPr>
            <w:noProof/>
            <w:webHidden/>
          </w:rPr>
        </w:r>
        <w:r w:rsidR="00C461F2">
          <w:rPr>
            <w:noProof/>
            <w:webHidden/>
          </w:rPr>
          <w:fldChar w:fldCharType="separate"/>
        </w:r>
        <w:r w:rsidR="00C461F2">
          <w:rPr>
            <w:noProof/>
            <w:webHidden/>
          </w:rPr>
          <w:t>30</w:t>
        </w:r>
        <w:r w:rsidR="00C461F2">
          <w:rPr>
            <w:noProof/>
            <w:webHidden/>
          </w:rPr>
          <w:fldChar w:fldCharType="end"/>
        </w:r>
      </w:hyperlink>
    </w:p>
    <w:p w:rsidR="00F639ED" w:rsidRDefault="00A5224D">
      <w:pPr>
        <w:spacing w:after="0" w:line="360" w:lineRule="auto"/>
        <w:rPr>
          <w:rFonts w:ascii="Times New Roman" w:hAnsi="Times New Roman" w:cs="Times New Roman"/>
          <w:b/>
          <w:sz w:val="24"/>
          <w:szCs w:val="24"/>
        </w:rPr>
        <w:sectPr w:rsidR="00F639ED">
          <w:headerReference w:type="default" r:id="rId14"/>
          <w:footerReference w:type="default" r:id="rId15"/>
          <w:pgSz w:w="11906" w:h="16838"/>
          <w:pgMar w:top="1440" w:right="1800" w:bottom="1440" w:left="1800" w:header="851" w:footer="992" w:gutter="0"/>
          <w:cols w:space="425"/>
          <w:docGrid w:type="lines" w:linePitch="312"/>
        </w:sectPr>
      </w:pPr>
      <w:r>
        <w:rPr>
          <w:rFonts w:ascii="Times New Roman" w:hAnsi="Times New Roman" w:cs="Times New Roman"/>
          <w:szCs w:val="24"/>
        </w:rPr>
        <w:fldChar w:fldCharType="end"/>
      </w:r>
    </w:p>
    <w:p w:rsidR="00F639ED" w:rsidRDefault="00A5224D">
      <w:pPr>
        <w:pStyle w:val="10"/>
        <w:spacing w:after="240" w:line="360" w:lineRule="auto"/>
        <w:rPr>
          <w:rFonts w:ascii="Times New Roman" w:eastAsia="黑体" w:hAnsi="Times New Roman" w:cs="Times New Roman"/>
          <w:color w:val="auto"/>
          <w:sz w:val="44"/>
          <w:szCs w:val="44"/>
        </w:rPr>
      </w:pPr>
      <w:bookmarkStart w:id="0" w:name="_Toc13036923"/>
      <w:r>
        <w:rPr>
          <w:rFonts w:ascii="Times New Roman" w:eastAsia="黑体" w:hAnsi="Times New Roman" w:cs="Times New Roman"/>
          <w:color w:val="auto"/>
          <w:sz w:val="44"/>
          <w:szCs w:val="44"/>
        </w:rPr>
        <w:lastRenderedPageBreak/>
        <w:t>1</w:t>
      </w:r>
      <w:r>
        <w:rPr>
          <w:rFonts w:ascii="Times New Roman" w:eastAsia="黑体" w:hAnsi="Times New Roman" w:cs="Times New Roman"/>
          <w:color w:val="auto"/>
          <w:sz w:val="44"/>
          <w:szCs w:val="44"/>
        </w:rPr>
        <w:t>．导言</w:t>
      </w:r>
      <w:bookmarkEnd w:id="0"/>
    </w:p>
    <w:p w:rsidR="00F639ED" w:rsidRDefault="00A5224D">
      <w:pPr>
        <w:pStyle w:val="21"/>
        <w:spacing w:after="240" w:line="360" w:lineRule="auto"/>
        <w:rPr>
          <w:rFonts w:ascii="Times New Roman" w:eastAsia="黑体" w:hAnsi="Times New Roman" w:cs="Times New Roman"/>
          <w:color w:val="auto"/>
          <w:sz w:val="30"/>
          <w:szCs w:val="30"/>
        </w:rPr>
      </w:pPr>
      <w:bookmarkStart w:id="1" w:name="_Toc440343824"/>
      <w:bookmarkStart w:id="2" w:name="_Toc440351844"/>
      <w:bookmarkStart w:id="3" w:name="_Toc440348448"/>
      <w:bookmarkStart w:id="4" w:name="_Toc439486668"/>
      <w:bookmarkStart w:id="5" w:name="_Toc439216690"/>
      <w:bookmarkStart w:id="6" w:name="_Toc440348420"/>
      <w:bookmarkStart w:id="7" w:name="_Toc439486445"/>
      <w:bookmarkStart w:id="8" w:name="_Toc440351860"/>
      <w:bookmarkStart w:id="9" w:name="_Toc439479245"/>
      <w:bookmarkStart w:id="10" w:name="_Toc439486572"/>
      <w:bookmarkStart w:id="11" w:name="_Toc440343883"/>
      <w:bookmarkStart w:id="12" w:name="_Toc439478941"/>
      <w:bookmarkStart w:id="13" w:name="_Toc439486266"/>
      <w:bookmarkStart w:id="14" w:name="_Toc440343812"/>
      <w:bookmarkStart w:id="15" w:name="_Toc439479044"/>
      <w:bookmarkStart w:id="16" w:name="_Toc435871190"/>
      <w:bookmarkStart w:id="17" w:name="_Toc439479125"/>
      <w:bookmarkStart w:id="18" w:name="_Toc445715206"/>
      <w:bookmarkStart w:id="19" w:name="_Toc439486685"/>
      <w:bookmarkStart w:id="20" w:name="_Toc435515184"/>
      <w:bookmarkStart w:id="21" w:name="_Toc435931855"/>
      <w:bookmarkStart w:id="22" w:name="_Toc439486469"/>
      <w:bookmarkStart w:id="23" w:name="_Toc439478830"/>
      <w:bookmarkStart w:id="24" w:name="_Toc459082583"/>
      <w:bookmarkStart w:id="25" w:name="_Toc13036924"/>
      <w:r>
        <w:rPr>
          <w:rFonts w:ascii="Times New Roman" w:eastAsia="黑体" w:hAnsi="Times New Roman" w:cs="Times New Roman"/>
          <w:color w:val="auto"/>
          <w:sz w:val="30"/>
          <w:szCs w:val="30"/>
        </w:rPr>
        <w:t>1.1</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目的</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本概要设计文档主要用来指导</w:t>
      </w:r>
      <w:r>
        <w:rPr>
          <w:rFonts w:ascii="Times New Roman" w:hAnsi="Times New Roman" w:cs="Times New Roman" w:hint="eastAsia"/>
          <w:sz w:val="24"/>
          <w:szCs w:val="24"/>
        </w:rPr>
        <w:t>学生作业管理</w:t>
      </w:r>
      <w:r>
        <w:rPr>
          <w:rFonts w:ascii="Times New Roman" w:hAnsi="Times New Roman" w:cs="Times New Roman"/>
          <w:sz w:val="24"/>
          <w:szCs w:val="24"/>
        </w:rPr>
        <w:t>系统的详细设计工作，其中包括</w:t>
      </w:r>
      <w:r>
        <w:rPr>
          <w:rFonts w:ascii="Times New Roman" w:hAnsi="Times New Roman" w:cs="Times New Roman" w:hint="eastAsia"/>
          <w:sz w:val="24"/>
          <w:szCs w:val="24"/>
        </w:rPr>
        <w:t>系统的体系结构</w:t>
      </w:r>
      <w:r>
        <w:rPr>
          <w:rFonts w:ascii="Times New Roman" w:hAnsi="Times New Roman" w:cs="Times New Roman"/>
          <w:sz w:val="24"/>
          <w:szCs w:val="24"/>
        </w:rPr>
        <w:t>设计，功能模块设计，数据库设计，</w:t>
      </w:r>
      <w:r>
        <w:rPr>
          <w:rFonts w:ascii="Times New Roman" w:hAnsi="Times New Roman" w:cs="Times New Roman"/>
          <w:color w:val="000000" w:themeColor="text1"/>
          <w:sz w:val="24"/>
          <w:szCs w:val="24"/>
        </w:rPr>
        <w:t>接口</w:t>
      </w:r>
      <w:r>
        <w:rPr>
          <w:rFonts w:ascii="Times New Roman" w:hAnsi="Times New Roman" w:cs="Times New Roman"/>
          <w:sz w:val="24"/>
          <w:szCs w:val="24"/>
        </w:rPr>
        <w:t>设计，界面设计以及其他各种主要问题的解决方案。</w:t>
      </w:r>
    </w:p>
    <w:p w:rsidR="00F639ED" w:rsidRDefault="00A5224D">
      <w:pPr>
        <w:spacing w:after="0"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本文档的预期读者包括：</w:t>
      </w:r>
    </w:p>
    <w:p w:rsidR="00F639ED" w:rsidRDefault="00A5224D">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设计开发人员</w:t>
      </w:r>
    </w:p>
    <w:p w:rsidR="00F639ED" w:rsidRDefault="00A5224D">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项目管理人员</w:t>
      </w:r>
    </w:p>
    <w:p w:rsidR="00F639ED" w:rsidRDefault="00A5224D">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测试人员</w:t>
      </w:r>
    </w:p>
    <w:p w:rsidR="00F639ED" w:rsidRDefault="00A5224D">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用户</w:t>
      </w:r>
    </w:p>
    <w:p w:rsidR="00F639ED" w:rsidRDefault="00A5224D">
      <w:pPr>
        <w:pStyle w:val="21"/>
        <w:spacing w:after="240" w:line="360" w:lineRule="auto"/>
        <w:rPr>
          <w:rFonts w:ascii="Times New Roman" w:eastAsia="黑体" w:hAnsi="Times New Roman" w:cs="Times New Roman"/>
          <w:color w:val="auto"/>
          <w:sz w:val="30"/>
          <w:szCs w:val="30"/>
        </w:rPr>
      </w:pPr>
      <w:bookmarkStart w:id="26" w:name="_Toc13036925"/>
      <w:r>
        <w:rPr>
          <w:rFonts w:ascii="Times New Roman" w:eastAsia="黑体" w:hAnsi="Times New Roman" w:cs="Times New Roman"/>
          <w:color w:val="auto"/>
          <w:sz w:val="30"/>
          <w:szCs w:val="30"/>
        </w:rPr>
        <w:t>1.2</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范围</w:t>
      </w:r>
      <w:bookmarkEnd w:id="26"/>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该文档的目的是解决整个项目系统的内外部接口、相关的系统架构和设计标准</w:t>
      </w:r>
      <w:r>
        <w:rPr>
          <w:rFonts w:ascii="Times New Roman" w:hAnsi="Times New Roman" w:cs="Times New Roman" w:hint="eastAsia"/>
          <w:sz w:val="24"/>
          <w:szCs w:val="24"/>
        </w:rPr>
        <w:t>。</w:t>
      </w:r>
    </w:p>
    <w:p w:rsidR="00F639ED" w:rsidRDefault="00A5224D">
      <w:pPr>
        <w:pStyle w:val="21"/>
        <w:spacing w:after="240" w:line="360" w:lineRule="auto"/>
        <w:rPr>
          <w:rFonts w:ascii="Times New Roman" w:eastAsia="黑体" w:hAnsi="Times New Roman" w:cs="Times New Roman"/>
          <w:color w:val="auto"/>
          <w:sz w:val="30"/>
          <w:szCs w:val="30"/>
        </w:rPr>
      </w:pPr>
      <w:bookmarkStart w:id="27" w:name="_Toc13036926"/>
      <w:r>
        <w:rPr>
          <w:rFonts w:ascii="Times New Roman" w:eastAsia="黑体" w:hAnsi="Times New Roman" w:cs="Times New Roman"/>
          <w:color w:val="auto"/>
          <w:sz w:val="30"/>
          <w:szCs w:val="30"/>
        </w:rPr>
        <w:t>1.3</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引用标准</w:t>
      </w:r>
      <w:bookmarkEnd w:id="27"/>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sz w:val="24"/>
          <w:szCs w:val="24"/>
        </w:rPr>
        <w:t>《</w:t>
      </w:r>
      <w:r>
        <w:rPr>
          <w:rFonts w:ascii="Times New Roman" w:hAnsi="Times New Roman" w:cs="Times New Roman" w:hint="eastAsia"/>
          <w:sz w:val="24"/>
          <w:szCs w:val="24"/>
        </w:rPr>
        <w:t>软件工程案例教程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第</w:t>
      </w:r>
      <w:r>
        <w:rPr>
          <w:rFonts w:ascii="Times New Roman" w:hAnsi="Times New Roman" w:cs="Times New Roman" w:hint="eastAsia"/>
          <w:sz w:val="24"/>
          <w:szCs w:val="24"/>
        </w:rPr>
        <w:t>2</w:t>
      </w:r>
      <w:r>
        <w:rPr>
          <w:rFonts w:ascii="Times New Roman" w:hAnsi="Times New Roman" w:cs="Times New Roman" w:hint="eastAsia"/>
          <w:sz w:val="24"/>
          <w:szCs w:val="24"/>
        </w:rPr>
        <w:t>版</w:t>
      </w:r>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韩万江等</w:t>
      </w:r>
      <w:r>
        <w:rPr>
          <w:rFonts w:ascii="Times New Roman" w:hAnsi="Times New Roman" w:cs="Times New Roman" w:hint="eastAsia"/>
          <w:sz w:val="24"/>
          <w:szCs w:val="24"/>
        </w:rPr>
        <w:t xml:space="preserve"> </w:t>
      </w:r>
      <w:r>
        <w:rPr>
          <w:rFonts w:ascii="Times New Roman" w:hAnsi="Times New Roman" w:cs="Times New Roman"/>
          <w:sz w:val="24"/>
          <w:szCs w:val="24"/>
        </w:rPr>
        <w:t>机械工业出版社</w:t>
      </w:r>
    </w:p>
    <w:p w:rsidR="00F639ED" w:rsidRDefault="00A5224D">
      <w:pPr>
        <w:pStyle w:val="21"/>
        <w:spacing w:after="240" w:line="360" w:lineRule="auto"/>
        <w:rPr>
          <w:rFonts w:ascii="Times New Roman" w:eastAsia="黑体" w:hAnsi="Times New Roman" w:cs="Times New Roman"/>
          <w:color w:val="auto"/>
          <w:sz w:val="30"/>
          <w:szCs w:val="30"/>
        </w:rPr>
      </w:pPr>
      <w:bookmarkStart w:id="28" w:name="_Toc13036927"/>
      <w:r>
        <w:rPr>
          <w:rFonts w:ascii="Times New Roman" w:eastAsia="黑体" w:hAnsi="Times New Roman" w:cs="Times New Roman"/>
          <w:color w:val="auto"/>
          <w:sz w:val="30"/>
          <w:szCs w:val="30"/>
        </w:rPr>
        <w:t xml:space="preserve">1.4 </w:t>
      </w:r>
      <w:r>
        <w:rPr>
          <w:rFonts w:ascii="Times New Roman" w:eastAsia="黑体" w:hAnsi="Times New Roman" w:cs="Times New Roman"/>
          <w:color w:val="auto"/>
          <w:sz w:val="30"/>
          <w:szCs w:val="30"/>
        </w:rPr>
        <w:t>参考资料</w:t>
      </w:r>
      <w:bookmarkEnd w:id="28"/>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sz w:val="24"/>
          <w:szCs w:val="24"/>
        </w:rPr>
        <w:t>《软件项目管理案例教程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第</w:t>
      </w:r>
      <w:r>
        <w:rPr>
          <w:rFonts w:ascii="Times New Roman" w:hAnsi="Times New Roman" w:cs="Times New Roman" w:hint="eastAsia"/>
          <w:sz w:val="24"/>
          <w:szCs w:val="24"/>
        </w:rPr>
        <w:t>3</w:t>
      </w:r>
      <w:r>
        <w:rPr>
          <w:rFonts w:ascii="Times New Roman" w:hAnsi="Times New Roman" w:cs="Times New Roman" w:hint="eastAsia"/>
          <w:sz w:val="24"/>
          <w:szCs w:val="24"/>
        </w:rPr>
        <w:t>版</w:t>
      </w:r>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韩万江等</w:t>
      </w:r>
      <w:r>
        <w:rPr>
          <w:rFonts w:ascii="Times New Roman" w:hAnsi="Times New Roman" w:cs="Times New Roman" w:hint="eastAsia"/>
          <w:sz w:val="24"/>
          <w:szCs w:val="24"/>
        </w:rPr>
        <w:t xml:space="preserve"> </w:t>
      </w:r>
      <w:r>
        <w:rPr>
          <w:rFonts w:ascii="Times New Roman" w:hAnsi="Times New Roman" w:cs="Times New Roman"/>
          <w:sz w:val="24"/>
          <w:szCs w:val="24"/>
        </w:rPr>
        <w:t>机械工业出版社</w:t>
      </w:r>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2</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软件工程导论（第</w:t>
      </w:r>
      <w:r>
        <w:rPr>
          <w:rFonts w:ascii="Times New Roman" w:hAnsi="Times New Roman" w:cs="Times New Roman"/>
          <w:sz w:val="24"/>
          <w:szCs w:val="24"/>
        </w:rPr>
        <w:t>6</w:t>
      </w:r>
      <w:r>
        <w:rPr>
          <w:rFonts w:ascii="Times New Roman" w:hAnsi="Times New Roman" w:cs="Times New Roman"/>
          <w:sz w:val="24"/>
          <w:szCs w:val="24"/>
        </w:rPr>
        <w:t>版）</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张海藩</w:t>
      </w:r>
      <w:r>
        <w:rPr>
          <w:rFonts w:ascii="Times New Roman" w:hAnsi="Times New Roman" w:cs="Times New Roman" w:hint="eastAsia"/>
          <w:sz w:val="24"/>
          <w:szCs w:val="24"/>
        </w:rPr>
        <w:t xml:space="preserve"> </w:t>
      </w:r>
      <w:r>
        <w:rPr>
          <w:rFonts w:ascii="Times New Roman" w:hAnsi="Times New Roman" w:cs="Times New Roman"/>
          <w:sz w:val="24"/>
          <w:szCs w:val="24"/>
        </w:rPr>
        <w:t>清华大学出版社</w:t>
      </w:r>
      <w:r>
        <w:rPr>
          <w:rFonts w:ascii="Times New Roman" w:hAnsi="Times New Roman" w:cs="Times New Roman" w:hint="eastAsia"/>
          <w:sz w:val="24"/>
          <w:szCs w:val="24"/>
        </w:rPr>
        <w:t xml:space="preserve"> </w:t>
      </w:r>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3</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软件设计和体系结构</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proofErr w:type="gramStart"/>
      <w:r>
        <w:rPr>
          <w:rFonts w:ascii="Times New Roman" w:hAnsi="Times New Roman" w:cs="Times New Roman"/>
          <w:sz w:val="24"/>
          <w:szCs w:val="24"/>
        </w:rPr>
        <w:t>秦航</w:t>
      </w:r>
      <w:proofErr w:type="gramEnd"/>
      <w:r>
        <w:rPr>
          <w:rFonts w:ascii="Times New Roman" w:hAnsi="Times New Roman" w:cs="Times New Roman" w:hint="eastAsia"/>
          <w:sz w:val="24"/>
          <w:szCs w:val="24"/>
        </w:rPr>
        <w:t xml:space="preserve"> </w:t>
      </w:r>
      <w:r>
        <w:rPr>
          <w:rFonts w:ascii="Times New Roman" w:hAnsi="Times New Roman" w:cs="Times New Roman"/>
          <w:sz w:val="24"/>
          <w:szCs w:val="24"/>
        </w:rPr>
        <w:t>清华大学出版社</w:t>
      </w:r>
    </w:p>
    <w:p w:rsidR="00F639ED" w:rsidRDefault="00A5224D">
      <w:pPr>
        <w:spacing w:after="0" w:line="360" w:lineRule="auto"/>
        <w:ind w:firstLine="420"/>
        <w:rPr>
          <w:rFonts w:ascii="宋体" w:eastAsia="宋体" w:hAnsi="宋体" w:cs="宋体"/>
          <w:sz w:val="24"/>
          <w:szCs w:val="24"/>
          <w:lang w:bidi="ar"/>
        </w:rPr>
      </w:pPr>
      <w:r>
        <w:rPr>
          <w:rFonts w:ascii="Times New Roman" w:hAnsi="Times New Roman" w:cs="Times New Roman"/>
          <w:sz w:val="24"/>
          <w:szCs w:val="24"/>
        </w:rPr>
        <w:t>[</w:t>
      </w:r>
      <w:r>
        <w:rPr>
          <w:rFonts w:ascii="Times New Roman" w:hAnsi="Times New Roman" w:cs="Times New Roman" w:hint="eastAsia"/>
          <w:sz w:val="24"/>
          <w:szCs w:val="24"/>
        </w:rPr>
        <w:t>4</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软件需求工程</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毋国庆</w:t>
      </w:r>
      <w:r>
        <w:rPr>
          <w:rFonts w:ascii="Times New Roman" w:hAnsi="Times New Roman" w:cs="Times New Roman" w:hint="eastAsia"/>
          <w:sz w:val="24"/>
          <w:szCs w:val="24"/>
        </w:rPr>
        <w:t xml:space="preserve"> </w:t>
      </w:r>
      <w:r>
        <w:rPr>
          <w:rFonts w:ascii="Times New Roman" w:hAnsi="Times New Roman" w:cs="Times New Roman"/>
          <w:sz w:val="24"/>
          <w:szCs w:val="24"/>
        </w:rPr>
        <w:t>机械工业出版社</w:t>
      </w:r>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5</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UML</w:t>
      </w:r>
      <w:r>
        <w:rPr>
          <w:rFonts w:ascii="Times New Roman" w:hAnsi="Times New Roman" w:cs="Times New Roman"/>
          <w:sz w:val="24"/>
          <w:szCs w:val="24"/>
        </w:rPr>
        <w:t>基础与建模实践教程</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王先国</w:t>
      </w:r>
      <w:r>
        <w:rPr>
          <w:rFonts w:ascii="Times New Roman" w:hAnsi="Times New Roman" w:cs="Times New Roman" w:hint="eastAsia"/>
          <w:sz w:val="24"/>
          <w:szCs w:val="24"/>
        </w:rPr>
        <w:t xml:space="preserve"> </w:t>
      </w:r>
      <w:r>
        <w:rPr>
          <w:rFonts w:ascii="Times New Roman" w:hAnsi="Times New Roman" w:cs="Times New Roman"/>
          <w:sz w:val="24"/>
          <w:szCs w:val="24"/>
        </w:rPr>
        <w:t>机械工业出版社</w:t>
      </w:r>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6</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UML</w:t>
      </w:r>
      <w:r>
        <w:rPr>
          <w:rFonts w:ascii="Times New Roman" w:hAnsi="Times New Roman" w:cs="Times New Roman" w:hint="eastAsia"/>
          <w:sz w:val="24"/>
          <w:szCs w:val="24"/>
        </w:rPr>
        <w:t>统一建模基础教程》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刘小松</w:t>
      </w:r>
      <w:r>
        <w:rPr>
          <w:rFonts w:ascii="Times New Roman" w:hAnsi="Times New Roman" w:cs="Times New Roman" w:hint="eastAsia"/>
          <w:sz w:val="24"/>
          <w:szCs w:val="24"/>
        </w:rPr>
        <w:t xml:space="preserve"> </w:t>
      </w:r>
      <w:r>
        <w:rPr>
          <w:rFonts w:ascii="Times New Roman" w:hAnsi="Times New Roman" w:cs="Times New Roman" w:hint="eastAsia"/>
          <w:sz w:val="24"/>
          <w:szCs w:val="24"/>
        </w:rPr>
        <w:t>机械工业出版社</w:t>
      </w:r>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7</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《实用软件文档写作》</w:t>
      </w:r>
      <w:r>
        <w:rPr>
          <w:rFonts w:ascii="Times New Roman" w:hAnsi="Times New Roman" w:cs="Times New Roman" w:hint="eastAsia"/>
          <w:sz w:val="24"/>
          <w:szCs w:val="24"/>
        </w:rPr>
        <w:t xml:space="preserve"> </w:t>
      </w:r>
      <w:proofErr w:type="gramStart"/>
      <w:r>
        <w:rPr>
          <w:rFonts w:ascii="Times New Roman" w:hAnsi="Times New Roman" w:cs="Times New Roman" w:hint="eastAsia"/>
          <w:sz w:val="24"/>
          <w:szCs w:val="24"/>
        </w:rPr>
        <w:t>肖刚等</w:t>
      </w:r>
      <w:proofErr w:type="gramEnd"/>
      <w:r>
        <w:rPr>
          <w:rFonts w:ascii="Times New Roman" w:hAnsi="Times New Roman" w:cs="Times New Roman" w:hint="eastAsia"/>
          <w:sz w:val="24"/>
          <w:szCs w:val="24"/>
        </w:rPr>
        <w:t xml:space="preserve"> </w:t>
      </w:r>
      <w:r>
        <w:rPr>
          <w:rFonts w:ascii="Times New Roman" w:hAnsi="Times New Roman" w:cs="Times New Roman" w:hint="eastAsia"/>
          <w:sz w:val="24"/>
          <w:szCs w:val="24"/>
        </w:rPr>
        <w:t>清华大学出版社</w:t>
      </w:r>
    </w:p>
    <w:p w:rsidR="00F639ED" w:rsidRDefault="00A5224D" w:rsidP="003E6F64">
      <w:pPr>
        <w:pStyle w:val="21"/>
        <w:spacing w:after="240" w:line="360" w:lineRule="auto"/>
        <w:ind w:firstLineChars="50" w:firstLine="151"/>
        <w:rPr>
          <w:rFonts w:ascii="Times New Roman" w:eastAsia="黑体" w:hAnsi="Times New Roman" w:cs="Times New Roman"/>
          <w:color w:val="auto"/>
          <w:sz w:val="30"/>
          <w:szCs w:val="30"/>
        </w:rPr>
      </w:pPr>
      <w:bookmarkStart w:id="29" w:name="_Toc13036928"/>
      <w:r>
        <w:rPr>
          <w:rFonts w:ascii="Times New Roman" w:eastAsia="黑体" w:hAnsi="Times New Roman" w:cs="Times New Roman"/>
          <w:color w:val="auto"/>
          <w:sz w:val="30"/>
          <w:szCs w:val="30"/>
        </w:rPr>
        <w:lastRenderedPageBreak/>
        <w:t>1.5</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版本更新信息</w:t>
      </w:r>
      <w:bookmarkEnd w:id="29"/>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本文档的更新记录如表</w:t>
      </w:r>
      <w:r>
        <w:rPr>
          <w:rFonts w:ascii="Times New Roman" w:hAnsi="Times New Roman" w:cs="Times New Roman" w:hint="eastAsia"/>
          <w:sz w:val="24"/>
          <w:szCs w:val="24"/>
        </w:rPr>
        <w:t>1-1</w:t>
      </w:r>
      <w:r>
        <w:rPr>
          <w:rFonts w:ascii="Times New Roman" w:hAnsi="Times New Roman" w:cs="Times New Roman"/>
          <w:sz w:val="24"/>
          <w:szCs w:val="24"/>
        </w:rPr>
        <w:t>所示。</w:t>
      </w:r>
    </w:p>
    <w:p w:rsidR="00F639ED" w:rsidRDefault="00A5224D">
      <w:pPr>
        <w:spacing w:after="0" w:line="360" w:lineRule="auto"/>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sz w:val="21"/>
          <w:szCs w:val="21"/>
        </w:rPr>
        <w:t>表</w:t>
      </w:r>
      <w:r>
        <w:rPr>
          <w:rFonts w:ascii="Times New Roman" w:hAnsi="Times New Roman" w:cs="Times New Roman"/>
          <w:sz w:val="21"/>
          <w:szCs w:val="21"/>
        </w:rPr>
        <w:t xml:space="preserve">1-1 </w:t>
      </w:r>
      <w:r>
        <w:rPr>
          <w:rFonts w:ascii="Times New Roman" w:hAnsi="Times New Roman" w:cs="Times New Roman" w:hint="eastAsia"/>
          <w:sz w:val="21"/>
          <w:szCs w:val="21"/>
        </w:rPr>
        <w:t>版本更新信息表</w:t>
      </w:r>
    </w:p>
    <w:tbl>
      <w:tblPr>
        <w:tblW w:w="10493"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28" w:type="dxa"/>
          <w:right w:w="28" w:type="dxa"/>
        </w:tblCellMar>
        <w:tblLook w:val="04A0" w:firstRow="1" w:lastRow="0" w:firstColumn="1" w:lastColumn="0" w:noHBand="0" w:noVBand="1"/>
      </w:tblPr>
      <w:tblGrid>
        <w:gridCol w:w="1451"/>
        <w:gridCol w:w="1452"/>
        <w:gridCol w:w="1791"/>
        <w:gridCol w:w="1537"/>
        <w:gridCol w:w="2131"/>
        <w:gridCol w:w="2131"/>
      </w:tblGrid>
      <w:tr w:rsidR="00BD50DE" w:rsidTr="00BD50DE">
        <w:trPr>
          <w:trHeight w:val="273"/>
          <w:jc w:val="center"/>
        </w:trPr>
        <w:tc>
          <w:tcPr>
            <w:tcW w:w="1451" w:type="dxa"/>
            <w:tcBorders>
              <w:bottom w:val="single" w:sz="12" w:space="0" w:color="000000"/>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修改编号</w:t>
            </w:r>
          </w:p>
        </w:tc>
        <w:tc>
          <w:tcPr>
            <w:tcW w:w="1452" w:type="dxa"/>
            <w:tcBorders>
              <w:bottom w:val="single" w:sz="12" w:space="0" w:color="000000"/>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修改日期</w:t>
            </w:r>
          </w:p>
        </w:tc>
        <w:tc>
          <w:tcPr>
            <w:tcW w:w="1791" w:type="dxa"/>
            <w:tcBorders>
              <w:bottom w:val="single" w:sz="12" w:space="0" w:color="000000"/>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修改后版本</w:t>
            </w:r>
          </w:p>
        </w:tc>
        <w:tc>
          <w:tcPr>
            <w:tcW w:w="1537" w:type="dxa"/>
            <w:tcBorders>
              <w:bottom w:val="single" w:sz="12" w:space="0" w:color="000000"/>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修改位置</w:t>
            </w:r>
          </w:p>
        </w:tc>
        <w:tc>
          <w:tcPr>
            <w:tcW w:w="2131" w:type="dxa"/>
            <w:tcBorders>
              <w:bottom w:val="single" w:sz="12" w:space="0" w:color="000000"/>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修改内容概述</w:t>
            </w:r>
          </w:p>
        </w:tc>
        <w:tc>
          <w:tcPr>
            <w:tcW w:w="2131" w:type="dxa"/>
            <w:tcBorders>
              <w:bottom w:val="single" w:sz="12" w:space="0" w:color="000000"/>
            </w:tcBorders>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审核人</w:t>
            </w:r>
          </w:p>
        </w:tc>
      </w:tr>
      <w:tr w:rsidR="00BD50DE" w:rsidTr="00BD50DE">
        <w:trPr>
          <w:trHeight w:val="273"/>
          <w:jc w:val="center"/>
        </w:trPr>
        <w:tc>
          <w:tcPr>
            <w:tcW w:w="1451" w:type="dxa"/>
            <w:tcBorders>
              <w:top w:val="nil"/>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52" w:type="dxa"/>
            <w:tcBorders>
              <w:top w:val="nil"/>
            </w:tcBorders>
            <w:vAlign w:val="center"/>
          </w:tcPr>
          <w:p w:rsidR="00BD50DE" w:rsidRDefault="00BD50DE" w:rsidP="00A5224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w:t>
            </w:r>
            <w:r>
              <w:rPr>
                <w:rFonts w:ascii="Times New Roman" w:hAnsi="Times New Roman" w:cs="Times New Roman" w:hint="eastAsia"/>
                <w:sz w:val="24"/>
                <w:szCs w:val="24"/>
              </w:rPr>
              <w:t>9</w:t>
            </w:r>
            <w:r>
              <w:rPr>
                <w:rFonts w:ascii="Times New Roman" w:hAnsi="Times New Roman" w:cs="Times New Roman"/>
                <w:sz w:val="24"/>
                <w:szCs w:val="24"/>
              </w:rPr>
              <w:t>.</w:t>
            </w:r>
            <w:r>
              <w:rPr>
                <w:rFonts w:ascii="Times New Roman" w:hAnsi="Times New Roman" w:cs="Times New Roman" w:hint="eastAsia"/>
                <w:sz w:val="24"/>
                <w:szCs w:val="24"/>
              </w:rPr>
              <w:t>6</w:t>
            </w:r>
            <w:r>
              <w:rPr>
                <w:rFonts w:ascii="Times New Roman" w:hAnsi="Times New Roman" w:cs="Times New Roman"/>
                <w:sz w:val="24"/>
                <w:szCs w:val="24"/>
              </w:rPr>
              <w:t>.</w:t>
            </w:r>
            <w:r>
              <w:rPr>
                <w:rFonts w:ascii="Times New Roman" w:hAnsi="Times New Roman" w:cs="Times New Roman" w:hint="eastAsia"/>
                <w:sz w:val="24"/>
                <w:szCs w:val="24"/>
              </w:rPr>
              <w:t>2</w:t>
            </w:r>
            <w:r w:rsidR="003E6F64">
              <w:rPr>
                <w:rFonts w:ascii="Times New Roman" w:hAnsi="Times New Roman" w:cs="Times New Roman"/>
                <w:sz w:val="24"/>
                <w:szCs w:val="24"/>
              </w:rPr>
              <w:t>6</w:t>
            </w:r>
          </w:p>
        </w:tc>
        <w:tc>
          <w:tcPr>
            <w:tcW w:w="1791" w:type="dxa"/>
            <w:tcBorders>
              <w:top w:val="nil"/>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w:t>
            </w:r>
            <w:r>
              <w:rPr>
                <w:rFonts w:ascii="Times New Roman" w:hAnsi="Times New Roman" w:cs="Times New Roman" w:hint="eastAsia"/>
                <w:sz w:val="24"/>
                <w:szCs w:val="24"/>
              </w:rPr>
              <w:t>0</w:t>
            </w:r>
          </w:p>
        </w:tc>
        <w:tc>
          <w:tcPr>
            <w:tcW w:w="1537" w:type="dxa"/>
            <w:tcBorders>
              <w:top w:val="nil"/>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全部</w:t>
            </w:r>
          </w:p>
        </w:tc>
        <w:tc>
          <w:tcPr>
            <w:tcW w:w="2131" w:type="dxa"/>
            <w:tcBorders>
              <w:top w:val="nil"/>
            </w:tcBorders>
            <w:vAlign w:val="center"/>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初始发布版本</w:t>
            </w:r>
          </w:p>
        </w:tc>
        <w:tc>
          <w:tcPr>
            <w:tcW w:w="2131" w:type="dxa"/>
            <w:tcBorders>
              <w:top w:val="nil"/>
            </w:tcBorders>
          </w:tcPr>
          <w:p w:rsidR="00BD50DE" w:rsidRDefault="00BD50DE">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戚淇俊、</w:t>
            </w:r>
            <w:r w:rsidR="00143032">
              <w:rPr>
                <w:rFonts w:ascii="Times New Roman" w:hAnsi="Times New Roman" w:cs="Times New Roman" w:hint="eastAsia"/>
                <w:sz w:val="24"/>
                <w:szCs w:val="24"/>
              </w:rPr>
              <w:t>黄廷程</w:t>
            </w:r>
          </w:p>
        </w:tc>
      </w:tr>
      <w:tr w:rsidR="003E6F64" w:rsidTr="0004495C">
        <w:trPr>
          <w:trHeight w:val="273"/>
          <w:jc w:val="center"/>
        </w:trPr>
        <w:tc>
          <w:tcPr>
            <w:tcW w:w="1451" w:type="dxa"/>
            <w:tcBorders>
              <w:top w:val="single" w:sz="4" w:space="0" w:color="auto"/>
              <w:bottom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002</w:t>
            </w:r>
          </w:p>
        </w:tc>
        <w:tc>
          <w:tcPr>
            <w:tcW w:w="1452" w:type="dxa"/>
            <w:tcBorders>
              <w:top w:val="single" w:sz="4" w:space="0" w:color="auto"/>
              <w:bottom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019.6.27</w:t>
            </w:r>
          </w:p>
        </w:tc>
        <w:tc>
          <w:tcPr>
            <w:tcW w:w="1791" w:type="dxa"/>
            <w:tcBorders>
              <w:top w:val="single" w:sz="4" w:space="0" w:color="auto"/>
              <w:bottom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.1</w:t>
            </w:r>
          </w:p>
        </w:tc>
        <w:tc>
          <w:tcPr>
            <w:tcW w:w="1537" w:type="dxa"/>
            <w:tcBorders>
              <w:top w:val="single" w:sz="4" w:space="0" w:color="auto"/>
              <w:bottom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部分</w:t>
            </w:r>
          </w:p>
        </w:tc>
        <w:tc>
          <w:tcPr>
            <w:tcW w:w="2131" w:type="dxa"/>
            <w:tcBorders>
              <w:top w:val="single" w:sz="4" w:space="0" w:color="auto"/>
              <w:bottom w:val="single" w:sz="4" w:space="0" w:color="auto"/>
            </w:tcBorders>
            <w:vAlign w:val="center"/>
          </w:tcPr>
          <w:p w:rsidR="003E6F64" w:rsidRDefault="005A706C"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1.1</w:t>
            </w:r>
            <w:r>
              <w:rPr>
                <w:rFonts w:ascii="Times New Roman" w:hAnsi="Times New Roman" w:cs="Times New Roman" w:hint="eastAsia"/>
                <w:sz w:val="24"/>
                <w:szCs w:val="24"/>
              </w:rPr>
              <w:t>版本发布</w:t>
            </w:r>
          </w:p>
        </w:tc>
        <w:tc>
          <w:tcPr>
            <w:tcW w:w="2131" w:type="dxa"/>
            <w:tcBorders>
              <w:top w:val="single" w:sz="4" w:space="0" w:color="auto"/>
              <w:bottom w:val="single" w:sz="4" w:space="0" w:color="auto"/>
            </w:tcBorders>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戚淇俊</w:t>
            </w:r>
            <w:r w:rsidR="00C461F2">
              <w:rPr>
                <w:rFonts w:ascii="Times New Roman" w:hAnsi="Times New Roman" w:cs="Times New Roman" w:hint="eastAsia"/>
                <w:sz w:val="24"/>
                <w:szCs w:val="24"/>
              </w:rPr>
              <w:t>、</w:t>
            </w:r>
            <w:r w:rsidR="00C461F2">
              <w:rPr>
                <w:rFonts w:ascii="Times New Roman" w:hAnsi="Times New Roman" w:cs="Times New Roman"/>
                <w:sz w:val="24"/>
                <w:szCs w:val="24"/>
              </w:rPr>
              <w:t>黄</w:t>
            </w:r>
            <w:r w:rsidR="003D7748">
              <w:rPr>
                <w:rFonts w:ascii="Times New Roman" w:hAnsi="Times New Roman" w:cs="Times New Roman" w:hint="eastAsia"/>
                <w:sz w:val="24"/>
                <w:szCs w:val="24"/>
              </w:rPr>
              <w:t>廷</w:t>
            </w:r>
            <w:r w:rsidR="003D7748">
              <w:rPr>
                <w:rFonts w:ascii="Times New Roman" w:hAnsi="Times New Roman" w:cs="Times New Roman"/>
                <w:sz w:val="24"/>
                <w:szCs w:val="24"/>
              </w:rPr>
              <w:t>程</w:t>
            </w:r>
          </w:p>
        </w:tc>
      </w:tr>
      <w:tr w:rsidR="003E6F64" w:rsidTr="00BD50DE">
        <w:trPr>
          <w:trHeight w:val="273"/>
          <w:jc w:val="center"/>
        </w:trPr>
        <w:tc>
          <w:tcPr>
            <w:tcW w:w="1451" w:type="dxa"/>
            <w:tcBorders>
              <w:top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03</w:t>
            </w:r>
          </w:p>
        </w:tc>
        <w:tc>
          <w:tcPr>
            <w:tcW w:w="1452" w:type="dxa"/>
            <w:tcBorders>
              <w:top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p>
        </w:tc>
        <w:tc>
          <w:tcPr>
            <w:tcW w:w="1791" w:type="dxa"/>
            <w:tcBorders>
              <w:top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p>
        </w:tc>
        <w:tc>
          <w:tcPr>
            <w:tcW w:w="1537" w:type="dxa"/>
            <w:tcBorders>
              <w:top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p>
        </w:tc>
        <w:tc>
          <w:tcPr>
            <w:tcW w:w="2131" w:type="dxa"/>
            <w:tcBorders>
              <w:top w:val="single" w:sz="4" w:space="0" w:color="auto"/>
            </w:tcBorders>
            <w:vAlign w:val="center"/>
          </w:tcPr>
          <w:p w:rsidR="003E6F64" w:rsidRDefault="003E6F64" w:rsidP="003E6F64">
            <w:pPr>
              <w:spacing w:after="0" w:line="360" w:lineRule="auto"/>
              <w:jc w:val="center"/>
              <w:rPr>
                <w:rFonts w:ascii="Times New Roman" w:hAnsi="Times New Roman" w:cs="Times New Roman"/>
                <w:sz w:val="24"/>
                <w:szCs w:val="24"/>
              </w:rPr>
            </w:pPr>
          </w:p>
        </w:tc>
        <w:tc>
          <w:tcPr>
            <w:tcW w:w="2131" w:type="dxa"/>
            <w:tcBorders>
              <w:top w:val="single" w:sz="4" w:space="0" w:color="auto"/>
            </w:tcBorders>
          </w:tcPr>
          <w:p w:rsidR="003E6F64" w:rsidRDefault="003E6F64" w:rsidP="003E6F64">
            <w:pPr>
              <w:spacing w:after="0" w:line="360" w:lineRule="auto"/>
              <w:jc w:val="center"/>
              <w:rPr>
                <w:rFonts w:ascii="Times New Roman" w:hAnsi="Times New Roman" w:cs="Times New Roman"/>
                <w:sz w:val="24"/>
                <w:szCs w:val="24"/>
              </w:rPr>
            </w:pPr>
          </w:p>
        </w:tc>
      </w:tr>
    </w:tbl>
    <w:p w:rsidR="00F639ED" w:rsidRDefault="00A5224D">
      <w:pPr>
        <w:pStyle w:val="10"/>
        <w:spacing w:after="240" w:line="360" w:lineRule="auto"/>
        <w:rPr>
          <w:rFonts w:ascii="Times New Roman" w:eastAsia="黑体" w:hAnsi="Times New Roman" w:cs="Times New Roman"/>
          <w:color w:val="auto"/>
          <w:sz w:val="44"/>
          <w:szCs w:val="44"/>
        </w:rPr>
      </w:pPr>
      <w:bookmarkStart w:id="30" w:name="_Toc13036929"/>
      <w:r>
        <w:rPr>
          <w:rFonts w:ascii="Times New Roman" w:eastAsia="黑体" w:hAnsi="Times New Roman" w:cs="Times New Roman"/>
          <w:color w:val="auto"/>
          <w:sz w:val="44"/>
          <w:szCs w:val="44"/>
        </w:rPr>
        <w:t>2</w:t>
      </w:r>
      <w:r>
        <w:rPr>
          <w:rFonts w:ascii="Times New Roman" w:eastAsia="黑体" w:hAnsi="Times New Roman" w:cs="Times New Roman"/>
          <w:color w:val="auto"/>
          <w:sz w:val="44"/>
          <w:szCs w:val="44"/>
        </w:rPr>
        <w:t>．项目</w:t>
      </w:r>
      <w:r>
        <w:rPr>
          <w:rFonts w:ascii="Times New Roman" w:eastAsia="黑体" w:hAnsi="Times New Roman" w:cs="Times New Roman" w:hint="eastAsia"/>
          <w:color w:val="auto"/>
          <w:sz w:val="44"/>
          <w:szCs w:val="44"/>
        </w:rPr>
        <w:t>需求</w:t>
      </w:r>
      <w:r>
        <w:rPr>
          <w:rFonts w:ascii="Times New Roman" w:eastAsia="黑体" w:hAnsi="Times New Roman" w:cs="Times New Roman"/>
          <w:color w:val="auto"/>
          <w:sz w:val="44"/>
          <w:szCs w:val="44"/>
        </w:rPr>
        <w:t>简介</w:t>
      </w:r>
      <w:bookmarkEnd w:id="30"/>
    </w:p>
    <w:p w:rsidR="00F639ED" w:rsidRDefault="00A5224D">
      <w:pPr>
        <w:pStyle w:val="a0"/>
        <w:numPr>
          <w:ilvl w:val="0"/>
          <w:numId w:val="0"/>
        </w:numPr>
        <w:ind w:leftChars="100" w:left="220" w:firstLineChars="200" w:firstLine="480"/>
      </w:pPr>
      <w:r>
        <w:rPr>
          <w:rFonts w:hint="eastAsia"/>
        </w:rPr>
        <w:t>研究作业布置、批改和讲解的流程和参与人员的职责，建立相应的模型，该开发一个提供以下功能的系统。</w:t>
      </w:r>
    </w:p>
    <w:p w:rsidR="00F639ED" w:rsidRDefault="00A5224D">
      <w:pPr>
        <w:pStyle w:val="a0"/>
        <w:numPr>
          <w:ilvl w:val="0"/>
          <w:numId w:val="0"/>
        </w:numPr>
        <w:spacing w:line="240" w:lineRule="auto"/>
        <w:ind w:leftChars="100" w:left="220" w:firstLineChars="200" w:firstLine="480"/>
      </w:pPr>
      <w:r>
        <w:rPr>
          <w:rFonts w:hint="eastAsia"/>
        </w:rPr>
        <w:t>1）登录账号</w:t>
      </w:r>
    </w:p>
    <w:p w:rsidR="00F639ED" w:rsidRDefault="00A5224D">
      <w:pPr>
        <w:pStyle w:val="a0"/>
        <w:numPr>
          <w:ilvl w:val="0"/>
          <w:numId w:val="0"/>
        </w:numPr>
        <w:spacing w:line="240" w:lineRule="auto"/>
        <w:ind w:leftChars="100" w:left="220" w:firstLineChars="200" w:firstLine="480"/>
      </w:pPr>
      <w:r>
        <w:rPr>
          <w:rFonts w:hint="eastAsia"/>
        </w:rPr>
        <w:t>2）修改个人密码</w:t>
      </w:r>
    </w:p>
    <w:p w:rsidR="00F639ED" w:rsidRDefault="00A5224D">
      <w:pPr>
        <w:pStyle w:val="a0"/>
        <w:numPr>
          <w:ilvl w:val="0"/>
          <w:numId w:val="0"/>
        </w:numPr>
        <w:spacing w:line="240" w:lineRule="auto"/>
        <w:ind w:leftChars="100" w:left="220" w:firstLineChars="200" w:firstLine="480"/>
      </w:pPr>
      <w:r>
        <w:rPr>
          <w:rFonts w:hint="eastAsia"/>
        </w:rPr>
        <w:t>3）查看个人信息</w:t>
      </w:r>
    </w:p>
    <w:p w:rsidR="00F639ED" w:rsidRDefault="00A5224D">
      <w:pPr>
        <w:pStyle w:val="a0"/>
        <w:numPr>
          <w:ilvl w:val="0"/>
          <w:numId w:val="0"/>
        </w:numPr>
        <w:spacing w:line="240" w:lineRule="auto"/>
        <w:ind w:leftChars="100" w:left="220" w:firstLineChars="200" w:firstLine="480"/>
      </w:pPr>
      <w:r>
        <w:rPr>
          <w:rFonts w:hint="eastAsia"/>
        </w:rPr>
        <w:t>4）提交作业</w:t>
      </w:r>
    </w:p>
    <w:p w:rsidR="00F639ED" w:rsidRDefault="00A5224D">
      <w:pPr>
        <w:pStyle w:val="a0"/>
        <w:numPr>
          <w:ilvl w:val="0"/>
          <w:numId w:val="0"/>
        </w:numPr>
        <w:spacing w:line="240" w:lineRule="auto"/>
        <w:ind w:leftChars="100" w:left="220" w:firstLineChars="200" w:firstLine="480"/>
      </w:pPr>
      <w:r>
        <w:rPr>
          <w:rFonts w:hint="eastAsia"/>
        </w:rPr>
        <w:t>5）查询作业情况</w:t>
      </w:r>
    </w:p>
    <w:p w:rsidR="00F639ED" w:rsidRDefault="00A5224D">
      <w:pPr>
        <w:pStyle w:val="a0"/>
        <w:numPr>
          <w:ilvl w:val="0"/>
          <w:numId w:val="0"/>
        </w:numPr>
        <w:spacing w:line="240" w:lineRule="auto"/>
        <w:ind w:leftChars="100" w:left="220" w:firstLineChars="200" w:firstLine="480"/>
      </w:pPr>
      <w:r>
        <w:rPr>
          <w:rFonts w:hint="eastAsia"/>
        </w:rPr>
        <w:t>6）作业范例学习和点评</w:t>
      </w:r>
    </w:p>
    <w:p w:rsidR="00F639ED" w:rsidRDefault="00A5224D">
      <w:pPr>
        <w:pStyle w:val="a0"/>
        <w:numPr>
          <w:ilvl w:val="0"/>
          <w:numId w:val="0"/>
        </w:numPr>
        <w:spacing w:line="240" w:lineRule="auto"/>
        <w:ind w:leftChars="100" w:left="220" w:firstLineChars="200" w:firstLine="480"/>
      </w:pPr>
      <w:r>
        <w:rPr>
          <w:rFonts w:hint="eastAsia"/>
        </w:rPr>
        <w:t>7）管理题库</w:t>
      </w:r>
    </w:p>
    <w:p w:rsidR="00F639ED" w:rsidRDefault="00A5224D">
      <w:pPr>
        <w:pStyle w:val="a0"/>
        <w:numPr>
          <w:ilvl w:val="0"/>
          <w:numId w:val="0"/>
        </w:numPr>
        <w:spacing w:line="240" w:lineRule="auto"/>
        <w:ind w:leftChars="100" w:left="220" w:firstLineChars="200" w:firstLine="480"/>
      </w:pPr>
      <w:r>
        <w:rPr>
          <w:rFonts w:hint="eastAsia"/>
        </w:rPr>
        <w:t>8）布置作业</w:t>
      </w:r>
    </w:p>
    <w:p w:rsidR="00F639ED" w:rsidRDefault="00A5224D">
      <w:pPr>
        <w:pStyle w:val="a0"/>
        <w:numPr>
          <w:ilvl w:val="0"/>
          <w:numId w:val="0"/>
        </w:numPr>
        <w:spacing w:line="240" w:lineRule="auto"/>
        <w:ind w:leftChars="100" w:left="220" w:firstLineChars="200" w:firstLine="480"/>
      </w:pPr>
      <w:r>
        <w:rPr>
          <w:rFonts w:hint="eastAsia"/>
        </w:rPr>
        <w:t>9）批改作业</w:t>
      </w:r>
    </w:p>
    <w:p w:rsidR="00F639ED" w:rsidRDefault="00A5224D">
      <w:pPr>
        <w:pStyle w:val="a0"/>
        <w:numPr>
          <w:ilvl w:val="0"/>
          <w:numId w:val="0"/>
        </w:numPr>
        <w:spacing w:line="240" w:lineRule="auto"/>
        <w:ind w:leftChars="100" w:left="220" w:firstLineChars="200" w:firstLine="480"/>
      </w:pPr>
      <w:r>
        <w:rPr>
          <w:rFonts w:hint="eastAsia"/>
        </w:rPr>
        <w:t>10）统计分数</w:t>
      </w:r>
    </w:p>
    <w:p w:rsidR="00F639ED" w:rsidRDefault="00A5224D">
      <w:pPr>
        <w:pStyle w:val="a0"/>
        <w:numPr>
          <w:ilvl w:val="0"/>
          <w:numId w:val="0"/>
        </w:numPr>
        <w:spacing w:line="240" w:lineRule="auto"/>
        <w:ind w:leftChars="100" w:left="220" w:firstLineChars="200" w:firstLine="480"/>
      </w:pPr>
      <w:r>
        <w:rPr>
          <w:rFonts w:hint="eastAsia"/>
        </w:rPr>
        <w:t>11）选择作业范例学习和点评</w:t>
      </w:r>
    </w:p>
    <w:p w:rsidR="00F639ED" w:rsidRDefault="00A5224D">
      <w:pPr>
        <w:pStyle w:val="a0"/>
        <w:numPr>
          <w:ilvl w:val="0"/>
          <w:numId w:val="0"/>
        </w:numPr>
        <w:spacing w:line="240" w:lineRule="auto"/>
        <w:ind w:leftChars="100" w:left="220" w:firstLineChars="200" w:firstLine="480"/>
      </w:pPr>
      <w:r>
        <w:rPr>
          <w:rFonts w:hint="eastAsia"/>
        </w:rPr>
        <w:t>12）管理学院</w:t>
      </w:r>
    </w:p>
    <w:p w:rsidR="00F639ED" w:rsidRDefault="00A5224D">
      <w:pPr>
        <w:pStyle w:val="a0"/>
        <w:numPr>
          <w:ilvl w:val="0"/>
          <w:numId w:val="0"/>
        </w:numPr>
        <w:spacing w:line="240" w:lineRule="auto"/>
        <w:ind w:leftChars="100" w:left="220" w:firstLineChars="200" w:firstLine="480"/>
      </w:pPr>
      <w:r>
        <w:rPr>
          <w:rFonts w:hint="eastAsia"/>
        </w:rPr>
        <w:t>13）管理班级</w:t>
      </w:r>
    </w:p>
    <w:p w:rsidR="00F639ED" w:rsidRDefault="00A5224D">
      <w:pPr>
        <w:pStyle w:val="a0"/>
        <w:numPr>
          <w:ilvl w:val="0"/>
          <w:numId w:val="0"/>
        </w:numPr>
        <w:spacing w:line="240" w:lineRule="auto"/>
        <w:ind w:leftChars="100" w:left="220" w:firstLineChars="200" w:firstLine="480"/>
      </w:pPr>
      <w:r>
        <w:rPr>
          <w:rFonts w:hint="eastAsia"/>
        </w:rPr>
        <w:t>14）管理课程</w:t>
      </w:r>
    </w:p>
    <w:p w:rsidR="00280FC4" w:rsidRDefault="00280FC4">
      <w:pPr>
        <w:pStyle w:val="a0"/>
        <w:numPr>
          <w:ilvl w:val="0"/>
          <w:numId w:val="0"/>
        </w:numPr>
        <w:spacing w:line="240" w:lineRule="auto"/>
        <w:ind w:leftChars="100" w:left="220" w:firstLineChars="200" w:firstLine="480"/>
      </w:pPr>
      <w:r>
        <w:rPr>
          <w:rFonts w:hint="eastAsia"/>
        </w:rPr>
        <w:t>1</w:t>
      </w:r>
      <w:r>
        <w:t>5</w:t>
      </w:r>
      <w:r>
        <w:rPr>
          <w:rFonts w:hint="eastAsia"/>
        </w:rPr>
        <w:t>）</w:t>
      </w:r>
      <w:r>
        <w:t>管理专业</w:t>
      </w:r>
    </w:p>
    <w:p w:rsidR="00F639ED" w:rsidRDefault="00280FC4">
      <w:pPr>
        <w:pStyle w:val="a0"/>
        <w:numPr>
          <w:ilvl w:val="0"/>
          <w:numId w:val="0"/>
        </w:numPr>
        <w:spacing w:line="240" w:lineRule="auto"/>
        <w:ind w:leftChars="100" w:left="220" w:firstLineChars="200" w:firstLine="480"/>
      </w:pPr>
      <w:r>
        <w:rPr>
          <w:rFonts w:hint="eastAsia"/>
        </w:rPr>
        <w:lastRenderedPageBreak/>
        <w:t>16</w:t>
      </w:r>
      <w:r w:rsidR="00A5224D">
        <w:rPr>
          <w:rFonts w:hint="eastAsia"/>
        </w:rPr>
        <w:t>）管理教师和学生账号信息</w:t>
      </w:r>
    </w:p>
    <w:p w:rsidR="00F639ED" w:rsidRDefault="00A43CF9">
      <w:pPr>
        <w:pStyle w:val="a0"/>
        <w:numPr>
          <w:ilvl w:val="0"/>
          <w:numId w:val="0"/>
        </w:numPr>
        <w:spacing w:line="240" w:lineRule="auto"/>
        <w:rPr>
          <w:color w:val="FF0000"/>
          <w:sz w:val="36"/>
          <w:szCs w:val="32"/>
        </w:rPr>
      </w:pPr>
      <w:r w:rsidRPr="00A43CF9">
        <w:rPr>
          <w:noProof/>
          <w:color w:val="FF0000"/>
          <w:sz w:val="36"/>
          <w:szCs w:val="32"/>
        </w:rPr>
        <w:drawing>
          <wp:inline distT="0" distB="0" distL="0" distR="0">
            <wp:extent cx="5274310" cy="6118382"/>
            <wp:effectExtent l="0" t="0" r="0" b="0"/>
            <wp:docPr id="14" name="图片 14" descr="C:\Users\Administrator\Documents\Tencent Files\893087206\FileRecv\未命名文件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FileRecv\未命名文件 (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6118382"/>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2</w:t>
      </w:r>
      <w:r w:rsidRPr="00152375">
        <w:rPr>
          <w:sz w:val="20"/>
          <w:szCs w:val="20"/>
        </w:rPr>
        <w:t>-1</w:t>
      </w:r>
      <w:r w:rsidRPr="00152375">
        <w:rPr>
          <w:rFonts w:hint="eastAsia"/>
          <w:sz w:val="20"/>
          <w:szCs w:val="20"/>
        </w:rPr>
        <w:t xml:space="preserve"> </w:t>
      </w:r>
      <w:r w:rsidRPr="00152375">
        <w:rPr>
          <w:rFonts w:hint="eastAsia"/>
          <w:sz w:val="20"/>
          <w:szCs w:val="20"/>
        </w:rPr>
        <w:t>作业管理系统的用例图</w:t>
      </w:r>
    </w:p>
    <w:p w:rsidR="00F639ED" w:rsidRDefault="00A5224D">
      <w:pPr>
        <w:pStyle w:val="10"/>
        <w:spacing w:after="240" w:line="360" w:lineRule="auto"/>
        <w:rPr>
          <w:rFonts w:ascii="Times New Roman" w:eastAsia="黑体" w:hAnsi="Times New Roman" w:cs="Times New Roman"/>
          <w:color w:val="auto"/>
          <w:sz w:val="44"/>
          <w:szCs w:val="44"/>
        </w:rPr>
      </w:pPr>
      <w:bookmarkStart w:id="31" w:name="_Toc13036930"/>
      <w:r>
        <w:rPr>
          <w:rFonts w:ascii="Times New Roman" w:eastAsia="黑体" w:hAnsi="Times New Roman" w:cs="Times New Roman"/>
          <w:color w:val="auto"/>
          <w:sz w:val="44"/>
          <w:szCs w:val="44"/>
        </w:rPr>
        <w:t>3</w:t>
      </w:r>
      <w:r>
        <w:rPr>
          <w:rFonts w:ascii="Times New Roman" w:eastAsia="黑体" w:hAnsi="Times New Roman" w:cs="Times New Roman"/>
          <w:color w:val="auto"/>
          <w:sz w:val="44"/>
          <w:szCs w:val="44"/>
        </w:rPr>
        <w:t>．</w:t>
      </w:r>
      <w:r>
        <w:rPr>
          <w:rFonts w:ascii="Times New Roman" w:eastAsia="黑体" w:hAnsi="Times New Roman" w:cs="Times New Roman" w:hint="eastAsia"/>
          <w:color w:val="auto"/>
          <w:sz w:val="44"/>
          <w:szCs w:val="44"/>
        </w:rPr>
        <w:t>体系结构</w:t>
      </w:r>
      <w:r>
        <w:rPr>
          <w:rFonts w:ascii="Times New Roman" w:eastAsia="黑体" w:hAnsi="Times New Roman" w:cs="Times New Roman"/>
          <w:color w:val="auto"/>
          <w:sz w:val="44"/>
          <w:szCs w:val="44"/>
        </w:rPr>
        <w:t>设计</w:t>
      </w:r>
      <w:bookmarkEnd w:id="31"/>
    </w:p>
    <w:p w:rsidR="00F639ED" w:rsidRDefault="00A5224D">
      <w:pPr>
        <w:pStyle w:val="21"/>
        <w:spacing w:line="360" w:lineRule="auto"/>
        <w:rPr>
          <w:rFonts w:ascii="Times New Roman" w:eastAsia="黑体" w:hAnsi="Times New Roman" w:cs="Times New Roman"/>
          <w:color w:val="auto"/>
          <w:sz w:val="30"/>
          <w:szCs w:val="30"/>
        </w:rPr>
      </w:pPr>
      <w:bookmarkStart w:id="32" w:name="_Toc416124646"/>
      <w:bookmarkStart w:id="33" w:name="_Toc416086843"/>
      <w:bookmarkStart w:id="34" w:name="_Toc416858139"/>
      <w:bookmarkStart w:id="35" w:name="_Toc13036931"/>
      <w:r>
        <w:rPr>
          <w:rFonts w:ascii="Times New Roman" w:eastAsia="黑体" w:hAnsi="Times New Roman" w:cs="Times New Roman"/>
          <w:color w:val="auto"/>
          <w:sz w:val="30"/>
          <w:szCs w:val="30"/>
        </w:rPr>
        <w:t>3.1</w:t>
      </w:r>
      <w:bookmarkEnd w:id="32"/>
      <w:bookmarkEnd w:id="33"/>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设计原则</w:t>
      </w:r>
      <w:bookmarkEnd w:id="34"/>
      <w:bookmarkEnd w:id="35"/>
    </w:p>
    <w:p w:rsidR="00F639ED" w:rsidRDefault="00A5224D">
      <w:pPr>
        <w:pStyle w:val="a0"/>
        <w:numPr>
          <w:ilvl w:val="0"/>
          <w:numId w:val="0"/>
        </w:numPr>
        <w:ind w:leftChars="100" w:left="220" w:firstLineChars="200" w:firstLine="480"/>
      </w:pPr>
      <w:r>
        <w:rPr>
          <w:rFonts w:hint="eastAsia"/>
        </w:rPr>
        <w:t>设计遵循以下的基本原则：</w:t>
      </w:r>
    </w:p>
    <w:p w:rsidR="00F639ED" w:rsidRDefault="00A5224D">
      <w:pPr>
        <w:pStyle w:val="a0"/>
        <w:numPr>
          <w:ilvl w:val="0"/>
          <w:numId w:val="0"/>
        </w:numPr>
        <w:spacing w:line="240" w:lineRule="auto"/>
        <w:ind w:leftChars="100" w:left="220" w:firstLineChars="200" w:firstLine="480"/>
      </w:pPr>
      <w:r>
        <w:rPr>
          <w:rFonts w:hint="eastAsia"/>
        </w:rPr>
        <w:t>1）可靠性</w:t>
      </w:r>
    </w:p>
    <w:p w:rsidR="00F639ED" w:rsidRDefault="00A5224D">
      <w:pPr>
        <w:pStyle w:val="a0"/>
        <w:numPr>
          <w:ilvl w:val="0"/>
          <w:numId w:val="0"/>
        </w:numPr>
        <w:spacing w:line="240" w:lineRule="auto"/>
        <w:ind w:leftChars="100" w:left="220" w:firstLineChars="200" w:firstLine="480"/>
      </w:pPr>
      <w:r>
        <w:rPr>
          <w:rFonts w:hint="eastAsia"/>
        </w:rPr>
        <w:lastRenderedPageBreak/>
        <w:t>2）效率性</w:t>
      </w:r>
    </w:p>
    <w:p w:rsidR="00F639ED" w:rsidRDefault="00A5224D">
      <w:pPr>
        <w:pStyle w:val="a0"/>
        <w:numPr>
          <w:ilvl w:val="0"/>
          <w:numId w:val="0"/>
        </w:numPr>
        <w:spacing w:line="240" w:lineRule="auto"/>
        <w:ind w:leftChars="100" w:left="220" w:firstLineChars="200" w:firstLine="480"/>
      </w:pPr>
      <w:r>
        <w:rPr>
          <w:rFonts w:hint="eastAsia"/>
        </w:rPr>
        <w:t>3）安全性</w:t>
      </w:r>
    </w:p>
    <w:p w:rsidR="00F639ED" w:rsidRDefault="00A5224D">
      <w:pPr>
        <w:pStyle w:val="a0"/>
        <w:numPr>
          <w:ilvl w:val="0"/>
          <w:numId w:val="0"/>
        </w:numPr>
        <w:spacing w:line="240" w:lineRule="auto"/>
        <w:ind w:leftChars="100" w:left="220" w:firstLineChars="200" w:firstLine="480"/>
      </w:pPr>
      <w:r>
        <w:rPr>
          <w:rFonts w:hint="eastAsia"/>
        </w:rPr>
        <w:t>4）实用性</w:t>
      </w:r>
    </w:p>
    <w:p w:rsidR="00F639ED" w:rsidRDefault="00A5224D">
      <w:pPr>
        <w:pStyle w:val="a0"/>
        <w:numPr>
          <w:ilvl w:val="0"/>
          <w:numId w:val="0"/>
        </w:numPr>
        <w:spacing w:line="240" w:lineRule="auto"/>
        <w:ind w:leftChars="100" w:left="220" w:firstLineChars="200" w:firstLine="480"/>
      </w:pPr>
      <w:r>
        <w:rPr>
          <w:rFonts w:hint="eastAsia"/>
        </w:rPr>
        <w:t>5）可修改性</w:t>
      </w:r>
    </w:p>
    <w:p w:rsidR="00F639ED" w:rsidRDefault="00A5224D">
      <w:pPr>
        <w:pStyle w:val="a0"/>
        <w:numPr>
          <w:ilvl w:val="0"/>
          <w:numId w:val="0"/>
        </w:numPr>
        <w:spacing w:line="240" w:lineRule="auto"/>
        <w:ind w:leftChars="100" w:left="220" w:firstLineChars="200" w:firstLine="480"/>
      </w:pPr>
      <w:r>
        <w:rPr>
          <w:rFonts w:hint="eastAsia"/>
        </w:rPr>
        <w:t>6）可测试性</w:t>
      </w:r>
    </w:p>
    <w:p w:rsidR="00F639ED" w:rsidRDefault="00A5224D">
      <w:pPr>
        <w:pStyle w:val="a0"/>
        <w:numPr>
          <w:ilvl w:val="0"/>
          <w:numId w:val="0"/>
        </w:numPr>
        <w:spacing w:line="240" w:lineRule="auto"/>
        <w:ind w:leftChars="100" w:left="220" w:firstLineChars="200" w:firstLine="480"/>
      </w:pPr>
      <w:r>
        <w:rPr>
          <w:rFonts w:hint="eastAsia"/>
        </w:rPr>
        <w:t>7）可拓展性</w:t>
      </w:r>
    </w:p>
    <w:p w:rsidR="00F639ED" w:rsidRDefault="00A5224D">
      <w:pPr>
        <w:pStyle w:val="21"/>
        <w:spacing w:line="360" w:lineRule="auto"/>
        <w:rPr>
          <w:rFonts w:ascii="Times New Roman" w:eastAsia="黑体" w:hAnsi="Times New Roman" w:cs="Times New Roman"/>
          <w:color w:val="auto"/>
          <w:sz w:val="30"/>
          <w:szCs w:val="30"/>
        </w:rPr>
      </w:pPr>
      <w:bookmarkStart w:id="36" w:name="_Toc416858140"/>
      <w:bookmarkStart w:id="37" w:name="_Toc13036932"/>
      <w:r>
        <w:rPr>
          <w:rFonts w:ascii="Times New Roman" w:eastAsia="黑体" w:hAnsi="Times New Roman" w:cs="Times New Roman"/>
          <w:color w:val="auto"/>
          <w:sz w:val="30"/>
          <w:szCs w:val="30"/>
        </w:rPr>
        <w:t>3.2</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hint="eastAsia"/>
          <w:color w:val="auto"/>
          <w:sz w:val="30"/>
          <w:szCs w:val="30"/>
        </w:rPr>
        <w:t>体系</w:t>
      </w:r>
      <w:r>
        <w:rPr>
          <w:rFonts w:ascii="Times New Roman" w:eastAsia="黑体" w:hAnsi="Times New Roman" w:cs="Times New Roman"/>
          <w:color w:val="auto"/>
          <w:sz w:val="30"/>
          <w:szCs w:val="30"/>
        </w:rPr>
        <w:t>结构设计</w:t>
      </w:r>
      <w:bookmarkEnd w:id="36"/>
      <w:bookmarkEnd w:id="37"/>
    </w:p>
    <w:p w:rsidR="00F639ED" w:rsidRDefault="00A5224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系统本着软件设计原则</w:t>
      </w:r>
      <w:r>
        <w:rPr>
          <w:rFonts w:ascii="Times New Roman" w:hAnsi="Times New Roman" w:cs="Times New Roman" w:hint="eastAsia"/>
          <w:sz w:val="24"/>
          <w:szCs w:val="24"/>
        </w:rPr>
        <w:t>，在体系架构上选择</w:t>
      </w:r>
      <w:r>
        <w:rPr>
          <w:rFonts w:ascii="Times New Roman" w:hAnsi="Times New Roman" w:cs="Times New Roman" w:hint="eastAsia"/>
          <w:sz w:val="24"/>
          <w:szCs w:val="24"/>
        </w:rPr>
        <w:t>MVC</w:t>
      </w:r>
      <w:r>
        <w:rPr>
          <w:rFonts w:ascii="Times New Roman" w:hAnsi="Times New Roman" w:cs="Times New Roman" w:hint="eastAsia"/>
          <w:sz w:val="24"/>
          <w:szCs w:val="24"/>
        </w:rPr>
        <w:t>架构。</w:t>
      </w:r>
    </w:p>
    <w:p w:rsidR="00811C19" w:rsidRDefault="00A5224D" w:rsidP="00811C19">
      <w:pPr>
        <w:spacing w:line="360" w:lineRule="auto"/>
        <w:ind w:firstLineChars="200" w:firstLine="480"/>
        <w:rPr>
          <w:rFonts w:ascii="Times New Roman" w:hAnsi="Times New Roman" w:cs="Times New Roman"/>
          <w:noProof/>
          <w:sz w:val="24"/>
          <w:szCs w:val="24"/>
        </w:rPr>
      </w:pPr>
      <w:r>
        <w:rPr>
          <w:rFonts w:ascii="Times New Roman" w:hAnsi="Times New Roman" w:cs="Times New Roman" w:hint="eastAsia"/>
          <w:sz w:val="24"/>
          <w:szCs w:val="24"/>
        </w:rPr>
        <w:t>体系</w:t>
      </w:r>
      <w:r>
        <w:rPr>
          <w:rFonts w:ascii="Times New Roman" w:hAnsi="Times New Roman" w:cs="Times New Roman"/>
          <w:sz w:val="24"/>
          <w:szCs w:val="24"/>
        </w:rPr>
        <w:t>结构图如图所示。</w:t>
      </w:r>
    </w:p>
    <w:p w:rsidR="00811C19" w:rsidRDefault="00343496" w:rsidP="00811C19">
      <w:pPr>
        <w:spacing w:line="360" w:lineRule="auto"/>
        <w:rPr>
          <w:rFonts w:ascii="Times New Roman" w:hAnsi="Times New Roman" w:cs="Times New Roman"/>
          <w:sz w:val="24"/>
          <w:szCs w:val="24"/>
        </w:rPr>
      </w:pPr>
      <w:r w:rsidRPr="00343496">
        <w:rPr>
          <w:rFonts w:ascii="Times New Roman" w:hAnsi="Times New Roman" w:cs="Times New Roman"/>
          <w:noProof/>
          <w:sz w:val="24"/>
          <w:szCs w:val="24"/>
        </w:rPr>
        <w:drawing>
          <wp:inline distT="0" distB="0" distL="0" distR="0">
            <wp:extent cx="5274310" cy="3359570"/>
            <wp:effectExtent l="0" t="0" r="0" b="0"/>
            <wp:docPr id="32" name="图片 32" descr="C:\Users\pc\Desktop\实训\SSM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实训\SSM架构图.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359570"/>
                    </a:xfrm>
                    <a:prstGeom prst="rect">
                      <a:avLst/>
                    </a:prstGeom>
                    <a:noFill/>
                    <a:ln>
                      <a:noFill/>
                    </a:ln>
                  </pic:spPr>
                </pic:pic>
              </a:graphicData>
            </a:graphic>
          </wp:inline>
        </w:drawing>
      </w:r>
      <w:bookmarkStart w:id="38" w:name="_GoBack"/>
      <w:bookmarkEnd w:id="38"/>
    </w:p>
    <w:p w:rsidR="00152375" w:rsidRPr="00152375" w:rsidRDefault="00152375" w:rsidP="00F319F4">
      <w:pPr>
        <w:jc w:val="center"/>
        <w:rPr>
          <w:sz w:val="20"/>
          <w:szCs w:val="20"/>
        </w:rPr>
      </w:pPr>
      <w:r w:rsidRPr="00152375">
        <w:rPr>
          <w:rFonts w:hint="eastAsia"/>
          <w:sz w:val="20"/>
          <w:szCs w:val="20"/>
        </w:rPr>
        <w:t>图</w:t>
      </w:r>
      <w:r>
        <w:rPr>
          <w:sz w:val="20"/>
          <w:szCs w:val="20"/>
        </w:rPr>
        <w:t>3-1</w:t>
      </w:r>
      <w:r w:rsidRPr="00152375">
        <w:rPr>
          <w:rFonts w:hint="eastAsia"/>
          <w:sz w:val="20"/>
          <w:szCs w:val="20"/>
        </w:rPr>
        <w:t xml:space="preserve"> </w:t>
      </w:r>
      <w:r w:rsidRPr="00152375">
        <w:rPr>
          <w:rFonts w:hint="eastAsia"/>
          <w:sz w:val="20"/>
          <w:szCs w:val="20"/>
        </w:rPr>
        <w:t>作业管理系统的体系结构图</w:t>
      </w:r>
    </w:p>
    <w:p w:rsidR="00F639ED" w:rsidRDefault="00A5224D" w:rsidP="00AE21FF">
      <w:pPr>
        <w:pStyle w:val="32"/>
        <w:spacing w:line="360" w:lineRule="auto"/>
        <w:rPr>
          <w:rFonts w:ascii="Times New Roman" w:eastAsia="黑体" w:hAnsi="Times New Roman" w:cs="Times New Roman"/>
          <w:color w:val="auto"/>
          <w:sz w:val="28"/>
          <w:szCs w:val="28"/>
        </w:rPr>
      </w:pPr>
      <w:bookmarkStart w:id="39" w:name="_Toc13036933"/>
      <w:r>
        <w:rPr>
          <w:rFonts w:ascii="Times New Roman" w:eastAsia="黑体" w:hAnsi="Times New Roman" w:cs="Times New Roman" w:hint="eastAsia"/>
          <w:color w:val="auto"/>
          <w:sz w:val="28"/>
          <w:szCs w:val="28"/>
        </w:rPr>
        <w:t xml:space="preserve">3.2.1 </w:t>
      </w:r>
      <w:r>
        <w:rPr>
          <w:rFonts w:ascii="Times New Roman" w:eastAsia="黑体" w:hAnsi="Times New Roman" w:cs="Times New Roman" w:hint="eastAsia"/>
          <w:color w:val="auto"/>
          <w:sz w:val="28"/>
          <w:szCs w:val="28"/>
        </w:rPr>
        <w:t>表现层</w:t>
      </w:r>
      <w:bookmarkStart w:id="40" w:name="_Toc416858141"/>
      <w:bookmarkEnd w:id="39"/>
    </w:p>
    <w:p w:rsidR="00AE21FF" w:rsidRPr="00B725F0" w:rsidRDefault="00B725F0" w:rsidP="00AE21FF">
      <w:pPr>
        <w:rPr>
          <w:rFonts w:ascii="Times New Roman" w:hAnsi="Times New Roman" w:cs="Times New Roman"/>
          <w:sz w:val="24"/>
          <w:szCs w:val="24"/>
        </w:rPr>
      </w:pPr>
      <w:r w:rsidRPr="00B725F0">
        <w:rPr>
          <w:rFonts w:ascii="Times New Roman" w:hAnsi="Times New Roman" w:cs="Times New Roman"/>
          <w:sz w:val="24"/>
          <w:szCs w:val="24"/>
        </w:rPr>
        <w:t>用户看到并与客户进行交互的界面</w:t>
      </w:r>
      <w:r w:rsidRPr="00B725F0">
        <w:rPr>
          <w:rFonts w:ascii="Times New Roman" w:hAnsi="Times New Roman" w:cs="Times New Roman" w:hint="eastAsia"/>
          <w:sz w:val="24"/>
          <w:szCs w:val="24"/>
        </w:rPr>
        <w:t>，</w:t>
      </w:r>
      <w:r w:rsidR="00AE21FF" w:rsidRPr="00B725F0">
        <w:rPr>
          <w:rFonts w:ascii="Times New Roman" w:hAnsi="Times New Roman" w:cs="Times New Roman" w:hint="eastAsia"/>
          <w:sz w:val="24"/>
          <w:szCs w:val="24"/>
        </w:rPr>
        <w:t>使用</w:t>
      </w:r>
      <w:proofErr w:type="spellStart"/>
      <w:r w:rsidR="005D1B0D">
        <w:rPr>
          <w:rFonts w:ascii="Times New Roman" w:hAnsi="Times New Roman" w:cs="Times New Roman"/>
          <w:sz w:val="24"/>
          <w:szCs w:val="24"/>
        </w:rPr>
        <w:t>js</w:t>
      </w:r>
      <w:r w:rsidR="001B2D96">
        <w:rPr>
          <w:rFonts w:ascii="Times New Roman" w:hAnsi="Times New Roman" w:cs="Times New Roman"/>
          <w:sz w:val="24"/>
          <w:szCs w:val="24"/>
        </w:rPr>
        <w:t>+</w:t>
      </w:r>
      <w:r w:rsidR="005D1B0D">
        <w:rPr>
          <w:rFonts w:ascii="Times New Roman" w:hAnsi="Times New Roman" w:cs="Times New Roman"/>
          <w:sz w:val="24"/>
          <w:szCs w:val="24"/>
        </w:rPr>
        <w:t>ejs</w:t>
      </w:r>
      <w:proofErr w:type="spellEnd"/>
      <w:r w:rsidR="00AE21FF" w:rsidRPr="00B725F0">
        <w:rPr>
          <w:rFonts w:ascii="Times New Roman" w:hAnsi="Times New Roman" w:cs="Times New Roman" w:hint="eastAsia"/>
          <w:sz w:val="24"/>
          <w:szCs w:val="24"/>
        </w:rPr>
        <w:t>技术</w:t>
      </w:r>
    </w:p>
    <w:p w:rsidR="00F639ED" w:rsidRDefault="00A5224D" w:rsidP="00AE21FF">
      <w:pPr>
        <w:pStyle w:val="32"/>
        <w:spacing w:line="360" w:lineRule="auto"/>
        <w:rPr>
          <w:rFonts w:ascii="Times New Roman" w:eastAsia="黑体" w:hAnsi="Times New Roman" w:cs="Times New Roman"/>
          <w:color w:val="auto"/>
          <w:sz w:val="28"/>
          <w:szCs w:val="28"/>
        </w:rPr>
      </w:pPr>
      <w:bookmarkStart w:id="41" w:name="_Toc13036934"/>
      <w:r>
        <w:rPr>
          <w:rFonts w:ascii="Times New Roman" w:eastAsia="黑体" w:hAnsi="Times New Roman" w:cs="Times New Roman" w:hint="eastAsia"/>
          <w:color w:val="auto"/>
          <w:sz w:val="28"/>
          <w:szCs w:val="28"/>
        </w:rPr>
        <w:t xml:space="preserve">3.2.2 </w:t>
      </w:r>
      <w:r>
        <w:rPr>
          <w:rFonts w:ascii="Times New Roman" w:eastAsia="黑体" w:hAnsi="Times New Roman" w:cs="Times New Roman" w:hint="eastAsia"/>
          <w:color w:val="auto"/>
          <w:sz w:val="28"/>
          <w:szCs w:val="28"/>
        </w:rPr>
        <w:t>控制层</w:t>
      </w:r>
      <w:bookmarkEnd w:id="40"/>
      <w:bookmarkEnd w:id="41"/>
    </w:p>
    <w:p w:rsidR="00AE21FF" w:rsidRPr="00B725F0" w:rsidRDefault="00B725F0" w:rsidP="00AE21FF">
      <w:pPr>
        <w:rPr>
          <w:rFonts w:ascii="Times New Roman" w:hAnsi="Times New Roman" w:cs="Times New Roman"/>
          <w:sz w:val="24"/>
          <w:szCs w:val="24"/>
        </w:rPr>
      </w:pPr>
      <w:r w:rsidRPr="00B725F0">
        <w:rPr>
          <w:rFonts w:ascii="Times New Roman" w:hAnsi="Times New Roman" w:cs="Times New Roman"/>
          <w:sz w:val="24"/>
          <w:szCs w:val="24"/>
        </w:rPr>
        <w:t>进行业务逻辑判断和数据库存取，</w:t>
      </w:r>
      <w:r w:rsidR="00AE21FF" w:rsidRPr="00B725F0">
        <w:rPr>
          <w:rFonts w:ascii="Times New Roman" w:hAnsi="Times New Roman" w:cs="Times New Roman" w:hint="eastAsia"/>
          <w:sz w:val="24"/>
          <w:szCs w:val="24"/>
        </w:rPr>
        <w:t>使用</w:t>
      </w:r>
      <w:r w:rsidR="00AE21FF" w:rsidRPr="00B725F0">
        <w:rPr>
          <w:rFonts w:ascii="Times New Roman" w:hAnsi="Times New Roman" w:cs="Times New Roman"/>
          <w:sz w:val="24"/>
          <w:szCs w:val="24"/>
        </w:rPr>
        <w:t>Spring Controller</w:t>
      </w:r>
      <w:r w:rsidR="00AE21FF" w:rsidRPr="00B725F0">
        <w:rPr>
          <w:rFonts w:ascii="Times New Roman" w:hAnsi="Times New Roman" w:cs="Times New Roman"/>
          <w:sz w:val="24"/>
          <w:szCs w:val="24"/>
        </w:rPr>
        <w:t>组件</w:t>
      </w:r>
    </w:p>
    <w:p w:rsidR="00F639ED" w:rsidRDefault="00A5224D">
      <w:pPr>
        <w:pStyle w:val="32"/>
        <w:spacing w:line="360" w:lineRule="auto"/>
        <w:rPr>
          <w:rFonts w:ascii="Times New Roman" w:eastAsia="黑体" w:hAnsi="Times New Roman" w:cs="Times New Roman"/>
          <w:color w:val="auto"/>
          <w:sz w:val="28"/>
          <w:szCs w:val="28"/>
        </w:rPr>
      </w:pPr>
      <w:bookmarkStart w:id="42" w:name="_Toc416858142"/>
      <w:bookmarkStart w:id="43" w:name="_Toc13036935"/>
      <w:r>
        <w:rPr>
          <w:rFonts w:ascii="Times New Roman" w:eastAsia="黑体" w:hAnsi="Times New Roman" w:cs="Times New Roman"/>
          <w:color w:val="auto"/>
          <w:sz w:val="28"/>
          <w:szCs w:val="28"/>
        </w:rPr>
        <w:lastRenderedPageBreak/>
        <w:t>3.2.3</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业务逻辑层</w:t>
      </w:r>
      <w:bookmarkEnd w:id="42"/>
      <w:bookmarkEnd w:id="43"/>
    </w:p>
    <w:p w:rsidR="00F639ED" w:rsidRPr="00B725F0" w:rsidRDefault="00B725F0" w:rsidP="00B725F0">
      <w:pPr>
        <w:rPr>
          <w:rFonts w:ascii="Times New Roman" w:hAnsi="Times New Roman" w:cs="Times New Roman"/>
          <w:sz w:val="24"/>
          <w:szCs w:val="24"/>
        </w:rPr>
      </w:pPr>
      <w:r w:rsidRPr="00B725F0">
        <w:rPr>
          <w:rFonts w:ascii="Times New Roman" w:hAnsi="Times New Roman" w:cs="Times New Roman"/>
          <w:sz w:val="24"/>
          <w:szCs w:val="24"/>
        </w:rPr>
        <w:t>将用户输入的指令和数据传递给业务模型，</w:t>
      </w:r>
      <w:r w:rsidR="00AE21FF" w:rsidRPr="00B725F0">
        <w:rPr>
          <w:rFonts w:ascii="Times New Roman" w:hAnsi="Times New Roman" w:cs="Times New Roman" w:hint="eastAsia"/>
          <w:sz w:val="24"/>
          <w:szCs w:val="24"/>
        </w:rPr>
        <w:t>使用</w:t>
      </w:r>
      <w:r w:rsidR="00AE21FF" w:rsidRPr="00B725F0">
        <w:rPr>
          <w:rFonts w:ascii="Times New Roman" w:hAnsi="Times New Roman" w:cs="Times New Roman"/>
          <w:sz w:val="24"/>
          <w:szCs w:val="24"/>
        </w:rPr>
        <w:t>Spring Service</w:t>
      </w:r>
      <w:r w:rsidR="00AE21FF" w:rsidRPr="00B725F0">
        <w:rPr>
          <w:rFonts w:ascii="Times New Roman" w:hAnsi="Times New Roman" w:cs="Times New Roman"/>
          <w:sz w:val="24"/>
          <w:szCs w:val="24"/>
        </w:rPr>
        <w:t>组件</w:t>
      </w:r>
    </w:p>
    <w:p w:rsidR="00F639ED" w:rsidRDefault="00A5224D">
      <w:pPr>
        <w:pStyle w:val="32"/>
        <w:spacing w:line="360" w:lineRule="auto"/>
        <w:rPr>
          <w:rFonts w:ascii="Times New Roman" w:eastAsia="黑体" w:hAnsi="Times New Roman" w:cs="Times New Roman"/>
          <w:color w:val="auto"/>
          <w:sz w:val="28"/>
          <w:szCs w:val="28"/>
        </w:rPr>
      </w:pPr>
      <w:bookmarkStart w:id="44" w:name="_Toc416858143"/>
      <w:bookmarkStart w:id="45" w:name="_Toc13036936"/>
      <w:r>
        <w:rPr>
          <w:rFonts w:ascii="Times New Roman" w:eastAsia="黑体" w:hAnsi="Times New Roman" w:cs="Times New Roman"/>
          <w:color w:val="auto"/>
          <w:sz w:val="28"/>
          <w:szCs w:val="28"/>
        </w:rPr>
        <w:t>3.2.4</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数据持久层</w:t>
      </w:r>
      <w:bookmarkEnd w:id="44"/>
      <w:bookmarkEnd w:id="45"/>
    </w:p>
    <w:p w:rsidR="00AE21FF" w:rsidRDefault="00AE21FF" w:rsidP="00B725F0">
      <w:pPr>
        <w:rPr>
          <w:rFonts w:ascii="Times New Roman" w:hAnsi="Times New Roman" w:cs="Times New Roman"/>
          <w:sz w:val="24"/>
          <w:szCs w:val="24"/>
        </w:rPr>
      </w:pPr>
      <w:bookmarkStart w:id="46" w:name="_Toc104264056"/>
      <w:bookmarkStart w:id="47" w:name="_Toc104862186"/>
      <w:bookmarkStart w:id="48" w:name="_Toc104274587"/>
      <w:bookmarkStart w:id="49" w:name="_Toc104966600"/>
      <w:bookmarkStart w:id="50" w:name="_Toc105239816"/>
      <w:bookmarkStart w:id="51" w:name="_Toc104696190"/>
      <w:bookmarkStart w:id="52" w:name="_Toc104274785"/>
      <w:bookmarkEnd w:id="46"/>
      <w:bookmarkEnd w:id="47"/>
      <w:bookmarkEnd w:id="48"/>
      <w:bookmarkEnd w:id="49"/>
      <w:bookmarkEnd w:id="50"/>
      <w:bookmarkEnd w:id="51"/>
      <w:bookmarkEnd w:id="52"/>
      <w:r w:rsidRPr="00B725F0">
        <w:rPr>
          <w:rFonts w:ascii="Times New Roman" w:hAnsi="Times New Roman" w:cs="Times New Roman" w:hint="eastAsia"/>
          <w:sz w:val="24"/>
          <w:szCs w:val="24"/>
        </w:rPr>
        <w:t>使用</w:t>
      </w:r>
      <w:r w:rsidRPr="00B725F0">
        <w:rPr>
          <w:rFonts w:ascii="Times New Roman" w:hAnsi="Times New Roman" w:cs="Times New Roman"/>
          <w:sz w:val="24"/>
          <w:szCs w:val="24"/>
        </w:rPr>
        <w:t>MySQL</w:t>
      </w:r>
      <w:r w:rsidRPr="00B725F0">
        <w:rPr>
          <w:rFonts w:ascii="Times New Roman" w:hAnsi="Times New Roman" w:cs="Times New Roman"/>
          <w:sz w:val="24"/>
          <w:szCs w:val="24"/>
        </w:rPr>
        <w:t>数据</w:t>
      </w:r>
      <w:r w:rsidRPr="00B725F0">
        <w:rPr>
          <w:rFonts w:ascii="Times New Roman" w:hAnsi="Times New Roman" w:cs="Times New Roman" w:hint="eastAsia"/>
          <w:sz w:val="24"/>
          <w:szCs w:val="24"/>
        </w:rPr>
        <w:t>库</w:t>
      </w:r>
      <w:r w:rsidRPr="00B725F0">
        <w:rPr>
          <w:rFonts w:ascii="Times New Roman" w:hAnsi="Times New Roman" w:cs="Times New Roman"/>
          <w:sz w:val="24"/>
          <w:szCs w:val="24"/>
        </w:rPr>
        <w:t>引擎</w:t>
      </w:r>
      <w:r w:rsidR="005D1B0D">
        <w:rPr>
          <w:rFonts w:ascii="Times New Roman" w:hAnsi="Times New Roman" w:cs="Times New Roman" w:hint="eastAsia"/>
          <w:sz w:val="24"/>
          <w:szCs w:val="24"/>
        </w:rPr>
        <w:t>，</w:t>
      </w:r>
      <w:r w:rsidR="00F91C6F">
        <w:rPr>
          <w:rFonts w:ascii="Times New Roman" w:hAnsi="Times New Roman" w:cs="Times New Roman" w:hint="eastAsia"/>
          <w:sz w:val="24"/>
          <w:szCs w:val="24"/>
        </w:rPr>
        <w:t>使用</w:t>
      </w:r>
      <w:proofErr w:type="spellStart"/>
      <w:r w:rsidR="00F91C6F">
        <w:rPr>
          <w:rFonts w:ascii="Times New Roman" w:hAnsi="Times New Roman" w:cs="Times New Roman"/>
          <w:sz w:val="24"/>
          <w:szCs w:val="24"/>
        </w:rPr>
        <w:t>MyBaties</w:t>
      </w:r>
      <w:proofErr w:type="spellEnd"/>
      <w:r w:rsidR="00F91C6F">
        <w:rPr>
          <w:rFonts w:ascii="Times New Roman" w:hAnsi="Times New Roman" w:cs="Times New Roman"/>
          <w:sz w:val="24"/>
          <w:szCs w:val="24"/>
        </w:rPr>
        <w:t>组件</w:t>
      </w:r>
    </w:p>
    <w:p w:rsidR="005D1B0D" w:rsidRDefault="005D1B0D" w:rsidP="005D1B0D">
      <w:pPr>
        <w:pStyle w:val="32"/>
        <w:spacing w:line="360" w:lineRule="auto"/>
        <w:rPr>
          <w:rFonts w:ascii="Times New Roman" w:eastAsia="黑体" w:hAnsi="Times New Roman" w:cs="Times New Roman"/>
          <w:color w:val="auto"/>
          <w:sz w:val="28"/>
          <w:szCs w:val="28"/>
        </w:rPr>
      </w:pPr>
      <w:bookmarkStart w:id="53" w:name="_Toc13036937"/>
      <w:r>
        <w:rPr>
          <w:rFonts w:ascii="Times New Roman" w:eastAsia="黑体" w:hAnsi="Times New Roman" w:cs="Times New Roman"/>
          <w:color w:val="auto"/>
          <w:sz w:val="28"/>
          <w:szCs w:val="28"/>
        </w:rPr>
        <w:t>3.2.5</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域</w:t>
      </w:r>
      <w:r>
        <w:rPr>
          <w:rFonts w:ascii="Times New Roman" w:eastAsia="黑体" w:hAnsi="Times New Roman" w:cs="Times New Roman"/>
          <w:color w:val="auto"/>
          <w:sz w:val="28"/>
          <w:szCs w:val="28"/>
        </w:rPr>
        <w:t>模型</w:t>
      </w:r>
      <w:r>
        <w:rPr>
          <w:rFonts w:ascii="Times New Roman" w:eastAsia="黑体" w:hAnsi="Times New Roman" w:cs="Times New Roman" w:hint="eastAsia"/>
          <w:color w:val="auto"/>
          <w:sz w:val="28"/>
          <w:szCs w:val="28"/>
        </w:rPr>
        <w:t>层</w:t>
      </w:r>
      <w:bookmarkEnd w:id="53"/>
    </w:p>
    <w:p w:rsidR="005D1B0D" w:rsidRPr="005D1B0D" w:rsidRDefault="00811C19" w:rsidP="00B725F0">
      <w:pPr>
        <w:rPr>
          <w:rFonts w:ascii="Times New Roman" w:hAnsi="Times New Roman" w:cs="Times New Roman"/>
          <w:sz w:val="24"/>
          <w:szCs w:val="24"/>
        </w:rPr>
      </w:pPr>
      <w:r>
        <w:rPr>
          <w:rFonts w:ascii="Times New Roman" w:hAnsi="Times New Roman" w:cs="Times New Roman"/>
          <w:sz w:val="24"/>
          <w:szCs w:val="24"/>
        </w:rPr>
        <w:t>整个系统的核心层，</w:t>
      </w:r>
      <w:r w:rsidRPr="00811C19">
        <w:rPr>
          <w:rFonts w:ascii="Times New Roman" w:hAnsi="Times New Roman" w:cs="Times New Roman"/>
          <w:sz w:val="24"/>
          <w:szCs w:val="24"/>
        </w:rPr>
        <w:t>维护一个使用面向对象技术实现的领域模型</w:t>
      </w:r>
    </w:p>
    <w:p w:rsidR="00F639ED" w:rsidRPr="003124EA" w:rsidRDefault="00A5224D" w:rsidP="003124EA">
      <w:pPr>
        <w:pStyle w:val="10"/>
        <w:rPr>
          <w:rFonts w:ascii="Times New Roman" w:eastAsia="黑体" w:hAnsi="Times New Roman" w:cs="Times New Roman"/>
          <w:color w:val="auto"/>
          <w:sz w:val="44"/>
          <w:szCs w:val="44"/>
        </w:rPr>
      </w:pPr>
      <w:bookmarkStart w:id="54" w:name="_Toc13036938"/>
      <w:r w:rsidRPr="003124EA">
        <w:rPr>
          <w:rFonts w:ascii="Times New Roman" w:eastAsia="黑体" w:hAnsi="Times New Roman" w:cs="Times New Roman"/>
          <w:color w:val="auto"/>
          <w:sz w:val="44"/>
          <w:szCs w:val="44"/>
        </w:rPr>
        <w:t>4</w:t>
      </w:r>
      <w:r w:rsidRPr="003124EA">
        <w:rPr>
          <w:rFonts w:ascii="Times New Roman" w:eastAsia="黑体" w:hAnsi="Times New Roman" w:cs="Times New Roman"/>
          <w:color w:val="auto"/>
          <w:sz w:val="44"/>
          <w:szCs w:val="44"/>
        </w:rPr>
        <w:t>．功能模块设计</w:t>
      </w:r>
      <w:bookmarkEnd w:id="54"/>
      <w:r w:rsidRPr="003124EA">
        <w:rPr>
          <w:rFonts w:ascii="Times New Roman" w:eastAsia="黑体" w:hAnsi="Times New Roman" w:cs="Times New Roman" w:hint="eastAsia"/>
          <w:color w:val="auto"/>
          <w:sz w:val="44"/>
          <w:szCs w:val="44"/>
        </w:rPr>
        <w:t xml:space="preserve">   </w:t>
      </w:r>
    </w:p>
    <w:p w:rsidR="00F639ED" w:rsidRDefault="00A5224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本系统主要模块包括</w:t>
      </w:r>
      <w:r w:rsidR="007238BA">
        <w:rPr>
          <w:rFonts w:ascii="Times New Roman" w:hAnsi="Times New Roman" w:cs="Times New Roman" w:hint="eastAsia"/>
          <w:sz w:val="24"/>
          <w:szCs w:val="24"/>
        </w:rPr>
        <w:t>登录</w:t>
      </w:r>
      <w:r>
        <w:rPr>
          <w:rFonts w:ascii="Times New Roman" w:hAnsi="Times New Roman" w:cs="Times New Roman" w:hint="eastAsia"/>
          <w:sz w:val="24"/>
          <w:szCs w:val="24"/>
        </w:rPr>
        <w:t>、</w:t>
      </w:r>
      <w:r w:rsidR="007238BA">
        <w:rPr>
          <w:rFonts w:ascii="Times New Roman" w:hAnsi="Times New Roman" w:cs="Times New Roman" w:hint="eastAsia"/>
          <w:sz w:val="24"/>
          <w:szCs w:val="24"/>
        </w:rPr>
        <w:t>班级管理</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sidR="007238BA">
        <w:rPr>
          <w:rFonts w:ascii="Times New Roman" w:hAnsi="Times New Roman" w:cs="Times New Roman" w:hint="eastAsia"/>
          <w:sz w:val="24"/>
          <w:szCs w:val="24"/>
        </w:rPr>
        <w:t>专业管理</w:t>
      </w:r>
      <w:r>
        <w:rPr>
          <w:rFonts w:ascii="Times New Roman" w:hAnsi="Times New Roman" w:cs="Times New Roman" w:hint="eastAsia"/>
          <w:sz w:val="24"/>
          <w:szCs w:val="24"/>
        </w:rPr>
        <w:t>、</w:t>
      </w:r>
      <w:r w:rsidR="007238BA">
        <w:rPr>
          <w:rFonts w:ascii="Times New Roman" w:hAnsi="Times New Roman" w:cs="Times New Roman" w:hint="eastAsia"/>
          <w:sz w:val="24"/>
          <w:szCs w:val="24"/>
        </w:rPr>
        <w:t>账号管理、作业管理、用户信息管理、题库管理、学院管理以及课程管理</w:t>
      </w:r>
      <w:r w:rsidR="00B1382D">
        <w:rPr>
          <w:rFonts w:ascii="Times New Roman" w:hAnsi="Times New Roman" w:cs="Times New Roman" w:hint="eastAsia"/>
          <w:sz w:val="24"/>
          <w:szCs w:val="24"/>
        </w:rPr>
        <w:t>9</w:t>
      </w:r>
      <w:r w:rsidR="00B1382D">
        <w:rPr>
          <w:rFonts w:ascii="Times New Roman" w:hAnsi="Times New Roman" w:cs="Times New Roman" w:hint="eastAsia"/>
          <w:sz w:val="24"/>
          <w:szCs w:val="24"/>
        </w:rPr>
        <w:t>个部分</w:t>
      </w:r>
      <w:r w:rsidR="007238BA">
        <w:rPr>
          <w:rFonts w:ascii="Times New Roman" w:hAnsi="Times New Roman" w:cs="Times New Roman" w:hint="eastAsia"/>
          <w:sz w:val="24"/>
          <w:szCs w:val="24"/>
        </w:rPr>
        <w:t>。</w:t>
      </w:r>
    </w:p>
    <w:p w:rsidR="00F639ED" w:rsidRDefault="00A5224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下面分别介绍各个模块。</w:t>
      </w:r>
    </w:p>
    <w:p w:rsidR="00F639ED" w:rsidRDefault="00A5224D">
      <w:pPr>
        <w:pStyle w:val="21"/>
        <w:spacing w:after="240" w:line="360" w:lineRule="auto"/>
        <w:rPr>
          <w:rFonts w:ascii="Times New Roman" w:eastAsia="黑体" w:hAnsi="Times New Roman" w:cs="Times New Roman"/>
          <w:color w:val="auto"/>
          <w:sz w:val="30"/>
          <w:szCs w:val="30"/>
        </w:rPr>
      </w:pPr>
      <w:bookmarkStart w:id="55" w:name="_Toc13036939"/>
      <w:r>
        <w:rPr>
          <w:rFonts w:ascii="Times New Roman" w:eastAsia="黑体" w:hAnsi="Times New Roman" w:cs="Times New Roman"/>
          <w:color w:val="auto"/>
          <w:sz w:val="30"/>
          <w:szCs w:val="30"/>
        </w:rPr>
        <w:t>4.</w:t>
      </w:r>
      <w:r>
        <w:rPr>
          <w:rFonts w:ascii="Times New Roman" w:eastAsia="黑体" w:hAnsi="Times New Roman" w:cs="Times New Roman" w:hint="eastAsia"/>
          <w:color w:val="auto"/>
          <w:sz w:val="30"/>
          <w:szCs w:val="30"/>
        </w:rPr>
        <w:t xml:space="preserve">1 </w:t>
      </w:r>
      <w:r w:rsidR="00B1382D">
        <w:rPr>
          <w:rFonts w:ascii="Times New Roman" w:eastAsia="黑体" w:hAnsi="Times New Roman" w:cs="Times New Roman" w:hint="eastAsia"/>
          <w:color w:val="auto"/>
          <w:sz w:val="30"/>
          <w:szCs w:val="30"/>
        </w:rPr>
        <w:t>客户端子系统模块</w:t>
      </w:r>
      <w:bookmarkEnd w:id="55"/>
    </w:p>
    <w:p w:rsidR="008A59C5" w:rsidRDefault="00A5224D" w:rsidP="008A59C5">
      <w:pPr>
        <w:pStyle w:val="32"/>
        <w:spacing w:line="360" w:lineRule="auto"/>
        <w:rPr>
          <w:rFonts w:ascii="Times New Roman" w:eastAsia="黑体" w:hAnsi="Times New Roman" w:cs="Times New Roman"/>
          <w:color w:val="auto"/>
          <w:sz w:val="28"/>
          <w:szCs w:val="28"/>
        </w:rPr>
      </w:pPr>
      <w:bookmarkStart w:id="56" w:name="_Toc13036940"/>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.1 </w:t>
      </w:r>
      <w:r w:rsidR="00B1382D">
        <w:rPr>
          <w:rFonts w:ascii="Times New Roman" w:eastAsia="黑体" w:hAnsi="Times New Roman" w:cs="Times New Roman" w:hint="eastAsia"/>
          <w:color w:val="auto"/>
          <w:sz w:val="28"/>
          <w:szCs w:val="28"/>
        </w:rPr>
        <w:t>用户登录</w:t>
      </w:r>
      <w:bookmarkEnd w:id="56"/>
    </w:p>
    <w:p w:rsidR="008A59C5" w:rsidRDefault="008A59C5" w:rsidP="008A59C5">
      <w:pPr>
        <w:rPr>
          <w:rFonts w:ascii="Times New Roman" w:hAnsi="Times New Roman" w:cs="Times New Roman"/>
          <w:sz w:val="24"/>
          <w:szCs w:val="24"/>
        </w:rPr>
      </w:pPr>
      <w:r w:rsidRPr="008A59C5">
        <w:rPr>
          <w:rFonts w:ascii="Times New Roman" w:hAnsi="Times New Roman" w:cs="Times New Roman" w:hint="eastAsia"/>
          <w:sz w:val="24"/>
          <w:szCs w:val="24"/>
        </w:rPr>
        <w:t>用户登录操作流程如图</w:t>
      </w:r>
      <w:r w:rsidRPr="008A59C5">
        <w:rPr>
          <w:rFonts w:ascii="Times New Roman" w:eastAsia="宋体" w:hAnsi="Times New Roman" w:cs="Times New Roman"/>
          <w:b/>
          <w:bCs/>
          <w:noProof/>
          <w:sz w:val="24"/>
        </w:rPr>
        <w:drawing>
          <wp:inline distT="0" distB="0" distL="0" distR="0" wp14:anchorId="0CAB6D58" wp14:editId="278E7135">
            <wp:extent cx="5274310" cy="2345851"/>
            <wp:effectExtent l="0" t="0" r="2540" b="0"/>
            <wp:docPr id="7" name="图片 7" descr="C:\Users\Administrator\Documents\Tencent Files\893087206\Image\Group\{S8Q___((RF[DL56VHY3B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Image\Group\{S8Q___((RF[DL56VHY3BI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345851"/>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rFonts w:hint="eastAsia"/>
          <w:sz w:val="20"/>
          <w:szCs w:val="20"/>
        </w:rPr>
        <w:t>4</w:t>
      </w:r>
      <w:r>
        <w:rPr>
          <w:sz w:val="20"/>
          <w:szCs w:val="20"/>
        </w:rPr>
        <w:t>-1</w:t>
      </w:r>
      <w:r w:rsidRPr="00152375">
        <w:rPr>
          <w:rFonts w:hint="eastAsia"/>
          <w:sz w:val="20"/>
          <w:szCs w:val="20"/>
        </w:rPr>
        <w:t xml:space="preserve"> </w:t>
      </w:r>
      <w:r w:rsidRPr="00152375">
        <w:rPr>
          <w:rFonts w:hint="eastAsia"/>
          <w:sz w:val="20"/>
          <w:szCs w:val="20"/>
        </w:rPr>
        <w:t>用户登录时序图</w:t>
      </w:r>
    </w:p>
    <w:p w:rsidR="00F639ED" w:rsidRPr="008A59C5" w:rsidRDefault="00A5224D">
      <w:pPr>
        <w:pStyle w:val="32"/>
        <w:spacing w:line="360" w:lineRule="auto"/>
        <w:rPr>
          <w:rFonts w:ascii="Times New Roman" w:eastAsia="黑体" w:hAnsi="Times New Roman" w:cs="Times New Roman"/>
          <w:sz w:val="28"/>
          <w:szCs w:val="28"/>
        </w:rPr>
      </w:pPr>
      <w:bookmarkStart w:id="57" w:name="_Toc13036941"/>
      <w:r>
        <w:rPr>
          <w:rFonts w:ascii="Times New Roman" w:eastAsia="黑体" w:hAnsi="Times New Roman" w:cs="Times New Roman"/>
          <w:color w:val="auto"/>
          <w:sz w:val="28"/>
          <w:szCs w:val="28"/>
        </w:rPr>
        <w:lastRenderedPageBreak/>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.2 </w:t>
      </w:r>
      <w:r w:rsidR="00B1382D">
        <w:rPr>
          <w:rFonts w:ascii="Times New Roman" w:eastAsia="黑体" w:hAnsi="Times New Roman" w:cs="Times New Roman" w:hint="eastAsia"/>
          <w:color w:val="auto"/>
          <w:sz w:val="28"/>
          <w:szCs w:val="28"/>
        </w:rPr>
        <w:t>修改个人密码</w:t>
      </w:r>
      <w:bookmarkEnd w:id="57"/>
    </w:p>
    <w:p w:rsidR="00F639ED" w:rsidRDefault="00D92630">
      <w:pPr>
        <w:pStyle w:val="aff2"/>
        <w:spacing w:line="360" w:lineRule="auto"/>
        <w:ind w:left="0"/>
        <w:rPr>
          <w:rFonts w:ascii="Times New Roman" w:hAnsi="Times New Roman" w:cs="Times New Roman"/>
          <w:sz w:val="24"/>
          <w:szCs w:val="24"/>
        </w:rPr>
      </w:pPr>
      <w:r>
        <w:rPr>
          <w:rFonts w:ascii="Times New Roman" w:hAnsi="Times New Roman" w:cs="Times New Roman" w:hint="eastAsia"/>
          <w:sz w:val="24"/>
          <w:szCs w:val="24"/>
        </w:rPr>
        <w:t>修改个人密码</w:t>
      </w:r>
      <w:r w:rsidRPr="008A59C5">
        <w:rPr>
          <w:rFonts w:ascii="Times New Roman" w:hAnsi="Times New Roman" w:cs="Times New Roman" w:hint="eastAsia"/>
          <w:sz w:val="24"/>
          <w:szCs w:val="24"/>
        </w:rPr>
        <w:t>操作流程如图</w:t>
      </w:r>
      <w:r w:rsidR="003124EA" w:rsidRPr="007741F3">
        <w:rPr>
          <w:rFonts w:ascii="宋体" w:hAnsi="宋体" w:cs="宋体"/>
          <w:b/>
          <w:bCs/>
          <w:noProof/>
          <w:color w:val="FF0000"/>
          <w:sz w:val="36"/>
          <w:szCs w:val="32"/>
        </w:rPr>
        <w:drawing>
          <wp:inline distT="0" distB="0" distL="0" distR="0" wp14:anchorId="53A189C2" wp14:editId="772EC385">
            <wp:extent cx="5274310" cy="2829560"/>
            <wp:effectExtent l="0" t="0" r="2540" b="8890"/>
            <wp:docPr id="10" name="图片 10" descr="C:\Users\Administrator\Downloads\修改个人密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修改个人密码.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829560"/>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Pr="00152375">
        <w:rPr>
          <w:sz w:val="20"/>
          <w:szCs w:val="20"/>
        </w:rPr>
        <w:t>4</w:t>
      </w:r>
      <w:r>
        <w:rPr>
          <w:sz w:val="20"/>
          <w:szCs w:val="20"/>
        </w:rPr>
        <w:t>-2</w:t>
      </w:r>
      <w:r w:rsidRPr="00152375">
        <w:rPr>
          <w:rFonts w:hint="eastAsia"/>
          <w:sz w:val="20"/>
          <w:szCs w:val="20"/>
        </w:rPr>
        <w:t xml:space="preserve"> </w:t>
      </w:r>
      <w:r w:rsidRPr="00152375">
        <w:rPr>
          <w:rFonts w:hint="eastAsia"/>
          <w:sz w:val="20"/>
          <w:szCs w:val="20"/>
        </w:rPr>
        <w:t>修改个人密码时序图</w:t>
      </w:r>
    </w:p>
    <w:p w:rsidR="00B1382D" w:rsidRDefault="00B1382D" w:rsidP="00B1382D">
      <w:pPr>
        <w:pStyle w:val="32"/>
        <w:spacing w:line="360" w:lineRule="auto"/>
        <w:rPr>
          <w:rFonts w:ascii="Times New Roman" w:eastAsia="黑体" w:hAnsi="Times New Roman" w:cs="Times New Roman"/>
          <w:color w:val="auto"/>
          <w:sz w:val="28"/>
          <w:szCs w:val="28"/>
        </w:rPr>
      </w:pPr>
      <w:bookmarkStart w:id="58" w:name="_Toc13036942"/>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.3 </w:t>
      </w:r>
      <w:r w:rsidR="005A71D2">
        <w:rPr>
          <w:rFonts w:ascii="Times New Roman" w:eastAsia="黑体" w:hAnsi="Times New Roman" w:cs="Times New Roman" w:hint="eastAsia"/>
          <w:color w:val="auto"/>
          <w:sz w:val="28"/>
          <w:szCs w:val="28"/>
        </w:rPr>
        <w:t>批改作业</w:t>
      </w:r>
      <w:bookmarkEnd w:id="58"/>
    </w:p>
    <w:p w:rsidR="00B1382D" w:rsidRDefault="00DC78A0" w:rsidP="00D92630">
      <w:pPr>
        <w:spacing w:line="360" w:lineRule="auto"/>
        <w:rPr>
          <w:rFonts w:ascii="Times New Roman" w:hAnsi="Times New Roman" w:cs="Times New Roman"/>
          <w:sz w:val="24"/>
          <w:szCs w:val="24"/>
        </w:rPr>
      </w:pPr>
      <w:r>
        <w:rPr>
          <w:rFonts w:ascii="Times New Roman" w:hAnsi="Times New Roman" w:cs="Times New Roman" w:hint="eastAsia"/>
          <w:sz w:val="24"/>
          <w:szCs w:val="24"/>
        </w:rPr>
        <w:t>批改作业</w:t>
      </w:r>
      <w:r w:rsidR="00D92630" w:rsidRPr="00D92630">
        <w:rPr>
          <w:rFonts w:ascii="Times New Roman" w:hAnsi="Times New Roman" w:cs="Times New Roman" w:hint="eastAsia"/>
          <w:sz w:val="24"/>
          <w:szCs w:val="24"/>
        </w:rPr>
        <w:t>操作流程如图</w:t>
      </w:r>
      <w:r w:rsidR="003124EA" w:rsidRPr="00A57B06">
        <w:rPr>
          <w:rFonts w:ascii="宋体" w:hAnsi="宋体" w:cs="宋体"/>
          <w:b/>
          <w:bCs/>
          <w:noProof/>
          <w:color w:val="FF0000"/>
          <w:sz w:val="36"/>
          <w:szCs w:val="32"/>
        </w:rPr>
        <w:drawing>
          <wp:inline distT="0" distB="0" distL="0" distR="0" wp14:anchorId="30158DD8" wp14:editId="45EF54AF">
            <wp:extent cx="5274310" cy="2581910"/>
            <wp:effectExtent l="0" t="0" r="2540" b="8890"/>
            <wp:docPr id="13" name="图片 13" descr="C:\Users\Administrator\Documents\Tencent Files\893087206\Image\Group\`Q(Y]IA1H21B}~$[$Q2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893087206\Image\Group\`Q(Y]IA1H21B}~$[$Q2D[O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581910"/>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4-3</w:t>
      </w:r>
      <w:r w:rsidRPr="00152375">
        <w:rPr>
          <w:rFonts w:hint="eastAsia"/>
          <w:sz w:val="20"/>
          <w:szCs w:val="20"/>
        </w:rPr>
        <w:t xml:space="preserve"> </w:t>
      </w:r>
      <w:r w:rsidR="00256F32" w:rsidRPr="00256F32">
        <w:rPr>
          <w:rFonts w:hint="eastAsia"/>
          <w:sz w:val="20"/>
          <w:szCs w:val="20"/>
        </w:rPr>
        <w:t>批改作业</w:t>
      </w:r>
      <w:r w:rsidRPr="00152375">
        <w:rPr>
          <w:rFonts w:hint="eastAsia"/>
          <w:sz w:val="20"/>
          <w:szCs w:val="20"/>
        </w:rPr>
        <w:t>时序图</w:t>
      </w:r>
    </w:p>
    <w:p w:rsidR="00B1382D" w:rsidRDefault="00B1382D" w:rsidP="00B1382D">
      <w:pPr>
        <w:pStyle w:val="32"/>
        <w:spacing w:line="360" w:lineRule="auto"/>
        <w:rPr>
          <w:rFonts w:ascii="Times New Roman" w:eastAsia="黑体" w:hAnsi="Times New Roman" w:cs="Times New Roman"/>
          <w:color w:val="auto"/>
          <w:sz w:val="28"/>
          <w:szCs w:val="28"/>
        </w:rPr>
      </w:pPr>
      <w:bookmarkStart w:id="59" w:name="_Toc13036943"/>
      <w:r>
        <w:rPr>
          <w:rFonts w:ascii="Times New Roman" w:eastAsia="黑体" w:hAnsi="Times New Roman" w:cs="Times New Roman"/>
          <w:color w:val="auto"/>
          <w:sz w:val="28"/>
          <w:szCs w:val="28"/>
        </w:rPr>
        <w:lastRenderedPageBreak/>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.4 </w:t>
      </w:r>
      <w:r w:rsidR="005A71D2">
        <w:rPr>
          <w:rFonts w:ascii="Times New Roman" w:eastAsia="黑体" w:hAnsi="Times New Roman" w:cs="Times New Roman" w:hint="eastAsia"/>
          <w:color w:val="auto"/>
          <w:sz w:val="28"/>
          <w:szCs w:val="28"/>
        </w:rPr>
        <w:t>统计分数</w:t>
      </w:r>
      <w:bookmarkEnd w:id="59"/>
    </w:p>
    <w:p w:rsidR="00A21772" w:rsidRPr="00F319F4" w:rsidRDefault="00A21772" w:rsidP="00F319F4">
      <w:pPr>
        <w:rPr>
          <w:sz w:val="20"/>
          <w:szCs w:val="20"/>
        </w:rPr>
      </w:pPr>
      <w:r>
        <w:rPr>
          <w:rFonts w:ascii="Times New Roman" w:hAnsi="Times New Roman" w:cs="Times New Roman" w:hint="eastAsia"/>
          <w:sz w:val="24"/>
          <w:szCs w:val="24"/>
        </w:rPr>
        <w:t>统计分数</w:t>
      </w:r>
      <w:r w:rsidRPr="00D92630">
        <w:rPr>
          <w:rFonts w:ascii="Times New Roman" w:hAnsi="Times New Roman" w:cs="Times New Roman" w:hint="eastAsia"/>
          <w:sz w:val="24"/>
          <w:szCs w:val="24"/>
        </w:rPr>
        <w:t>操作流程如图</w:t>
      </w:r>
      <w:r w:rsidR="003124EA" w:rsidRPr="00F319F4">
        <w:rPr>
          <w:noProof/>
          <w:sz w:val="20"/>
          <w:szCs w:val="20"/>
        </w:rPr>
        <w:drawing>
          <wp:inline distT="0" distB="0" distL="0" distR="0" wp14:anchorId="2770841F" wp14:editId="22894F96">
            <wp:extent cx="5274310" cy="1905635"/>
            <wp:effectExtent l="0" t="0" r="2540" b="0"/>
            <wp:docPr id="18" name="图片 18" descr="C:\Users\Administrator\AppData\Roaming\Tencent\Users\893087206\QQ\WinTemp\RichOle\[P[Q_YV}6[`V6(DPC{[%5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893087206\QQ\WinTemp\RichOle\[P[Q_YV}6[`V6(DPC{[%5B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90563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4-4</w:t>
      </w:r>
      <w:r w:rsidRPr="00152375">
        <w:rPr>
          <w:rFonts w:hint="eastAsia"/>
          <w:sz w:val="20"/>
          <w:szCs w:val="20"/>
        </w:rPr>
        <w:t xml:space="preserve"> </w:t>
      </w:r>
      <w:r w:rsidR="00256F32" w:rsidRPr="00256F32">
        <w:rPr>
          <w:rFonts w:hint="eastAsia"/>
          <w:sz w:val="20"/>
          <w:szCs w:val="20"/>
        </w:rPr>
        <w:t>统计分数</w:t>
      </w:r>
      <w:r w:rsidRPr="00152375">
        <w:rPr>
          <w:rFonts w:hint="eastAsia"/>
          <w:sz w:val="20"/>
          <w:szCs w:val="20"/>
        </w:rPr>
        <w:t>时序图</w:t>
      </w:r>
    </w:p>
    <w:p w:rsidR="00B1382D" w:rsidRDefault="00B1382D" w:rsidP="00B1382D">
      <w:pPr>
        <w:pStyle w:val="32"/>
        <w:spacing w:line="360" w:lineRule="auto"/>
        <w:rPr>
          <w:rFonts w:ascii="Times New Roman" w:eastAsia="黑体" w:hAnsi="Times New Roman" w:cs="Times New Roman"/>
          <w:color w:val="auto"/>
          <w:sz w:val="28"/>
          <w:szCs w:val="28"/>
        </w:rPr>
      </w:pPr>
      <w:bookmarkStart w:id="60" w:name="_Toc13036944"/>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.5 </w:t>
      </w:r>
      <w:r w:rsidR="005A71D2">
        <w:rPr>
          <w:rFonts w:ascii="Times New Roman" w:eastAsia="黑体" w:hAnsi="Times New Roman" w:cs="Times New Roman" w:hint="eastAsia"/>
          <w:color w:val="auto"/>
          <w:sz w:val="28"/>
          <w:szCs w:val="28"/>
        </w:rPr>
        <w:t>选择作业范例和点评</w:t>
      </w:r>
      <w:bookmarkEnd w:id="60"/>
    </w:p>
    <w:p w:rsidR="00A21772" w:rsidRDefault="00A21772" w:rsidP="00A21772">
      <w:pPr>
        <w:spacing w:line="360" w:lineRule="auto"/>
        <w:rPr>
          <w:rFonts w:ascii="Times New Roman" w:hAnsi="Times New Roman" w:cs="Times New Roman"/>
          <w:sz w:val="24"/>
          <w:szCs w:val="24"/>
        </w:rPr>
      </w:pPr>
      <w:r>
        <w:rPr>
          <w:rFonts w:ascii="Times New Roman" w:hAnsi="Times New Roman" w:cs="Times New Roman" w:hint="eastAsia"/>
          <w:sz w:val="24"/>
          <w:szCs w:val="24"/>
        </w:rPr>
        <w:t>选择作业</w:t>
      </w:r>
      <w:r>
        <w:rPr>
          <w:rFonts w:ascii="Times New Roman" w:hAnsi="Times New Roman" w:cs="Times New Roman"/>
          <w:sz w:val="24"/>
          <w:szCs w:val="24"/>
        </w:rPr>
        <w:t>范例和点评</w:t>
      </w:r>
      <w:r w:rsidRPr="00D92630">
        <w:rPr>
          <w:rFonts w:ascii="Times New Roman" w:hAnsi="Times New Roman" w:cs="Times New Roman" w:hint="eastAsia"/>
          <w:sz w:val="24"/>
          <w:szCs w:val="24"/>
        </w:rPr>
        <w:t>操作流程如图</w:t>
      </w:r>
      <w:r w:rsidR="003124EA" w:rsidRPr="00A21772">
        <w:rPr>
          <w:rFonts w:ascii="Times New Roman" w:eastAsia="宋体" w:hAnsi="Times New Roman" w:cs="Times New Roman"/>
          <w:bCs/>
          <w:noProof/>
          <w:sz w:val="24"/>
        </w:rPr>
        <w:drawing>
          <wp:inline distT="0" distB="0" distL="0" distR="0" wp14:anchorId="329275D3" wp14:editId="37BEFE83">
            <wp:extent cx="5273648" cy="1381125"/>
            <wp:effectExtent l="0" t="0" r="3810" b="0"/>
            <wp:docPr id="24" name="图片 24" descr="C:\Users\Administrator\Documents\Tencent Files\893087206\Image\Group\SIU`I%3XQ6MBL1W}]NJ]AW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cuments\Tencent Files\893087206\Image\Group\SIU`I%3XQ6MBL1W}]NJ]AWU.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4270"/>
                    <a:stretch/>
                  </pic:blipFill>
                  <pic:spPr bwMode="auto">
                    <a:xfrm>
                      <a:off x="0" y="0"/>
                      <a:ext cx="5274310" cy="1381298"/>
                    </a:xfrm>
                    <a:prstGeom prst="rect">
                      <a:avLst/>
                    </a:prstGeom>
                    <a:noFill/>
                    <a:ln>
                      <a:noFill/>
                    </a:ln>
                    <a:extLst>
                      <a:ext uri="{53640926-AAD7-44D8-BBD7-CCE9431645EC}">
                        <a14:shadowObscured xmlns:a14="http://schemas.microsoft.com/office/drawing/2010/main"/>
                      </a:ext>
                    </a:extLst>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4-5</w:t>
      </w:r>
      <w:r w:rsidRPr="00152375">
        <w:rPr>
          <w:rFonts w:hint="eastAsia"/>
          <w:sz w:val="20"/>
          <w:szCs w:val="20"/>
        </w:rPr>
        <w:t xml:space="preserve"> </w:t>
      </w:r>
      <w:r w:rsidR="00256F32" w:rsidRPr="00256F32">
        <w:rPr>
          <w:rFonts w:hint="eastAsia"/>
          <w:sz w:val="20"/>
          <w:szCs w:val="20"/>
        </w:rPr>
        <w:t>选择作业</w:t>
      </w:r>
      <w:r w:rsidR="00256F32" w:rsidRPr="00256F32">
        <w:rPr>
          <w:sz w:val="20"/>
          <w:szCs w:val="20"/>
        </w:rPr>
        <w:t>范例和点评</w:t>
      </w:r>
      <w:r w:rsidRPr="00152375">
        <w:rPr>
          <w:rFonts w:hint="eastAsia"/>
          <w:sz w:val="20"/>
          <w:szCs w:val="20"/>
        </w:rPr>
        <w:t>时序图</w:t>
      </w:r>
    </w:p>
    <w:p w:rsidR="00B1382D" w:rsidRDefault="00B1382D" w:rsidP="00B1382D">
      <w:pPr>
        <w:pStyle w:val="32"/>
        <w:spacing w:line="360" w:lineRule="auto"/>
        <w:rPr>
          <w:rFonts w:ascii="Times New Roman" w:eastAsia="黑体" w:hAnsi="Times New Roman" w:cs="Times New Roman"/>
          <w:color w:val="auto"/>
          <w:sz w:val="28"/>
          <w:szCs w:val="28"/>
        </w:rPr>
      </w:pPr>
      <w:bookmarkStart w:id="61" w:name="_Toc13036945"/>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.6 </w:t>
      </w:r>
      <w:r w:rsidR="005A71D2">
        <w:rPr>
          <w:rFonts w:ascii="Times New Roman" w:eastAsia="黑体" w:hAnsi="Times New Roman" w:cs="Times New Roman" w:hint="eastAsia"/>
          <w:color w:val="auto"/>
          <w:sz w:val="28"/>
          <w:szCs w:val="28"/>
        </w:rPr>
        <w:t>查询作业情况</w:t>
      </w:r>
      <w:bookmarkEnd w:id="61"/>
    </w:p>
    <w:p w:rsidR="00B1382D" w:rsidRPr="00F319F4" w:rsidRDefault="00A21772" w:rsidP="00A21772">
      <w:pPr>
        <w:spacing w:line="360" w:lineRule="auto"/>
        <w:rPr>
          <w:sz w:val="20"/>
          <w:szCs w:val="20"/>
        </w:rPr>
      </w:pPr>
      <w:r>
        <w:rPr>
          <w:rFonts w:ascii="Times New Roman" w:hAnsi="Times New Roman" w:cs="Times New Roman" w:hint="eastAsia"/>
          <w:sz w:val="24"/>
          <w:szCs w:val="24"/>
        </w:rPr>
        <w:t>查询作业</w:t>
      </w:r>
      <w:r>
        <w:rPr>
          <w:rFonts w:ascii="Times New Roman" w:hAnsi="Times New Roman" w:cs="Times New Roman"/>
          <w:sz w:val="24"/>
          <w:szCs w:val="24"/>
        </w:rPr>
        <w:t>情况</w:t>
      </w:r>
      <w:r w:rsidRPr="00D92630">
        <w:rPr>
          <w:rFonts w:ascii="Times New Roman" w:hAnsi="Times New Roman" w:cs="Times New Roman" w:hint="eastAsia"/>
          <w:sz w:val="24"/>
          <w:szCs w:val="24"/>
        </w:rPr>
        <w:t>操作流程如图</w:t>
      </w:r>
      <w:r w:rsidR="003124EA" w:rsidRPr="00F319F4">
        <w:rPr>
          <w:noProof/>
          <w:sz w:val="20"/>
          <w:szCs w:val="20"/>
        </w:rPr>
        <w:drawing>
          <wp:inline distT="0" distB="0" distL="0" distR="0" wp14:anchorId="769B6824" wp14:editId="42F711EF">
            <wp:extent cx="5274310" cy="1487805"/>
            <wp:effectExtent l="0" t="0" r="2540" b="0"/>
            <wp:docPr id="23" name="图片 23" descr="C:\Users\Administrator\Documents\Tencent Files\893087206\Image\Group\6P0CT]IAK7BF~3CZ)Z40]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Tencent Files\893087206\Image\Group\6P0CT]IAK7BF~3CZ)Z40]G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48780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4-6</w:t>
      </w:r>
      <w:r w:rsidR="00256F32">
        <w:rPr>
          <w:sz w:val="20"/>
          <w:szCs w:val="20"/>
        </w:rPr>
        <w:t xml:space="preserve"> </w:t>
      </w:r>
      <w:r w:rsidR="00256F32" w:rsidRPr="00256F32">
        <w:rPr>
          <w:rFonts w:hint="eastAsia"/>
          <w:sz w:val="20"/>
          <w:szCs w:val="20"/>
        </w:rPr>
        <w:t>查询作业</w:t>
      </w:r>
      <w:r w:rsidR="00256F32" w:rsidRPr="00256F32">
        <w:rPr>
          <w:sz w:val="20"/>
          <w:szCs w:val="20"/>
        </w:rPr>
        <w:t>情况</w:t>
      </w:r>
      <w:r w:rsidRPr="00152375">
        <w:rPr>
          <w:rFonts w:hint="eastAsia"/>
          <w:sz w:val="20"/>
          <w:szCs w:val="20"/>
        </w:rPr>
        <w:t>时序图</w:t>
      </w:r>
    </w:p>
    <w:p w:rsidR="00B1382D" w:rsidRDefault="00B1382D" w:rsidP="00B1382D">
      <w:pPr>
        <w:pStyle w:val="32"/>
        <w:spacing w:line="360" w:lineRule="auto"/>
        <w:rPr>
          <w:rFonts w:ascii="Times New Roman" w:eastAsia="黑体" w:hAnsi="Times New Roman" w:cs="Times New Roman"/>
          <w:color w:val="auto"/>
          <w:sz w:val="28"/>
          <w:szCs w:val="28"/>
        </w:rPr>
      </w:pPr>
      <w:bookmarkStart w:id="62" w:name="_Toc13036946"/>
      <w:r>
        <w:rPr>
          <w:rFonts w:ascii="Times New Roman" w:eastAsia="黑体" w:hAnsi="Times New Roman" w:cs="Times New Roman"/>
          <w:color w:val="auto"/>
          <w:sz w:val="28"/>
          <w:szCs w:val="28"/>
        </w:rPr>
        <w:lastRenderedPageBreak/>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.7 </w:t>
      </w:r>
      <w:r w:rsidR="005A71D2">
        <w:rPr>
          <w:rFonts w:ascii="Times New Roman" w:eastAsia="黑体" w:hAnsi="Times New Roman" w:cs="Times New Roman" w:hint="eastAsia"/>
          <w:color w:val="auto"/>
          <w:sz w:val="28"/>
          <w:szCs w:val="28"/>
        </w:rPr>
        <w:t>布置作业</w:t>
      </w:r>
      <w:bookmarkEnd w:id="62"/>
    </w:p>
    <w:p w:rsidR="00B1382D" w:rsidRPr="00F319F4" w:rsidRDefault="00A21772" w:rsidP="00F319F4">
      <w:pPr>
        <w:rPr>
          <w:sz w:val="20"/>
          <w:szCs w:val="20"/>
        </w:rPr>
      </w:pPr>
      <w:r>
        <w:rPr>
          <w:rFonts w:ascii="Times New Roman" w:hAnsi="Times New Roman" w:cs="Times New Roman" w:hint="eastAsia"/>
          <w:sz w:val="24"/>
          <w:szCs w:val="24"/>
        </w:rPr>
        <w:t>布置作业</w:t>
      </w:r>
      <w:r w:rsidRPr="00D92630">
        <w:rPr>
          <w:rFonts w:ascii="Times New Roman" w:hAnsi="Times New Roman" w:cs="Times New Roman" w:hint="eastAsia"/>
          <w:sz w:val="24"/>
          <w:szCs w:val="24"/>
        </w:rPr>
        <w:t>操作流程如图</w:t>
      </w:r>
      <w:r w:rsidR="003124EA" w:rsidRPr="00F319F4">
        <w:rPr>
          <w:noProof/>
          <w:sz w:val="20"/>
          <w:szCs w:val="20"/>
        </w:rPr>
        <w:drawing>
          <wp:inline distT="0" distB="0" distL="0" distR="0" wp14:anchorId="4FEE13C7" wp14:editId="7B799B85">
            <wp:extent cx="5274310" cy="1645285"/>
            <wp:effectExtent l="0" t="0" r="2540" b="0"/>
            <wp:docPr id="22" name="图片 22" descr="C:\Users\Administrator\Documents\Tencent Files\893087206\Image\Group\O2DUP6{D_~9}T(LHQZ[)C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Tencent Files\893087206\Image\Group\O2DUP6{D_~9}T(LHQZ[)C8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64528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4-7</w:t>
      </w:r>
      <w:r w:rsidRPr="00152375">
        <w:rPr>
          <w:rFonts w:hint="eastAsia"/>
          <w:sz w:val="20"/>
          <w:szCs w:val="20"/>
        </w:rPr>
        <w:t xml:space="preserve"> </w:t>
      </w:r>
      <w:r w:rsidR="00256F32" w:rsidRPr="00256F32">
        <w:rPr>
          <w:rFonts w:hint="eastAsia"/>
          <w:sz w:val="20"/>
          <w:szCs w:val="20"/>
        </w:rPr>
        <w:t>布置作业</w:t>
      </w:r>
      <w:r w:rsidRPr="00152375">
        <w:rPr>
          <w:rFonts w:hint="eastAsia"/>
          <w:sz w:val="20"/>
          <w:szCs w:val="20"/>
        </w:rPr>
        <w:t>时序图</w:t>
      </w:r>
    </w:p>
    <w:p w:rsidR="005A71D2" w:rsidRDefault="005A71D2" w:rsidP="005A71D2">
      <w:pPr>
        <w:pStyle w:val="32"/>
        <w:spacing w:line="360" w:lineRule="auto"/>
        <w:rPr>
          <w:rFonts w:ascii="Times New Roman" w:eastAsia="黑体" w:hAnsi="Times New Roman" w:cs="Times New Roman"/>
          <w:color w:val="auto"/>
          <w:sz w:val="28"/>
          <w:szCs w:val="28"/>
        </w:rPr>
      </w:pPr>
      <w:bookmarkStart w:id="63" w:name="_Toc13036947"/>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.8 </w:t>
      </w:r>
      <w:r>
        <w:rPr>
          <w:rFonts w:ascii="Times New Roman" w:eastAsia="黑体" w:hAnsi="Times New Roman" w:cs="Times New Roman" w:hint="eastAsia"/>
          <w:color w:val="auto"/>
          <w:sz w:val="28"/>
          <w:szCs w:val="28"/>
        </w:rPr>
        <w:t>提交作业</w:t>
      </w:r>
      <w:bookmarkEnd w:id="63"/>
    </w:p>
    <w:p w:rsidR="005A71D2" w:rsidRPr="00F319F4" w:rsidRDefault="00A21772" w:rsidP="00F319F4">
      <w:pPr>
        <w:rPr>
          <w:sz w:val="20"/>
          <w:szCs w:val="20"/>
        </w:rPr>
      </w:pPr>
      <w:r>
        <w:rPr>
          <w:rFonts w:ascii="Times New Roman" w:hAnsi="Times New Roman" w:cs="Times New Roman" w:hint="eastAsia"/>
          <w:sz w:val="24"/>
          <w:szCs w:val="24"/>
        </w:rPr>
        <w:t>提交作业</w:t>
      </w:r>
      <w:r w:rsidRPr="00D92630">
        <w:rPr>
          <w:rFonts w:ascii="Times New Roman" w:hAnsi="Times New Roman" w:cs="Times New Roman" w:hint="eastAsia"/>
          <w:sz w:val="24"/>
          <w:szCs w:val="24"/>
        </w:rPr>
        <w:t>操作流程如图</w:t>
      </w:r>
      <w:r w:rsidR="003124EA" w:rsidRPr="00F319F4">
        <w:rPr>
          <w:noProof/>
          <w:sz w:val="20"/>
          <w:szCs w:val="20"/>
        </w:rPr>
        <w:drawing>
          <wp:inline distT="0" distB="0" distL="0" distR="0" wp14:anchorId="1257046D" wp14:editId="2F517D00">
            <wp:extent cx="5274310" cy="1538605"/>
            <wp:effectExtent l="0" t="0" r="2540" b="4445"/>
            <wp:docPr id="21" name="图片 21" descr="C:\Users\Administrator\Documents\Tencent Files\893087206\Image\Group\HOT9AG@}W]0@[HSV4P8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893087206\Image\Group\HOT9AG@}W]0@[HSV4P8E`(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538605"/>
                    </a:xfrm>
                    <a:prstGeom prst="rect">
                      <a:avLst/>
                    </a:prstGeom>
                    <a:noFill/>
                    <a:ln>
                      <a:noFill/>
                    </a:ln>
                  </pic:spPr>
                </pic:pic>
              </a:graphicData>
            </a:graphic>
          </wp:inline>
        </w:drawing>
      </w:r>
    </w:p>
    <w:p w:rsidR="00152375" w:rsidRPr="00256F32" w:rsidRDefault="00152375" w:rsidP="00F319F4">
      <w:pPr>
        <w:jc w:val="center"/>
        <w:rPr>
          <w:sz w:val="20"/>
          <w:szCs w:val="20"/>
        </w:rPr>
      </w:pPr>
      <w:r w:rsidRPr="00152375">
        <w:rPr>
          <w:rFonts w:hint="eastAsia"/>
          <w:sz w:val="20"/>
          <w:szCs w:val="20"/>
        </w:rPr>
        <w:t>图</w:t>
      </w:r>
      <w:r>
        <w:rPr>
          <w:sz w:val="20"/>
          <w:szCs w:val="20"/>
        </w:rPr>
        <w:t>4-8</w:t>
      </w:r>
      <w:r w:rsidRPr="00152375">
        <w:rPr>
          <w:rFonts w:hint="eastAsia"/>
          <w:sz w:val="20"/>
          <w:szCs w:val="20"/>
        </w:rPr>
        <w:t xml:space="preserve"> </w:t>
      </w:r>
      <w:r w:rsidR="00256F32" w:rsidRPr="00256F32">
        <w:rPr>
          <w:rFonts w:hint="eastAsia"/>
          <w:sz w:val="20"/>
          <w:szCs w:val="20"/>
        </w:rPr>
        <w:t>提交作业</w:t>
      </w:r>
      <w:r w:rsidRPr="00152375">
        <w:rPr>
          <w:rFonts w:hint="eastAsia"/>
          <w:sz w:val="20"/>
          <w:szCs w:val="20"/>
        </w:rPr>
        <w:t>时序图</w:t>
      </w:r>
    </w:p>
    <w:p w:rsidR="005A71D2" w:rsidRDefault="005A71D2" w:rsidP="005A71D2">
      <w:pPr>
        <w:pStyle w:val="32"/>
        <w:spacing w:line="360" w:lineRule="auto"/>
        <w:rPr>
          <w:rFonts w:ascii="Times New Roman" w:eastAsia="黑体" w:hAnsi="Times New Roman" w:cs="Times New Roman"/>
          <w:color w:val="auto"/>
          <w:sz w:val="28"/>
          <w:szCs w:val="28"/>
        </w:rPr>
      </w:pPr>
      <w:bookmarkStart w:id="64" w:name="_Toc13036948"/>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.9 </w:t>
      </w:r>
      <w:r>
        <w:rPr>
          <w:rFonts w:ascii="Times New Roman" w:eastAsia="黑体" w:hAnsi="Times New Roman" w:cs="Times New Roman" w:hint="eastAsia"/>
          <w:color w:val="auto"/>
          <w:sz w:val="28"/>
          <w:szCs w:val="28"/>
        </w:rPr>
        <w:t>作业范例学习和点评</w:t>
      </w:r>
      <w:bookmarkEnd w:id="64"/>
    </w:p>
    <w:p w:rsidR="005A71D2" w:rsidRPr="00F319F4" w:rsidRDefault="00A57B06" w:rsidP="00F319F4">
      <w:pPr>
        <w:rPr>
          <w:sz w:val="20"/>
          <w:szCs w:val="20"/>
        </w:rPr>
      </w:pPr>
      <w:r>
        <w:rPr>
          <w:rFonts w:ascii="Times New Roman" w:hAnsi="Times New Roman" w:cs="Times New Roman" w:hint="eastAsia"/>
          <w:sz w:val="24"/>
          <w:szCs w:val="24"/>
        </w:rPr>
        <w:t>作业</w:t>
      </w:r>
      <w:r>
        <w:rPr>
          <w:rFonts w:ascii="Times New Roman" w:hAnsi="Times New Roman" w:cs="Times New Roman"/>
          <w:sz w:val="24"/>
          <w:szCs w:val="24"/>
        </w:rPr>
        <w:t>范例学习和点评</w:t>
      </w:r>
      <w:r w:rsidRPr="00D92630">
        <w:rPr>
          <w:rFonts w:ascii="Times New Roman" w:hAnsi="Times New Roman" w:cs="Times New Roman" w:hint="eastAsia"/>
          <w:sz w:val="24"/>
          <w:szCs w:val="24"/>
        </w:rPr>
        <w:t>操作流程如图</w:t>
      </w:r>
      <w:r w:rsidR="003124EA" w:rsidRPr="00F319F4">
        <w:rPr>
          <w:noProof/>
          <w:sz w:val="20"/>
          <w:szCs w:val="20"/>
        </w:rPr>
        <w:drawing>
          <wp:inline distT="0" distB="0" distL="0" distR="0" wp14:anchorId="143802A6" wp14:editId="43CA44F0">
            <wp:extent cx="5274310" cy="1899285"/>
            <wp:effectExtent l="0" t="0" r="2540" b="5715"/>
            <wp:docPr id="20" name="图片 20" descr="C:\Users\Administrator\Documents\Tencent Files\893087206\Image\Group\SI~8AXJCHF@JJTCN(5HN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Tencent Files\893087206\Image\Group\SI~8AXJCHF@JJTCN(5HN6]P.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1899285"/>
                    </a:xfrm>
                    <a:prstGeom prst="rect">
                      <a:avLst/>
                    </a:prstGeom>
                    <a:noFill/>
                    <a:ln>
                      <a:noFill/>
                    </a:ln>
                  </pic:spPr>
                </pic:pic>
              </a:graphicData>
            </a:graphic>
          </wp:inline>
        </w:drawing>
      </w:r>
    </w:p>
    <w:p w:rsidR="00152375" w:rsidRPr="00256F32" w:rsidRDefault="00152375" w:rsidP="00F319F4">
      <w:pPr>
        <w:jc w:val="center"/>
        <w:rPr>
          <w:sz w:val="20"/>
          <w:szCs w:val="20"/>
        </w:rPr>
      </w:pPr>
      <w:r w:rsidRPr="00152375">
        <w:rPr>
          <w:rFonts w:hint="eastAsia"/>
          <w:sz w:val="20"/>
          <w:szCs w:val="20"/>
        </w:rPr>
        <w:t>图</w:t>
      </w:r>
      <w:r>
        <w:rPr>
          <w:sz w:val="20"/>
          <w:szCs w:val="20"/>
        </w:rPr>
        <w:t>4-9</w:t>
      </w:r>
      <w:r w:rsidRPr="00152375">
        <w:rPr>
          <w:rFonts w:hint="eastAsia"/>
          <w:sz w:val="20"/>
          <w:szCs w:val="20"/>
        </w:rPr>
        <w:t xml:space="preserve"> </w:t>
      </w:r>
      <w:r w:rsidR="00256F32" w:rsidRPr="00256F32">
        <w:rPr>
          <w:rFonts w:hint="eastAsia"/>
          <w:sz w:val="20"/>
          <w:szCs w:val="20"/>
        </w:rPr>
        <w:t>作业</w:t>
      </w:r>
      <w:r w:rsidR="00256F32" w:rsidRPr="00256F32">
        <w:rPr>
          <w:sz w:val="20"/>
          <w:szCs w:val="20"/>
        </w:rPr>
        <w:t>范例学习和点评</w:t>
      </w:r>
      <w:r w:rsidRPr="00152375">
        <w:rPr>
          <w:rFonts w:hint="eastAsia"/>
          <w:sz w:val="20"/>
          <w:szCs w:val="20"/>
        </w:rPr>
        <w:t>时序图</w:t>
      </w:r>
    </w:p>
    <w:p w:rsidR="00F639ED" w:rsidRDefault="00A5224D">
      <w:pPr>
        <w:pStyle w:val="21"/>
        <w:spacing w:after="240" w:line="360" w:lineRule="auto"/>
        <w:rPr>
          <w:rFonts w:ascii="Times New Roman" w:eastAsia="黑体" w:hAnsi="Times New Roman" w:cs="Times New Roman"/>
          <w:color w:val="auto"/>
          <w:sz w:val="30"/>
          <w:szCs w:val="30"/>
        </w:rPr>
      </w:pPr>
      <w:bookmarkStart w:id="65" w:name="_Toc13036949"/>
      <w:r>
        <w:rPr>
          <w:rFonts w:ascii="Times New Roman" w:eastAsia="黑体" w:hAnsi="Times New Roman" w:cs="Times New Roman"/>
          <w:color w:val="auto"/>
          <w:sz w:val="30"/>
          <w:szCs w:val="30"/>
        </w:rPr>
        <w:lastRenderedPageBreak/>
        <w:t>4.</w:t>
      </w:r>
      <w:r>
        <w:rPr>
          <w:rFonts w:ascii="Times New Roman" w:eastAsia="黑体" w:hAnsi="Times New Roman" w:cs="Times New Roman" w:hint="eastAsia"/>
          <w:color w:val="auto"/>
          <w:sz w:val="30"/>
          <w:szCs w:val="30"/>
        </w:rPr>
        <w:t xml:space="preserve">2 </w:t>
      </w:r>
      <w:r w:rsidR="00B1382D">
        <w:rPr>
          <w:rFonts w:ascii="Times New Roman" w:eastAsia="黑体" w:hAnsi="Times New Roman" w:cs="Times New Roman" w:hint="eastAsia"/>
          <w:color w:val="auto"/>
          <w:sz w:val="30"/>
          <w:szCs w:val="30"/>
        </w:rPr>
        <w:t>管理端子系统模块</w:t>
      </w:r>
      <w:bookmarkEnd w:id="65"/>
    </w:p>
    <w:p w:rsidR="00F639ED" w:rsidRDefault="00A5224D">
      <w:pPr>
        <w:pStyle w:val="32"/>
        <w:spacing w:line="360" w:lineRule="auto"/>
        <w:rPr>
          <w:rFonts w:ascii="Times New Roman" w:eastAsia="黑体" w:hAnsi="Times New Roman" w:cs="Times New Roman"/>
          <w:color w:val="auto"/>
          <w:sz w:val="28"/>
          <w:szCs w:val="28"/>
        </w:rPr>
      </w:pPr>
      <w:bookmarkStart w:id="66" w:name="_Toc13036950"/>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 xml:space="preserve">.1 </w:t>
      </w:r>
      <w:r w:rsidR="00B1382D" w:rsidRPr="00B1382D">
        <w:rPr>
          <w:rFonts w:ascii="Times New Roman" w:eastAsia="黑体" w:hAnsi="Times New Roman" w:cs="Times New Roman" w:hint="eastAsia"/>
          <w:color w:val="auto"/>
          <w:sz w:val="28"/>
          <w:szCs w:val="28"/>
        </w:rPr>
        <w:t>班级管理</w:t>
      </w:r>
      <w:bookmarkEnd w:id="66"/>
    </w:p>
    <w:p w:rsidR="003124EA" w:rsidRDefault="003124EA" w:rsidP="003124EA">
      <w:pPr>
        <w:pStyle w:val="41"/>
        <w:rPr>
          <w:rFonts w:ascii="Times New Roman" w:eastAsia="黑体" w:hAnsi="Times New Roman" w:cs="Times New Roman"/>
          <w:i w:val="0"/>
          <w:iCs w:val="0"/>
          <w:color w:val="auto"/>
          <w:sz w:val="28"/>
          <w:szCs w:val="28"/>
        </w:rPr>
      </w:pPr>
      <w:bookmarkStart w:id="67" w:name="_Toc13036951"/>
      <w:r w:rsidRPr="003124EA">
        <w:rPr>
          <w:rFonts w:ascii="Times New Roman" w:eastAsia="黑体" w:hAnsi="Times New Roman" w:cs="Times New Roman" w:hint="eastAsia"/>
          <w:i w:val="0"/>
          <w:iCs w:val="0"/>
          <w:color w:val="auto"/>
          <w:sz w:val="28"/>
          <w:szCs w:val="28"/>
        </w:rPr>
        <w:t>4.2.1.1</w:t>
      </w:r>
      <w:r w:rsidRPr="003124EA">
        <w:rPr>
          <w:rFonts w:ascii="Times New Roman" w:eastAsia="黑体" w:hAnsi="Times New Roman" w:cs="Times New Roman" w:hint="eastAsia"/>
          <w:i w:val="0"/>
          <w:iCs w:val="0"/>
          <w:color w:val="auto"/>
          <w:sz w:val="28"/>
          <w:szCs w:val="28"/>
        </w:rPr>
        <w:t>添加班级</w:t>
      </w:r>
      <w:bookmarkEnd w:id="67"/>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添加班级</w:t>
      </w:r>
      <w:r w:rsidRPr="008A59C5">
        <w:rPr>
          <w:rFonts w:ascii="Times New Roman" w:hAnsi="Times New Roman" w:cs="Times New Roman" w:hint="eastAsia"/>
          <w:sz w:val="24"/>
          <w:szCs w:val="24"/>
        </w:rPr>
        <w:t>操作流程如图</w:t>
      </w:r>
    </w:p>
    <w:p w:rsidR="003124EA" w:rsidRPr="00F319F4" w:rsidRDefault="00346B59" w:rsidP="00F319F4">
      <w:pPr>
        <w:jc w:val="center"/>
        <w:rPr>
          <w:sz w:val="20"/>
          <w:szCs w:val="20"/>
        </w:rPr>
      </w:pPr>
      <w:r w:rsidRPr="00F319F4">
        <w:rPr>
          <w:noProof/>
          <w:sz w:val="20"/>
          <w:szCs w:val="20"/>
        </w:rPr>
        <w:drawing>
          <wp:inline distT="0" distB="0" distL="0" distR="0">
            <wp:extent cx="5274310" cy="1564258"/>
            <wp:effectExtent l="0" t="0" r="2540" b="0"/>
            <wp:docPr id="27" name="图片 27" descr="C:\Users\Administrator\Documents\Tencent Files\893087206\Image\Group\$M~R~@~EIQ354M]P(V7~H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Image\Group\$M~R~@~EIQ354M]P(V7~H0F.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1564258"/>
                    </a:xfrm>
                    <a:prstGeom prst="rect">
                      <a:avLst/>
                    </a:prstGeom>
                    <a:noFill/>
                    <a:ln>
                      <a:noFill/>
                    </a:ln>
                  </pic:spPr>
                </pic:pic>
              </a:graphicData>
            </a:graphic>
          </wp:inline>
        </w:drawing>
      </w:r>
    </w:p>
    <w:p w:rsidR="00152375" w:rsidRPr="00256F32" w:rsidRDefault="00152375" w:rsidP="00F319F4">
      <w:pPr>
        <w:jc w:val="center"/>
        <w:rPr>
          <w:sz w:val="20"/>
          <w:szCs w:val="20"/>
        </w:rPr>
      </w:pPr>
      <w:r w:rsidRPr="00152375">
        <w:rPr>
          <w:rFonts w:hint="eastAsia"/>
          <w:sz w:val="20"/>
          <w:szCs w:val="20"/>
        </w:rPr>
        <w:t>图</w:t>
      </w:r>
      <w:r>
        <w:rPr>
          <w:sz w:val="20"/>
          <w:szCs w:val="20"/>
        </w:rPr>
        <w:t>4-9</w:t>
      </w:r>
      <w:r w:rsidRPr="00152375">
        <w:rPr>
          <w:rFonts w:hint="eastAsia"/>
          <w:sz w:val="20"/>
          <w:szCs w:val="20"/>
        </w:rPr>
        <w:t xml:space="preserve"> </w:t>
      </w:r>
      <w:r w:rsidR="00256F32" w:rsidRPr="00256F32">
        <w:rPr>
          <w:rFonts w:hint="eastAsia"/>
          <w:sz w:val="20"/>
          <w:szCs w:val="20"/>
        </w:rPr>
        <w:t>添加班级</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68" w:name="_Toc13036952"/>
      <w:r w:rsidRPr="003124EA">
        <w:rPr>
          <w:rFonts w:ascii="Times New Roman" w:eastAsia="黑体" w:hAnsi="Times New Roman" w:cs="Times New Roman" w:hint="eastAsia"/>
          <w:i w:val="0"/>
          <w:iCs w:val="0"/>
          <w:color w:val="auto"/>
          <w:sz w:val="28"/>
          <w:szCs w:val="28"/>
        </w:rPr>
        <w:t>4.2.1.2</w:t>
      </w:r>
      <w:r w:rsidRPr="003124EA">
        <w:rPr>
          <w:rFonts w:ascii="Times New Roman" w:eastAsia="黑体" w:hAnsi="Times New Roman" w:cs="Times New Roman" w:hint="eastAsia"/>
          <w:i w:val="0"/>
          <w:iCs w:val="0"/>
          <w:color w:val="auto"/>
          <w:sz w:val="28"/>
          <w:szCs w:val="28"/>
        </w:rPr>
        <w:t>删除</w:t>
      </w:r>
      <w:r w:rsidRPr="003124EA">
        <w:rPr>
          <w:rFonts w:ascii="Times New Roman" w:eastAsia="黑体" w:hAnsi="Times New Roman" w:cs="Times New Roman"/>
          <w:i w:val="0"/>
          <w:iCs w:val="0"/>
          <w:color w:val="auto"/>
          <w:sz w:val="28"/>
          <w:szCs w:val="28"/>
        </w:rPr>
        <w:t>班级</w:t>
      </w:r>
      <w:bookmarkEnd w:id="68"/>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sidRPr="004029F6">
        <w:rPr>
          <w:rFonts w:ascii="Times New Roman" w:hAnsi="Times New Roman" w:cs="Times New Roman"/>
          <w:sz w:val="24"/>
          <w:szCs w:val="24"/>
        </w:rPr>
        <w:t>班级</w:t>
      </w:r>
      <w:r w:rsidRPr="008A59C5">
        <w:rPr>
          <w:rFonts w:ascii="Times New Roman" w:hAnsi="Times New Roman" w:cs="Times New Roman" w:hint="eastAsia"/>
          <w:sz w:val="24"/>
          <w:szCs w:val="24"/>
        </w:rPr>
        <w:t>操作流程如图</w:t>
      </w:r>
    </w:p>
    <w:p w:rsidR="003124EA" w:rsidRPr="00F319F4" w:rsidRDefault="00346B59" w:rsidP="00F319F4">
      <w:pPr>
        <w:jc w:val="center"/>
        <w:rPr>
          <w:sz w:val="20"/>
          <w:szCs w:val="20"/>
        </w:rPr>
      </w:pPr>
      <w:r w:rsidRPr="00F319F4">
        <w:rPr>
          <w:noProof/>
          <w:sz w:val="20"/>
          <w:szCs w:val="20"/>
        </w:rPr>
        <w:drawing>
          <wp:inline distT="0" distB="0" distL="0" distR="0">
            <wp:extent cx="5274310" cy="1538494"/>
            <wp:effectExtent l="0" t="0" r="2540" b="5080"/>
            <wp:docPr id="28" name="图片 28" descr="C:\Users\Administrator\Documents\Tencent Files\893087206\Image\Group\8XQ)YTH@{D345LR]2R2`GJ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893087206\Image\Group\8XQ)YTH@{D345LR]2R2`GJJ.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538494"/>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4-10</w:t>
      </w:r>
      <w:r w:rsidRPr="00152375">
        <w:rPr>
          <w:rFonts w:hint="eastAsia"/>
          <w:sz w:val="20"/>
          <w:szCs w:val="20"/>
        </w:rPr>
        <w:t xml:space="preserve"> </w:t>
      </w:r>
      <w:r w:rsidR="00256F32" w:rsidRPr="00256F32">
        <w:rPr>
          <w:rFonts w:hint="eastAsia"/>
          <w:sz w:val="20"/>
          <w:szCs w:val="20"/>
        </w:rPr>
        <w:t>删除</w:t>
      </w:r>
      <w:r w:rsidR="00256F32" w:rsidRPr="00256F32">
        <w:rPr>
          <w:sz w:val="20"/>
          <w:szCs w:val="20"/>
        </w:rPr>
        <w:t>班级</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69" w:name="_Toc13036953"/>
      <w:r w:rsidRPr="003124EA">
        <w:rPr>
          <w:rFonts w:ascii="Times New Roman" w:eastAsia="黑体" w:hAnsi="Times New Roman" w:cs="Times New Roman" w:hint="eastAsia"/>
          <w:i w:val="0"/>
          <w:iCs w:val="0"/>
          <w:color w:val="auto"/>
          <w:sz w:val="28"/>
          <w:szCs w:val="28"/>
        </w:rPr>
        <w:t>4.2.1.3</w:t>
      </w:r>
      <w:r w:rsidRPr="003124EA">
        <w:rPr>
          <w:rFonts w:ascii="Times New Roman" w:eastAsia="黑体" w:hAnsi="Times New Roman" w:cs="Times New Roman" w:hint="eastAsia"/>
          <w:i w:val="0"/>
          <w:iCs w:val="0"/>
          <w:color w:val="auto"/>
          <w:sz w:val="28"/>
          <w:szCs w:val="28"/>
        </w:rPr>
        <w:t>查询</w:t>
      </w:r>
      <w:r w:rsidRPr="003124EA">
        <w:rPr>
          <w:rFonts w:ascii="Times New Roman" w:eastAsia="黑体" w:hAnsi="Times New Roman" w:cs="Times New Roman"/>
          <w:i w:val="0"/>
          <w:iCs w:val="0"/>
          <w:color w:val="auto"/>
          <w:sz w:val="28"/>
          <w:szCs w:val="28"/>
        </w:rPr>
        <w:t>班级</w:t>
      </w:r>
      <w:bookmarkEnd w:id="69"/>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查询</w:t>
      </w:r>
      <w:r w:rsidRPr="004029F6">
        <w:rPr>
          <w:rFonts w:ascii="Times New Roman" w:hAnsi="Times New Roman" w:cs="Times New Roman"/>
          <w:sz w:val="24"/>
          <w:szCs w:val="24"/>
        </w:rPr>
        <w:t>班级</w:t>
      </w:r>
      <w:r w:rsidRPr="008A59C5">
        <w:rPr>
          <w:rFonts w:ascii="Times New Roman" w:hAnsi="Times New Roman" w:cs="Times New Roman" w:hint="eastAsia"/>
          <w:sz w:val="24"/>
          <w:szCs w:val="24"/>
        </w:rPr>
        <w:t>操作流程如图</w:t>
      </w:r>
    </w:p>
    <w:p w:rsidR="003124EA" w:rsidRPr="00F319F4" w:rsidRDefault="00346B59" w:rsidP="00F319F4">
      <w:pPr>
        <w:jc w:val="center"/>
        <w:rPr>
          <w:sz w:val="20"/>
          <w:szCs w:val="20"/>
        </w:rPr>
      </w:pPr>
      <w:r w:rsidRPr="00F319F4">
        <w:rPr>
          <w:noProof/>
          <w:sz w:val="20"/>
          <w:szCs w:val="20"/>
        </w:rPr>
        <w:lastRenderedPageBreak/>
        <w:drawing>
          <wp:inline distT="0" distB="0" distL="0" distR="0">
            <wp:extent cx="5274310" cy="1538340"/>
            <wp:effectExtent l="0" t="0" r="2540" b="5080"/>
            <wp:docPr id="29" name="图片 29" descr="C:\Users\Administrator\Documents\Tencent Files\893087206\Image\Group\BZ9GQ4G344W`(P$]$LXY6`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893087206\Image\Group\BZ9GQ4G344W`(P$]$LXY6`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1538340"/>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4-11</w:t>
      </w:r>
      <w:r w:rsidRPr="00152375">
        <w:rPr>
          <w:rFonts w:hint="eastAsia"/>
          <w:sz w:val="20"/>
          <w:szCs w:val="20"/>
        </w:rPr>
        <w:t xml:space="preserve"> </w:t>
      </w:r>
      <w:r w:rsidR="00256F32" w:rsidRPr="00256F32">
        <w:rPr>
          <w:rFonts w:hint="eastAsia"/>
          <w:sz w:val="20"/>
          <w:szCs w:val="20"/>
        </w:rPr>
        <w:t>查询</w:t>
      </w:r>
      <w:r w:rsidR="00256F32" w:rsidRPr="00256F32">
        <w:rPr>
          <w:sz w:val="20"/>
          <w:szCs w:val="20"/>
        </w:rPr>
        <w:t>班级</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70" w:name="_Toc13036954"/>
      <w:r w:rsidRPr="003124EA">
        <w:rPr>
          <w:rFonts w:ascii="Times New Roman" w:eastAsia="黑体" w:hAnsi="Times New Roman" w:cs="Times New Roman"/>
          <w:i w:val="0"/>
          <w:iCs w:val="0"/>
          <w:color w:val="auto"/>
          <w:sz w:val="28"/>
          <w:szCs w:val="28"/>
        </w:rPr>
        <w:t>4.2.1.4</w:t>
      </w:r>
      <w:r w:rsidRPr="003124EA">
        <w:rPr>
          <w:rFonts w:ascii="Times New Roman" w:eastAsia="黑体" w:hAnsi="Times New Roman" w:cs="Times New Roman" w:hint="eastAsia"/>
          <w:i w:val="0"/>
          <w:iCs w:val="0"/>
          <w:color w:val="auto"/>
          <w:sz w:val="28"/>
          <w:szCs w:val="28"/>
        </w:rPr>
        <w:t>修改</w:t>
      </w:r>
      <w:r w:rsidRPr="003124EA">
        <w:rPr>
          <w:rFonts w:ascii="Times New Roman" w:eastAsia="黑体" w:hAnsi="Times New Roman" w:cs="Times New Roman"/>
          <w:i w:val="0"/>
          <w:iCs w:val="0"/>
          <w:color w:val="auto"/>
          <w:sz w:val="28"/>
          <w:szCs w:val="28"/>
        </w:rPr>
        <w:t>班级</w:t>
      </w:r>
      <w:bookmarkEnd w:id="70"/>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修改</w:t>
      </w:r>
      <w:r w:rsidRPr="004029F6">
        <w:rPr>
          <w:rFonts w:ascii="Times New Roman" w:hAnsi="Times New Roman" w:cs="Times New Roman"/>
          <w:sz w:val="24"/>
          <w:szCs w:val="24"/>
        </w:rPr>
        <w:t>班级</w:t>
      </w:r>
      <w:r w:rsidRPr="008A59C5">
        <w:rPr>
          <w:rFonts w:ascii="Times New Roman" w:hAnsi="Times New Roman" w:cs="Times New Roman" w:hint="eastAsia"/>
          <w:sz w:val="24"/>
          <w:szCs w:val="24"/>
        </w:rPr>
        <w:t>操作流程如图</w:t>
      </w:r>
    </w:p>
    <w:p w:rsidR="003124EA" w:rsidRPr="00F319F4" w:rsidRDefault="00346B59" w:rsidP="00F319F4">
      <w:pPr>
        <w:jc w:val="center"/>
        <w:rPr>
          <w:sz w:val="20"/>
          <w:szCs w:val="20"/>
        </w:rPr>
      </w:pPr>
      <w:r w:rsidRPr="00F319F4">
        <w:rPr>
          <w:noProof/>
          <w:sz w:val="20"/>
          <w:szCs w:val="20"/>
        </w:rPr>
        <w:drawing>
          <wp:inline distT="0" distB="0" distL="0" distR="0">
            <wp:extent cx="5274310" cy="1578980"/>
            <wp:effectExtent l="0" t="0" r="2540" b="2540"/>
            <wp:docPr id="30" name="图片 30" descr="C:\Users\Administrator\Documents\Tencent Files\893087206\Image\Group\$2`4))$~B001OWZ{[S}%T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893087206\Image\Group\$2`4))$~B001OWZ{[S}%TO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1578980"/>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4-12</w:t>
      </w:r>
      <w:r w:rsidRPr="00152375">
        <w:rPr>
          <w:rFonts w:hint="eastAsia"/>
          <w:sz w:val="20"/>
          <w:szCs w:val="20"/>
        </w:rPr>
        <w:t xml:space="preserve"> </w:t>
      </w:r>
      <w:r w:rsidR="00256F32" w:rsidRPr="00256F32">
        <w:rPr>
          <w:rFonts w:hint="eastAsia"/>
          <w:sz w:val="20"/>
          <w:szCs w:val="20"/>
        </w:rPr>
        <w:t>修改</w:t>
      </w:r>
      <w:r w:rsidR="00256F32" w:rsidRPr="00256F32">
        <w:rPr>
          <w:sz w:val="20"/>
          <w:szCs w:val="20"/>
        </w:rPr>
        <w:t>班级</w:t>
      </w:r>
      <w:r w:rsidRPr="00152375">
        <w:rPr>
          <w:rFonts w:hint="eastAsia"/>
          <w:sz w:val="20"/>
          <w:szCs w:val="20"/>
        </w:rPr>
        <w:t>时序图</w:t>
      </w:r>
    </w:p>
    <w:p w:rsidR="00F639ED" w:rsidRPr="00B1382D" w:rsidRDefault="00A5224D">
      <w:pPr>
        <w:pStyle w:val="32"/>
        <w:spacing w:line="360" w:lineRule="auto"/>
        <w:rPr>
          <w:rFonts w:ascii="Times New Roman" w:eastAsia="黑体" w:hAnsi="Times New Roman" w:cs="Times New Roman"/>
          <w:color w:val="auto"/>
          <w:sz w:val="28"/>
          <w:szCs w:val="28"/>
        </w:rPr>
      </w:pPr>
      <w:bookmarkStart w:id="71" w:name="_Toc13036955"/>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.2</w:t>
      </w:r>
      <w:r w:rsidR="00B1382D">
        <w:rPr>
          <w:rFonts w:ascii="Times New Roman" w:eastAsia="黑体" w:hAnsi="Times New Roman" w:cs="Times New Roman"/>
          <w:color w:val="auto"/>
          <w:sz w:val="28"/>
          <w:szCs w:val="28"/>
        </w:rPr>
        <w:t xml:space="preserve"> </w:t>
      </w:r>
      <w:r w:rsidR="00B1382D">
        <w:rPr>
          <w:rFonts w:ascii="Times New Roman" w:eastAsia="黑体" w:hAnsi="Times New Roman" w:cs="Times New Roman" w:hint="eastAsia"/>
          <w:color w:val="auto"/>
          <w:sz w:val="28"/>
          <w:szCs w:val="28"/>
        </w:rPr>
        <w:t>专业管理</w:t>
      </w:r>
      <w:bookmarkEnd w:id="71"/>
    </w:p>
    <w:p w:rsidR="003124EA" w:rsidRDefault="003124EA" w:rsidP="003124EA">
      <w:pPr>
        <w:pStyle w:val="41"/>
        <w:rPr>
          <w:rFonts w:ascii="Times New Roman" w:eastAsia="黑体" w:hAnsi="Times New Roman" w:cs="Times New Roman"/>
          <w:i w:val="0"/>
          <w:iCs w:val="0"/>
          <w:color w:val="auto"/>
          <w:sz w:val="28"/>
          <w:szCs w:val="28"/>
        </w:rPr>
      </w:pPr>
      <w:bookmarkStart w:id="72" w:name="_Toc13036956"/>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2</w:t>
      </w:r>
      <w:r w:rsidRPr="003124EA">
        <w:rPr>
          <w:rFonts w:ascii="Times New Roman" w:eastAsia="黑体" w:hAnsi="Times New Roman" w:cs="Times New Roman" w:hint="eastAsia"/>
          <w:i w:val="0"/>
          <w:iCs w:val="0"/>
          <w:color w:val="auto"/>
          <w:sz w:val="28"/>
          <w:szCs w:val="28"/>
        </w:rPr>
        <w:t>.1</w:t>
      </w:r>
      <w:r w:rsidRPr="003124EA">
        <w:rPr>
          <w:rFonts w:ascii="Times New Roman" w:eastAsia="黑体" w:hAnsi="Times New Roman" w:cs="Times New Roman" w:hint="eastAsia"/>
          <w:i w:val="0"/>
          <w:iCs w:val="0"/>
          <w:color w:val="auto"/>
          <w:sz w:val="28"/>
          <w:szCs w:val="28"/>
        </w:rPr>
        <w:t>添加</w:t>
      </w:r>
      <w:r>
        <w:rPr>
          <w:rFonts w:ascii="Times New Roman" w:eastAsia="黑体" w:hAnsi="Times New Roman" w:cs="Times New Roman" w:hint="eastAsia"/>
          <w:i w:val="0"/>
          <w:iCs w:val="0"/>
          <w:color w:val="auto"/>
          <w:sz w:val="28"/>
          <w:szCs w:val="28"/>
        </w:rPr>
        <w:t>专业</w:t>
      </w:r>
      <w:bookmarkEnd w:id="72"/>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w:t>
      </w:r>
      <w:r w:rsidR="00640389">
        <w:rPr>
          <w:rFonts w:ascii="Times New Roman" w:hAnsi="Times New Roman" w:cs="Times New Roman" w:hint="eastAsia"/>
          <w:sz w:val="24"/>
          <w:szCs w:val="24"/>
        </w:rPr>
        <w:t>专业</w:t>
      </w:r>
      <w:r w:rsidRPr="008A59C5">
        <w:rPr>
          <w:rFonts w:ascii="Times New Roman" w:hAnsi="Times New Roman" w:cs="Times New Roman" w:hint="eastAsia"/>
          <w:sz w:val="24"/>
          <w:szCs w:val="24"/>
        </w:rPr>
        <w:t>操作流程如图</w:t>
      </w:r>
    </w:p>
    <w:p w:rsidR="003124EA" w:rsidRPr="00F319F4" w:rsidRDefault="00346B59" w:rsidP="00F319F4">
      <w:pPr>
        <w:jc w:val="center"/>
        <w:rPr>
          <w:sz w:val="20"/>
          <w:szCs w:val="20"/>
        </w:rPr>
      </w:pPr>
      <w:r w:rsidRPr="00F319F4">
        <w:rPr>
          <w:noProof/>
          <w:sz w:val="20"/>
          <w:szCs w:val="20"/>
        </w:rPr>
        <w:drawing>
          <wp:inline distT="0" distB="0" distL="0" distR="0">
            <wp:extent cx="5274310" cy="1558123"/>
            <wp:effectExtent l="0" t="0" r="2540" b="4445"/>
            <wp:docPr id="31" name="图片 31" descr="C:\Users\Administrator\Documents\Tencent Files\893087206\Image\Group\P[8K4K}T990MI%$PU4[96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893087206\Image\Group\P[8K4K}T990MI%$PU4[96R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558123"/>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4-13</w:t>
      </w:r>
      <w:r w:rsidRPr="00152375">
        <w:rPr>
          <w:rFonts w:hint="eastAsia"/>
          <w:sz w:val="20"/>
          <w:szCs w:val="20"/>
        </w:rPr>
        <w:t xml:space="preserve"> </w:t>
      </w:r>
      <w:r w:rsidR="00256F32" w:rsidRPr="00256F32">
        <w:rPr>
          <w:rFonts w:hint="eastAsia"/>
          <w:sz w:val="20"/>
          <w:szCs w:val="20"/>
        </w:rPr>
        <w:t>添加专业</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73" w:name="_Toc13036957"/>
      <w:r>
        <w:rPr>
          <w:rFonts w:ascii="Times New Roman" w:eastAsia="黑体" w:hAnsi="Times New Roman" w:cs="Times New Roman" w:hint="eastAsia"/>
          <w:i w:val="0"/>
          <w:iCs w:val="0"/>
          <w:color w:val="auto"/>
          <w:sz w:val="28"/>
          <w:szCs w:val="28"/>
        </w:rPr>
        <w:lastRenderedPageBreak/>
        <w:t>4.2.2</w:t>
      </w:r>
      <w:r w:rsidRPr="003124EA">
        <w:rPr>
          <w:rFonts w:ascii="Times New Roman" w:eastAsia="黑体" w:hAnsi="Times New Roman" w:cs="Times New Roman" w:hint="eastAsia"/>
          <w:i w:val="0"/>
          <w:iCs w:val="0"/>
          <w:color w:val="auto"/>
          <w:sz w:val="28"/>
          <w:szCs w:val="28"/>
        </w:rPr>
        <w:t>.2</w:t>
      </w:r>
      <w:r w:rsidRPr="003124EA">
        <w:rPr>
          <w:rFonts w:ascii="Times New Roman" w:eastAsia="黑体" w:hAnsi="Times New Roman" w:cs="Times New Roman" w:hint="eastAsia"/>
          <w:i w:val="0"/>
          <w:iCs w:val="0"/>
          <w:color w:val="auto"/>
          <w:sz w:val="28"/>
          <w:szCs w:val="28"/>
        </w:rPr>
        <w:t>删除</w:t>
      </w:r>
      <w:r>
        <w:rPr>
          <w:rFonts w:ascii="Times New Roman" w:eastAsia="黑体" w:hAnsi="Times New Roman" w:cs="Times New Roman" w:hint="eastAsia"/>
          <w:i w:val="0"/>
          <w:iCs w:val="0"/>
          <w:color w:val="auto"/>
          <w:sz w:val="28"/>
          <w:szCs w:val="28"/>
        </w:rPr>
        <w:t>专业</w:t>
      </w:r>
      <w:bookmarkEnd w:id="73"/>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sidR="00640389">
        <w:rPr>
          <w:rFonts w:ascii="Times New Roman" w:hAnsi="Times New Roman" w:cs="Times New Roman" w:hint="eastAsia"/>
          <w:sz w:val="24"/>
          <w:szCs w:val="24"/>
        </w:rPr>
        <w:t>专业</w:t>
      </w:r>
      <w:r w:rsidRPr="008A59C5">
        <w:rPr>
          <w:rFonts w:ascii="Times New Roman" w:hAnsi="Times New Roman" w:cs="Times New Roman" w:hint="eastAsia"/>
          <w:sz w:val="24"/>
          <w:szCs w:val="24"/>
        </w:rPr>
        <w:t>操作流程如图</w:t>
      </w:r>
    </w:p>
    <w:p w:rsidR="003124EA" w:rsidRPr="00F319F4" w:rsidRDefault="00D00E8F" w:rsidP="00F319F4">
      <w:pPr>
        <w:jc w:val="center"/>
        <w:rPr>
          <w:sz w:val="20"/>
          <w:szCs w:val="20"/>
        </w:rPr>
      </w:pPr>
      <w:r w:rsidRPr="00F319F4">
        <w:rPr>
          <w:noProof/>
          <w:sz w:val="20"/>
          <w:szCs w:val="20"/>
        </w:rPr>
        <w:drawing>
          <wp:inline distT="0" distB="0" distL="0" distR="0">
            <wp:extent cx="5274310" cy="1485265"/>
            <wp:effectExtent l="0" t="0" r="2540" b="635"/>
            <wp:docPr id="25" name="图片 25" descr="C:\Users\Administrator\Documents\Tencent Files\893087206\Image\Group\CY1TM975Z@JG~~_9~XJM0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893087206\Image\Group\CY1TM975Z@JG~~_9~XJM0T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48526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4-14</w:t>
      </w:r>
      <w:r w:rsidRPr="00152375">
        <w:rPr>
          <w:rFonts w:hint="eastAsia"/>
          <w:sz w:val="20"/>
          <w:szCs w:val="20"/>
        </w:rPr>
        <w:t xml:space="preserve"> </w:t>
      </w:r>
      <w:r w:rsidR="00256F32" w:rsidRPr="00256F32">
        <w:rPr>
          <w:rFonts w:hint="eastAsia"/>
          <w:sz w:val="20"/>
          <w:szCs w:val="20"/>
        </w:rPr>
        <w:t>删除专业</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74" w:name="_Toc13036958"/>
      <w:r>
        <w:rPr>
          <w:rFonts w:ascii="Times New Roman" w:eastAsia="黑体" w:hAnsi="Times New Roman" w:cs="Times New Roman" w:hint="eastAsia"/>
          <w:i w:val="0"/>
          <w:iCs w:val="0"/>
          <w:color w:val="auto"/>
          <w:sz w:val="28"/>
          <w:szCs w:val="28"/>
        </w:rPr>
        <w:t>4.2.2</w:t>
      </w:r>
      <w:r w:rsidRPr="003124EA">
        <w:rPr>
          <w:rFonts w:ascii="Times New Roman" w:eastAsia="黑体" w:hAnsi="Times New Roman" w:cs="Times New Roman" w:hint="eastAsia"/>
          <w:i w:val="0"/>
          <w:iCs w:val="0"/>
          <w:color w:val="auto"/>
          <w:sz w:val="28"/>
          <w:szCs w:val="28"/>
        </w:rPr>
        <w:t>.3</w:t>
      </w:r>
      <w:r w:rsidRPr="003124EA">
        <w:rPr>
          <w:rFonts w:ascii="Times New Roman" w:eastAsia="黑体" w:hAnsi="Times New Roman" w:cs="Times New Roman" w:hint="eastAsia"/>
          <w:i w:val="0"/>
          <w:iCs w:val="0"/>
          <w:color w:val="auto"/>
          <w:sz w:val="28"/>
          <w:szCs w:val="28"/>
        </w:rPr>
        <w:t>查询</w:t>
      </w:r>
      <w:r>
        <w:rPr>
          <w:rFonts w:ascii="Times New Roman" w:eastAsia="黑体" w:hAnsi="Times New Roman" w:cs="Times New Roman" w:hint="eastAsia"/>
          <w:i w:val="0"/>
          <w:iCs w:val="0"/>
          <w:color w:val="auto"/>
          <w:sz w:val="28"/>
          <w:szCs w:val="28"/>
        </w:rPr>
        <w:t>专业</w:t>
      </w:r>
      <w:bookmarkEnd w:id="74"/>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查询</w:t>
      </w:r>
      <w:r w:rsidR="00640389">
        <w:rPr>
          <w:rFonts w:ascii="Times New Roman" w:hAnsi="Times New Roman" w:cs="Times New Roman" w:hint="eastAsia"/>
          <w:sz w:val="24"/>
          <w:szCs w:val="24"/>
        </w:rPr>
        <w:t>专业</w:t>
      </w:r>
      <w:r w:rsidRPr="008A59C5">
        <w:rPr>
          <w:rFonts w:ascii="Times New Roman" w:hAnsi="Times New Roman" w:cs="Times New Roman" w:hint="eastAsia"/>
          <w:sz w:val="24"/>
          <w:szCs w:val="24"/>
        </w:rPr>
        <w:t>操作流程如图</w:t>
      </w:r>
    </w:p>
    <w:p w:rsidR="003124EA" w:rsidRPr="00F319F4" w:rsidRDefault="00346B59" w:rsidP="00F319F4">
      <w:pPr>
        <w:jc w:val="center"/>
        <w:rPr>
          <w:sz w:val="20"/>
          <w:szCs w:val="20"/>
        </w:rPr>
      </w:pPr>
      <w:r w:rsidRPr="00F319F4">
        <w:rPr>
          <w:noProof/>
          <w:sz w:val="20"/>
          <w:szCs w:val="20"/>
        </w:rPr>
        <w:drawing>
          <wp:inline distT="0" distB="0" distL="0" distR="0">
            <wp:extent cx="5274310" cy="1466495"/>
            <wp:effectExtent l="0" t="0" r="2540" b="635"/>
            <wp:docPr id="33" name="图片 33" descr="C:\Users\Administrator\Documents\Tencent Files\893087206\Image\Group\DYBOB@DP8C02ZEQ9Z%5)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Tencent Files\893087206\Image\Group\DYBOB@DP8C02ZEQ9Z%5)43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46649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Pr>
          <w:sz w:val="20"/>
          <w:szCs w:val="20"/>
        </w:rPr>
        <w:t>4-15</w:t>
      </w:r>
      <w:r w:rsidRPr="00152375">
        <w:rPr>
          <w:rFonts w:hint="eastAsia"/>
          <w:sz w:val="20"/>
          <w:szCs w:val="20"/>
        </w:rPr>
        <w:t xml:space="preserve"> </w:t>
      </w:r>
      <w:r w:rsidR="00256F32" w:rsidRPr="00F319F4">
        <w:rPr>
          <w:rFonts w:hint="eastAsia"/>
          <w:sz w:val="20"/>
          <w:szCs w:val="20"/>
        </w:rPr>
        <w:t>查询专业</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75" w:name="_Toc13036959"/>
      <w:r>
        <w:rPr>
          <w:rFonts w:ascii="Times New Roman" w:eastAsia="黑体" w:hAnsi="Times New Roman" w:cs="Times New Roman"/>
          <w:i w:val="0"/>
          <w:iCs w:val="0"/>
          <w:color w:val="auto"/>
          <w:sz w:val="28"/>
          <w:szCs w:val="28"/>
        </w:rPr>
        <w:t>4.2.2</w:t>
      </w:r>
      <w:r w:rsidRPr="003124EA">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修改</w:t>
      </w:r>
      <w:r>
        <w:rPr>
          <w:rFonts w:ascii="Times New Roman" w:eastAsia="黑体" w:hAnsi="Times New Roman" w:cs="Times New Roman" w:hint="eastAsia"/>
          <w:i w:val="0"/>
          <w:iCs w:val="0"/>
          <w:color w:val="auto"/>
          <w:sz w:val="28"/>
          <w:szCs w:val="28"/>
        </w:rPr>
        <w:t>专业</w:t>
      </w:r>
      <w:bookmarkEnd w:id="75"/>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修改</w:t>
      </w:r>
      <w:r w:rsidR="00640389">
        <w:rPr>
          <w:rFonts w:ascii="Times New Roman" w:hAnsi="Times New Roman" w:cs="Times New Roman" w:hint="eastAsia"/>
          <w:sz w:val="24"/>
          <w:szCs w:val="24"/>
        </w:rPr>
        <w:t>专业</w:t>
      </w:r>
      <w:r w:rsidRPr="008A59C5">
        <w:rPr>
          <w:rFonts w:ascii="Times New Roman" w:hAnsi="Times New Roman" w:cs="Times New Roman" w:hint="eastAsia"/>
          <w:sz w:val="24"/>
          <w:szCs w:val="24"/>
        </w:rPr>
        <w:t>操作流程如图</w:t>
      </w:r>
    </w:p>
    <w:p w:rsidR="003124EA" w:rsidRPr="00F319F4" w:rsidRDefault="00346B59" w:rsidP="00F319F4">
      <w:pPr>
        <w:jc w:val="center"/>
        <w:rPr>
          <w:sz w:val="20"/>
          <w:szCs w:val="20"/>
        </w:rPr>
      </w:pPr>
      <w:r w:rsidRPr="00F319F4">
        <w:rPr>
          <w:noProof/>
          <w:sz w:val="20"/>
          <w:szCs w:val="20"/>
        </w:rPr>
        <w:drawing>
          <wp:inline distT="0" distB="0" distL="0" distR="0">
            <wp:extent cx="5274310" cy="1538697"/>
            <wp:effectExtent l="0" t="0" r="2540" b="4445"/>
            <wp:docPr id="34" name="图片 34" descr="C:\Users\Administrator\Documents\Tencent Files\893087206\Image\Group\DQ}S75F2_}IV}QWMPK8A1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893087206\Image\Group\DQ}S75F2_}IV}QWMPK8A1B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538697"/>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2B77F2">
        <w:rPr>
          <w:sz w:val="20"/>
          <w:szCs w:val="20"/>
        </w:rPr>
        <w:t>4-16</w:t>
      </w:r>
      <w:r w:rsidRPr="00152375">
        <w:rPr>
          <w:rFonts w:hint="eastAsia"/>
          <w:sz w:val="20"/>
          <w:szCs w:val="20"/>
        </w:rPr>
        <w:t xml:space="preserve"> </w:t>
      </w:r>
      <w:r w:rsidR="00256F32" w:rsidRPr="00F319F4">
        <w:rPr>
          <w:rFonts w:hint="eastAsia"/>
          <w:sz w:val="20"/>
          <w:szCs w:val="20"/>
        </w:rPr>
        <w:t>修改专业</w:t>
      </w:r>
      <w:r w:rsidRPr="00152375">
        <w:rPr>
          <w:rFonts w:hint="eastAsia"/>
          <w:sz w:val="20"/>
          <w:szCs w:val="20"/>
        </w:rPr>
        <w:t>时序图</w:t>
      </w:r>
    </w:p>
    <w:p w:rsidR="00F639ED" w:rsidRDefault="00A5224D">
      <w:pPr>
        <w:pStyle w:val="32"/>
        <w:spacing w:line="360" w:lineRule="auto"/>
        <w:rPr>
          <w:rFonts w:ascii="Times New Roman" w:eastAsia="黑体" w:hAnsi="Times New Roman" w:cs="Times New Roman"/>
          <w:color w:val="auto"/>
          <w:sz w:val="28"/>
          <w:szCs w:val="28"/>
        </w:rPr>
      </w:pPr>
      <w:bookmarkStart w:id="76" w:name="_Toc13036960"/>
      <w:r>
        <w:rPr>
          <w:rFonts w:ascii="Times New Roman" w:eastAsia="黑体" w:hAnsi="Times New Roman" w:cs="Times New Roman"/>
          <w:color w:val="auto"/>
          <w:sz w:val="28"/>
          <w:szCs w:val="28"/>
        </w:rPr>
        <w:lastRenderedPageBreak/>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Pr>
          <w:rFonts w:ascii="Times New Roman" w:eastAsia="黑体" w:hAnsi="Times New Roman" w:cs="Times New Roman" w:hint="eastAsia"/>
          <w:color w:val="auto"/>
          <w:sz w:val="28"/>
          <w:szCs w:val="28"/>
        </w:rPr>
        <w:t xml:space="preserve">3 </w:t>
      </w:r>
      <w:r w:rsidR="00B1382D">
        <w:rPr>
          <w:rFonts w:ascii="Times New Roman" w:eastAsia="黑体" w:hAnsi="Times New Roman" w:cs="Times New Roman" w:hint="eastAsia"/>
          <w:color w:val="auto"/>
          <w:sz w:val="28"/>
          <w:szCs w:val="28"/>
        </w:rPr>
        <w:t>账号管理</w:t>
      </w:r>
      <w:bookmarkEnd w:id="76"/>
    </w:p>
    <w:p w:rsidR="003124EA" w:rsidRDefault="003124EA" w:rsidP="003124EA">
      <w:pPr>
        <w:pStyle w:val="41"/>
        <w:rPr>
          <w:rFonts w:ascii="Times New Roman" w:eastAsia="黑体" w:hAnsi="Times New Roman" w:cs="Times New Roman"/>
          <w:i w:val="0"/>
          <w:iCs w:val="0"/>
          <w:color w:val="auto"/>
          <w:sz w:val="28"/>
          <w:szCs w:val="28"/>
        </w:rPr>
      </w:pPr>
      <w:bookmarkStart w:id="77" w:name="_Toc13036961"/>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3</w:t>
      </w:r>
      <w:r w:rsidRPr="003124EA">
        <w:rPr>
          <w:rFonts w:ascii="Times New Roman" w:eastAsia="黑体" w:hAnsi="Times New Roman" w:cs="Times New Roman" w:hint="eastAsia"/>
          <w:i w:val="0"/>
          <w:iCs w:val="0"/>
          <w:color w:val="auto"/>
          <w:sz w:val="28"/>
          <w:szCs w:val="28"/>
        </w:rPr>
        <w:t>.1</w:t>
      </w:r>
      <w:r w:rsidRPr="003124EA">
        <w:rPr>
          <w:rFonts w:ascii="Times New Roman" w:eastAsia="黑体" w:hAnsi="Times New Roman" w:cs="Times New Roman" w:hint="eastAsia"/>
          <w:i w:val="0"/>
          <w:iCs w:val="0"/>
          <w:color w:val="auto"/>
          <w:sz w:val="28"/>
          <w:szCs w:val="28"/>
        </w:rPr>
        <w:t>添加</w:t>
      </w:r>
      <w:r>
        <w:rPr>
          <w:rFonts w:ascii="Times New Roman" w:eastAsia="黑体" w:hAnsi="Times New Roman" w:cs="Times New Roman" w:hint="eastAsia"/>
          <w:i w:val="0"/>
          <w:iCs w:val="0"/>
          <w:color w:val="auto"/>
          <w:sz w:val="28"/>
          <w:szCs w:val="28"/>
        </w:rPr>
        <w:t>账号</w:t>
      </w:r>
      <w:bookmarkEnd w:id="77"/>
    </w:p>
    <w:p w:rsid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w:t>
      </w:r>
      <w:r w:rsidR="00640389">
        <w:rPr>
          <w:rFonts w:ascii="Times New Roman" w:hAnsi="Times New Roman" w:cs="Times New Roman" w:hint="eastAsia"/>
          <w:sz w:val="24"/>
          <w:szCs w:val="24"/>
        </w:rPr>
        <w:t>教师</w:t>
      </w:r>
      <w:r w:rsidR="00640389">
        <w:rPr>
          <w:rFonts w:ascii="Times New Roman" w:hAnsi="Times New Roman" w:cs="Times New Roman"/>
          <w:sz w:val="24"/>
          <w:szCs w:val="24"/>
        </w:rPr>
        <w:t>账号</w:t>
      </w:r>
      <w:r w:rsidRPr="008A59C5">
        <w:rPr>
          <w:rFonts w:ascii="Times New Roman" w:hAnsi="Times New Roman" w:cs="Times New Roman" w:hint="eastAsia"/>
          <w:sz w:val="24"/>
          <w:szCs w:val="24"/>
        </w:rPr>
        <w:t>操作流程如图</w:t>
      </w:r>
    </w:p>
    <w:p w:rsidR="00640389" w:rsidRPr="00F319F4" w:rsidRDefault="000B615E" w:rsidP="00F319F4">
      <w:pPr>
        <w:jc w:val="center"/>
        <w:rPr>
          <w:sz w:val="20"/>
          <w:szCs w:val="20"/>
        </w:rPr>
      </w:pPr>
      <w:r w:rsidRPr="00F319F4">
        <w:rPr>
          <w:noProof/>
          <w:sz w:val="20"/>
          <w:szCs w:val="20"/>
        </w:rPr>
        <w:drawing>
          <wp:inline distT="0" distB="0" distL="0" distR="0">
            <wp:extent cx="5274310" cy="1604066"/>
            <wp:effectExtent l="0" t="0" r="2540" b="0"/>
            <wp:docPr id="59" name="图片 59" descr="C:\Users\Administrator\Documents\Tencent Files\893087206\Image\Group\E{5MM6WDH}3N1@QWF3V1)7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Documents\Tencent Files\893087206\Image\Group\E{5MM6WDH}3N1@QWF3V1)7W.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604066"/>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4-17</w:t>
      </w:r>
      <w:r w:rsidRPr="00152375">
        <w:rPr>
          <w:rFonts w:hint="eastAsia"/>
          <w:sz w:val="20"/>
          <w:szCs w:val="20"/>
        </w:rPr>
        <w:t xml:space="preserve"> </w:t>
      </w:r>
      <w:r w:rsidR="00256F32" w:rsidRPr="00F319F4">
        <w:rPr>
          <w:rFonts w:hint="eastAsia"/>
          <w:sz w:val="20"/>
          <w:szCs w:val="20"/>
        </w:rPr>
        <w:t>添加教师</w:t>
      </w:r>
      <w:r w:rsidR="00256F32" w:rsidRPr="00F319F4">
        <w:rPr>
          <w:sz w:val="20"/>
          <w:szCs w:val="20"/>
        </w:rPr>
        <w:t>账号</w:t>
      </w:r>
      <w:r w:rsidRPr="00152375">
        <w:rPr>
          <w:rFonts w:hint="eastAsia"/>
          <w:sz w:val="20"/>
          <w:szCs w:val="20"/>
        </w:rPr>
        <w:t>时序图</w:t>
      </w:r>
    </w:p>
    <w:p w:rsidR="004029F6" w:rsidRDefault="00640389" w:rsidP="003124EA">
      <w:pPr>
        <w:rPr>
          <w:rFonts w:ascii="Times New Roman" w:hAnsi="Times New Roman" w:cs="Times New Roman"/>
          <w:sz w:val="24"/>
          <w:szCs w:val="24"/>
        </w:rPr>
      </w:pPr>
      <w:r w:rsidRPr="004029F6">
        <w:rPr>
          <w:rFonts w:ascii="Times New Roman" w:hAnsi="Times New Roman" w:cs="Times New Roman" w:hint="eastAsia"/>
          <w:sz w:val="24"/>
          <w:szCs w:val="24"/>
        </w:rPr>
        <w:t>添加</w:t>
      </w:r>
      <w:r>
        <w:rPr>
          <w:rFonts w:ascii="Times New Roman" w:hAnsi="Times New Roman" w:cs="Times New Roman" w:hint="eastAsia"/>
          <w:sz w:val="24"/>
          <w:szCs w:val="24"/>
        </w:rPr>
        <w:t>学生</w:t>
      </w:r>
      <w:r>
        <w:rPr>
          <w:rFonts w:ascii="Times New Roman" w:hAnsi="Times New Roman" w:cs="Times New Roman"/>
          <w:sz w:val="24"/>
          <w:szCs w:val="24"/>
        </w:rPr>
        <w:t>账号</w:t>
      </w:r>
      <w:r w:rsidRPr="008A59C5">
        <w:rPr>
          <w:rFonts w:ascii="Times New Roman" w:hAnsi="Times New Roman" w:cs="Times New Roman" w:hint="eastAsia"/>
          <w:sz w:val="24"/>
          <w:szCs w:val="24"/>
        </w:rPr>
        <w:t>操作流程如图</w:t>
      </w:r>
    </w:p>
    <w:p w:rsidR="00640389" w:rsidRPr="00F319F4" w:rsidRDefault="000B615E" w:rsidP="00F319F4">
      <w:pPr>
        <w:jc w:val="center"/>
        <w:rPr>
          <w:sz w:val="20"/>
          <w:szCs w:val="20"/>
        </w:rPr>
      </w:pPr>
      <w:r w:rsidRPr="00F319F4">
        <w:rPr>
          <w:noProof/>
          <w:sz w:val="20"/>
          <w:szCs w:val="20"/>
        </w:rPr>
        <w:drawing>
          <wp:inline distT="0" distB="0" distL="0" distR="0">
            <wp:extent cx="5274310" cy="1583146"/>
            <wp:effectExtent l="0" t="0" r="2540" b="0"/>
            <wp:docPr id="64" name="图片 64" descr="C:\Users\Administrator\Documents\Tencent Files\893087206\Image\Group\I~O3ZC5OKEAAF9X7]~A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Documents\Tencent Files\893087206\Image\Group\I~O3ZC5OKEAAF9X7]~AST$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583146"/>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4-18</w:t>
      </w:r>
      <w:r w:rsidRPr="00152375">
        <w:rPr>
          <w:rFonts w:hint="eastAsia"/>
          <w:sz w:val="20"/>
          <w:szCs w:val="20"/>
        </w:rPr>
        <w:t xml:space="preserve"> </w:t>
      </w:r>
      <w:r w:rsidR="00256F32" w:rsidRPr="00F319F4">
        <w:rPr>
          <w:rFonts w:hint="eastAsia"/>
          <w:sz w:val="20"/>
          <w:szCs w:val="20"/>
        </w:rPr>
        <w:t>添加学生</w:t>
      </w:r>
      <w:r w:rsidR="00256F32" w:rsidRPr="00F319F4">
        <w:rPr>
          <w:sz w:val="20"/>
          <w:szCs w:val="20"/>
        </w:rPr>
        <w:t>账号</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78" w:name="_Toc13036962"/>
      <w:r>
        <w:rPr>
          <w:rFonts w:ascii="Times New Roman" w:eastAsia="黑体" w:hAnsi="Times New Roman" w:cs="Times New Roman" w:hint="eastAsia"/>
          <w:i w:val="0"/>
          <w:iCs w:val="0"/>
          <w:color w:val="auto"/>
          <w:sz w:val="28"/>
          <w:szCs w:val="28"/>
        </w:rPr>
        <w:t>4.2.3</w:t>
      </w:r>
      <w:r w:rsidRPr="003124EA">
        <w:rPr>
          <w:rFonts w:ascii="Times New Roman" w:eastAsia="黑体" w:hAnsi="Times New Roman" w:cs="Times New Roman" w:hint="eastAsia"/>
          <w:i w:val="0"/>
          <w:iCs w:val="0"/>
          <w:color w:val="auto"/>
          <w:sz w:val="28"/>
          <w:szCs w:val="28"/>
        </w:rPr>
        <w:t>.2</w:t>
      </w:r>
      <w:r w:rsidRPr="003124EA">
        <w:rPr>
          <w:rFonts w:ascii="Times New Roman" w:eastAsia="黑体" w:hAnsi="Times New Roman" w:cs="Times New Roman" w:hint="eastAsia"/>
          <w:i w:val="0"/>
          <w:iCs w:val="0"/>
          <w:color w:val="auto"/>
          <w:sz w:val="28"/>
          <w:szCs w:val="28"/>
        </w:rPr>
        <w:t>删除</w:t>
      </w:r>
      <w:r>
        <w:rPr>
          <w:rFonts w:ascii="Times New Roman" w:eastAsia="黑体" w:hAnsi="Times New Roman" w:cs="Times New Roman" w:hint="eastAsia"/>
          <w:i w:val="0"/>
          <w:iCs w:val="0"/>
          <w:color w:val="auto"/>
          <w:sz w:val="28"/>
          <w:szCs w:val="28"/>
        </w:rPr>
        <w:t>账号</w:t>
      </w:r>
      <w:bookmarkEnd w:id="78"/>
    </w:p>
    <w:p w:rsid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sidR="00640389">
        <w:rPr>
          <w:rFonts w:ascii="Times New Roman" w:hAnsi="Times New Roman" w:cs="Times New Roman" w:hint="eastAsia"/>
          <w:sz w:val="24"/>
          <w:szCs w:val="24"/>
        </w:rPr>
        <w:t>教师</w:t>
      </w:r>
      <w:r w:rsidR="00640389">
        <w:rPr>
          <w:rFonts w:ascii="Times New Roman" w:hAnsi="Times New Roman" w:cs="Times New Roman"/>
          <w:sz w:val="24"/>
          <w:szCs w:val="24"/>
        </w:rPr>
        <w:t>账号</w:t>
      </w:r>
      <w:r w:rsidRPr="008A59C5">
        <w:rPr>
          <w:rFonts w:ascii="Times New Roman" w:hAnsi="Times New Roman" w:cs="Times New Roman" w:hint="eastAsia"/>
          <w:sz w:val="24"/>
          <w:szCs w:val="24"/>
        </w:rPr>
        <w:t>操作流程如图</w:t>
      </w:r>
    </w:p>
    <w:p w:rsidR="00640389" w:rsidRPr="00F319F4" w:rsidRDefault="00D00E8F" w:rsidP="00F319F4">
      <w:pPr>
        <w:jc w:val="center"/>
        <w:rPr>
          <w:sz w:val="20"/>
          <w:szCs w:val="20"/>
        </w:rPr>
      </w:pPr>
      <w:r w:rsidRPr="00F319F4">
        <w:rPr>
          <w:noProof/>
          <w:sz w:val="20"/>
          <w:szCs w:val="20"/>
        </w:rPr>
        <w:drawing>
          <wp:inline distT="0" distB="0" distL="0" distR="0">
            <wp:extent cx="5274310" cy="1462405"/>
            <wp:effectExtent l="0" t="0" r="2540" b="4445"/>
            <wp:docPr id="19" name="图片 19" descr="C:\Users\Administrator\Documents\Tencent Files\893087206\Image\Group\$UI}HR}%(2_VBV5`V6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893087206\Image\Group\$UI}HR}%(2_VBV5`V621](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46240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4-19</w:t>
      </w:r>
      <w:r w:rsidRPr="00152375">
        <w:rPr>
          <w:rFonts w:hint="eastAsia"/>
          <w:sz w:val="20"/>
          <w:szCs w:val="20"/>
        </w:rPr>
        <w:t xml:space="preserve"> </w:t>
      </w:r>
      <w:r w:rsidR="00256F32" w:rsidRPr="00F319F4">
        <w:rPr>
          <w:rFonts w:hint="eastAsia"/>
          <w:sz w:val="20"/>
          <w:szCs w:val="20"/>
        </w:rPr>
        <w:t>删除教师</w:t>
      </w:r>
      <w:r w:rsidR="00256F32" w:rsidRPr="00F319F4">
        <w:rPr>
          <w:sz w:val="20"/>
          <w:szCs w:val="20"/>
        </w:rPr>
        <w:t>账号</w:t>
      </w:r>
      <w:r w:rsidRPr="00152375">
        <w:rPr>
          <w:rFonts w:hint="eastAsia"/>
          <w:sz w:val="20"/>
          <w:szCs w:val="20"/>
        </w:rPr>
        <w:t>时序图</w:t>
      </w:r>
    </w:p>
    <w:p w:rsidR="004029F6" w:rsidRDefault="00640389" w:rsidP="003124EA">
      <w:pPr>
        <w:rPr>
          <w:rFonts w:ascii="Times New Roman" w:hAnsi="Times New Roman" w:cs="Times New Roman"/>
          <w:sz w:val="24"/>
          <w:szCs w:val="24"/>
        </w:rPr>
      </w:pPr>
      <w:r w:rsidRPr="004029F6">
        <w:rPr>
          <w:rFonts w:ascii="Times New Roman" w:hAnsi="Times New Roman" w:cs="Times New Roman" w:hint="eastAsia"/>
          <w:sz w:val="24"/>
          <w:szCs w:val="24"/>
        </w:rPr>
        <w:lastRenderedPageBreak/>
        <w:t>删除</w:t>
      </w:r>
      <w:r>
        <w:rPr>
          <w:rFonts w:ascii="Times New Roman" w:hAnsi="Times New Roman" w:cs="Times New Roman" w:hint="eastAsia"/>
          <w:sz w:val="24"/>
          <w:szCs w:val="24"/>
        </w:rPr>
        <w:t>学生</w:t>
      </w:r>
      <w:r>
        <w:rPr>
          <w:rFonts w:ascii="Times New Roman" w:hAnsi="Times New Roman" w:cs="Times New Roman"/>
          <w:sz w:val="24"/>
          <w:szCs w:val="24"/>
        </w:rPr>
        <w:t>账号</w:t>
      </w:r>
      <w:r w:rsidRPr="008A59C5">
        <w:rPr>
          <w:rFonts w:ascii="Times New Roman" w:hAnsi="Times New Roman" w:cs="Times New Roman" w:hint="eastAsia"/>
          <w:sz w:val="24"/>
          <w:szCs w:val="24"/>
        </w:rPr>
        <w:t>操作流程如图</w:t>
      </w:r>
    </w:p>
    <w:p w:rsidR="00640389" w:rsidRPr="00F319F4" w:rsidRDefault="00D00E8F" w:rsidP="00F319F4">
      <w:pPr>
        <w:jc w:val="center"/>
        <w:rPr>
          <w:sz w:val="20"/>
          <w:szCs w:val="20"/>
        </w:rPr>
      </w:pPr>
      <w:r w:rsidRPr="00F319F4">
        <w:rPr>
          <w:noProof/>
          <w:sz w:val="20"/>
          <w:szCs w:val="20"/>
        </w:rPr>
        <w:drawing>
          <wp:inline distT="0" distB="0" distL="0" distR="0">
            <wp:extent cx="5274310" cy="1487805"/>
            <wp:effectExtent l="0" t="0" r="2540" b="0"/>
            <wp:docPr id="16" name="图片 16" descr="C:\Users\Administrator\Documents\Tencent Files\893087206\Image\Group\@T_50~PC3WB7){C{0DD7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Image\Group\@T_50~PC3WB7){C{0DD789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48780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4-20</w:t>
      </w:r>
      <w:r w:rsidRPr="00152375">
        <w:rPr>
          <w:rFonts w:hint="eastAsia"/>
          <w:sz w:val="20"/>
          <w:szCs w:val="20"/>
        </w:rPr>
        <w:t xml:space="preserve"> </w:t>
      </w:r>
      <w:r w:rsidR="00256F32" w:rsidRPr="00F319F4">
        <w:rPr>
          <w:rFonts w:hint="eastAsia"/>
          <w:sz w:val="20"/>
          <w:szCs w:val="20"/>
        </w:rPr>
        <w:t>删除学生</w:t>
      </w:r>
      <w:r w:rsidR="00256F32" w:rsidRPr="00F319F4">
        <w:rPr>
          <w:sz w:val="20"/>
          <w:szCs w:val="20"/>
        </w:rPr>
        <w:t>账号</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79" w:name="_Toc13036963"/>
      <w:r>
        <w:rPr>
          <w:rFonts w:ascii="Times New Roman" w:eastAsia="黑体" w:hAnsi="Times New Roman" w:cs="Times New Roman" w:hint="eastAsia"/>
          <w:i w:val="0"/>
          <w:iCs w:val="0"/>
          <w:color w:val="auto"/>
          <w:sz w:val="28"/>
          <w:szCs w:val="28"/>
        </w:rPr>
        <w:t>4.2.3</w:t>
      </w:r>
      <w:r w:rsidRPr="003124EA">
        <w:rPr>
          <w:rFonts w:ascii="Times New Roman" w:eastAsia="黑体" w:hAnsi="Times New Roman" w:cs="Times New Roman" w:hint="eastAsia"/>
          <w:i w:val="0"/>
          <w:iCs w:val="0"/>
          <w:color w:val="auto"/>
          <w:sz w:val="28"/>
          <w:szCs w:val="28"/>
        </w:rPr>
        <w:t>.3</w:t>
      </w:r>
      <w:r w:rsidRPr="003124EA">
        <w:rPr>
          <w:rFonts w:ascii="Times New Roman" w:eastAsia="黑体" w:hAnsi="Times New Roman" w:cs="Times New Roman" w:hint="eastAsia"/>
          <w:i w:val="0"/>
          <w:iCs w:val="0"/>
          <w:color w:val="auto"/>
          <w:sz w:val="28"/>
          <w:szCs w:val="28"/>
        </w:rPr>
        <w:t>查询</w:t>
      </w:r>
      <w:r>
        <w:rPr>
          <w:rFonts w:ascii="Times New Roman" w:eastAsia="黑体" w:hAnsi="Times New Roman" w:cs="Times New Roman" w:hint="eastAsia"/>
          <w:i w:val="0"/>
          <w:iCs w:val="0"/>
          <w:color w:val="auto"/>
          <w:sz w:val="28"/>
          <w:szCs w:val="28"/>
        </w:rPr>
        <w:t>账号</w:t>
      </w:r>
      <w:bookmarkEnd w:id="79"/>
    </w:p>
    <w:p w:rsidR="003124EA" w:rsidRPr="00640389" w:rsidRDefault="004029F6" w:rsidP="003124EA">
      <w:pPr>
        <w:rPr>
          <w:rFonts w:ascii="Times New Roman" w:hAnsi="Times New Roman" w:cs="Times New Roman"/>
          <w:sz w:val="24"/>
          <w:szCs w:val="24"/>
        </w:rPr>
      </w:pPr>
      <w:r w:rsidRPr="004029F6">
        <w:rPr>
          <w:rFonts w:ascii="Times New Roman" w:hAnsi="Times New Roman" w:cs="Times New Roman" w:hint="eastAsia"/>
          <w:sz w:val="24"/>
          <w:szCs w:val="24"/>
        </w:rPr>
        <w:t>查询</w:t>
      </w:r>
      <w:r w:rsidR="00640389">
        <w:rPr>
          <w:rFonts w:ascii="Times New Roman" w:hAnsi="Times New Roman" w:cs="Times New Roman" w:hint="eastAsia"/>
          <w:sz w:val="24"/>
          <w:szCs w:val="24"/>
        </w:rPr>
        <w:t>教师账号</w:t>
      </w:r>
      <w:r w:rsidRPr="008A59C5">
        <w:rPr>
          <w:rFonts w:ascii="Times New Roman" w:hAnsi="Times New Roman" w:cs="Times New Roman" w:hint="eastAsia"/>
          <w:sz w:val="24"/>
          <w:szCs w:val="24"/>
        </w:rPr>
        <w:t>操作流程如图</w:t>
      </w:r>
    </w:p>
    <w:p w:rsidR="00640389" w:rsidRPr="00F319F4" w:rsidRDefault="000B615E" w:rsidP="00F319F4">
      <w:pPr>
        <w:jc w:val="center"/>
        <w:rPr>
          <w:sz w:val="20"/>
          <w:szCs w:val="20"/>
        </w:rPr>
      </w:pPr>
      <w:r w:rsidRPr="00F319F4">
        <w:rPr>
          <w:noProof/>
          <w:sz w:val="20"/>
          <w:szCs w:val="20"/>
        </w:rPr>
        <w:drawing>
          <wp:inline distT="0" distB="0" distL="0" distR="0">
            <wp:extent cx="5274310" cy="1463441"/>
            <wp:effectExtent l="0" t="0" r="2540" b="3810"/>
            <wp:docPr id="62" name="图片 62" descr="C:\Users\Administrator\Documents\Tencent Files\893087206\Image\Group\856(]0D%_M54MA8@[]K]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Documents\Tencent Files\893087206\Image\Group\856(]0D%_M54MA8@[]K]E@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463441"/>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4-21</w:t>
      </w:r>
      <w:r w:rsidRPr="00152375">
        <w:rPr>
          <w:rFonts w:hint="eastAsia"/>
          <w:sz w:val="20"/>
          <w:szCs w:val="20"/>
        </w:rPr>
        <w:t xml:space="preserve"> </w:t>
      </w:r>
      <w:r w:rsidR="00256F32" w:rsidRPr="00F319F4">
        <w:rPr>
          <w:rFonts w:hint="eastAsia"/>
          <w:sz w:val="20"/>
          <w:szCs w:val="20"/>
        </w:rPr>
        <w:t>查询教师账号</w:t>
      </w:r>
      <w:r w:rsidRPr="00152375">
        <w:rPr>
          <w:rFonts w:hint="eastAsia"/>
          <w:sz w:val="20"/>
          <w:szCs w:val="20"/>
        </w:rPr>
        <w:t>时序图</w:t>
      </w:r>
    </w:p>
    <w:p w:rsidR="004029F6" w:rsidRDefault="00640389" w:rsidP="003124EA">
      <w:pPr>
        <w:rPr>
          <w:rFonts w:ascii="Times New Roman" w:hAnsi="Times New Roman" w:cs="Times New Roman"/>
          <w:sz w:val="24"/>
          <w:szCs w:val="24"/>
        </w:rPr>
      </w:pPr>
      <w:r w:rsidRPr="004029F6">
        <w:rPr>
          <w:rFonts w:ascii="Times New Roman" w:hAnsi="Times New Roman" w:cs="Times New Roman" w:hint="eastAsia"/>
          <w:sz w:val="24"/>
          <w:szCs w:val="24"/>
        </w:rPr>
        <w:t>查询</w:t>
      </w:r>
      <w:r>
        <w:rPr>
          <w:rFonts w:ascii="Times New Roman" w:hAnsi="Times New Roman" w:cs="Times New Roman" w:hint="eastAsia"/>
          <w:sz w:val="24"/>
          <w:szCs w:val="24"/>
        </w:rPr>
        <w:t>学生账号</w:t>
      </w:r>
      <w:r w:rsidRPr="008A59C5">
        <w:rPr>
          <w:rFonts w:ascii="Times New Roman" w:hAnsi="Times New Roman" w:cs="Times New Roman" w:hint="eastAsia"/>
          <w:sz w:val="24"/>
          <w:szCs w:val="24"/>
        </w:rPr>
        <w:t>操作流程如图</w:t>
      </w:r>
    </w:p>
    <w:p w:rsidR="00640389" w:rsidRPr="00F319F4" w:rsidRDefault="000B615E" w:rsidP="00F319F4">
      <w:pPr>
        <w:jc w:val="center"/>
        <w:rPr>
          <w:sz w:val="20"/>
          <w:szCs w:val="20"/>
        </w:rPr>
      </w:pPr>
      <w:r w:rsidRPr="00F319F4">
        <w:rPr>
          <w:noProof/>
          <w:sz w:val="20"/>
          <w:szCs w:val="20"/>
        </w:rPr>
        <w:drawing>
          <wp:inline distT="0" distB="0" distL="0" distR="0">
            <wp:extent cx="5274310" cy="1481548"/>
            <wp:effectExtent l="0" t="0" r="2540" b="4445"/>
            <wp:docPr id="66" name="图片 66" descr="C:\Users\Administrator\Documents\Tencent Files\893087206\Image\Group\FG_YC%[7{A6%}CXJU0$883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Documents\Tencent Files\893087206\Image\Group\FG_YC%[7{A6%}CXJU0$883I.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481548"/>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4-22</w:t>
      </w:r>
      <w:r w:rsidRPr="00152375">
        <w:rPr>
          <w:rFonts w:hint="eastAsia"/>
          <w:sz w:val="20"/>
          <w:szCs w:val="20"/>
        </w:rPr>
        <w:t xml:space="preserve"> </w:t>
      </w:r>
      <w:r w:rsidR="00256F32" w:rsidRPr="00F319F4">
        <w:rPr>
          <w:rFonts w:hint="eastAsia"/>
          <w:sz w:val="20"/>
          <w:szCs w:val="20"/>
        </w:rPr>
        <w:t>查询学生账号</w:t>
      </w:r>
      <w:r w:rsidRPr="00152375">
        <w:rPr>
          <w:rFonts w:hint="eastAsia"/>
          <w:sz w:val="20"/>
          <w:szCs w:val="20"/>
        </w:rPr>
        <w:t>时序图</w:t>
      </w:r>
    </w:p>
    <w:p w:rsidR="003124EA" w:rsidRDefault="003124EA" w:rsidP="003124EA">
      <w:pPr>
        <w:pStyle w:val="41"/>
        <w:rPr>
          <w:rFonts w:ascii="Times New Roman" w:eastAsia="黑体" w:hAnsi="Times New Roman" w:cs="Times New Roman"/>
          <w:i w:val="0"/>
          <w:iCs w:val="0"/>
          <w:color w:val="auto"/>
          <w:sz w:val="28"/>
          <w:szCs w:val="28"/>
        </w:rPr>
      </w:pPr>
      <w:bookmarkStart w:id="80" w:name="_Toc13036964"/>
      <w:r>
        <w:rPr>
          <w:rFonts w:ascii="Times New Roman" w:eastAsia="黑体" w:hAnsi="Times New Roman" w:cs="Times New Roman"/>
          <w:i w:val="0"/>
          <w:iCs w:val="0"/>
          <w:color w:val="auto"/>
          <w:sz w:val="28"/>
          <w:szCs w:val="28"/>
        </w:rPr>
        <w:t>4.2.3</w:t>
      </w:r>
      <w:r w:rsidRPr="003124EA">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修改</w:t>
      </w:r>
      <w:r>
        <w:rPr>
          <w:rFonts w:ascii="Times New Roman" w:eastAsia="黑体" w:hAnsi="Times New Roman" w:cs="Times New Roman" w:hint="eastAsia"/>
          <w:i w:val="0"/>
          <w:iCs w:val="0"/>
          <w:color w:val="auto"/>
          <w:sz w:val="28"/>
          <w:szCs w:val="28"/>
        </w:rPr>
        <w:t>账号</w:t>
      </w:r>
      <w:bookmarkEnd w:id="80"/>
    </w:p>
    <w:p w:rsidR="003124EA" w:rsidRDefault="004029F6" w:rsidP="003124EA">
      <w:pPr>
        <w:rPr>
          <w:rFonts w:ascii="Times New Roman" w:hAnsi="Times New Roman" w:cs="Times New Roman"/>
          <w:sz w:val="24"/>
          <w:szCs w:val="24"/>
        </w:rPr>
      </w:pPr>
      <w:r w:rsidRPr="004029F6">
        <w:rPr>
          <w:rFonts w:ascii="Times New Roman" w:hAnsi="Times New Roman" w:cs="Times New Roman" w:hint="eastAsia"/>
          <w:sz w:val="24"/>
          <w:szCs w:val="24"/>
        </w:rPr>
        <w:t>修改</w:t>
      </w:r>
      <w:r w:rsidR="00640389">
        <w:rPr>
          <w:rFonts w:ascii="Times New Roman" w:hAnsi="Times New Roman" w:cs="Times New Roman" w:hint="eastAsia"/>
          <w:sz w:val="24"/>
          <w:szCs w:val="24"/>
        </w:rPr>
        <w:t>教师账号</w:t>
      </w:r>
      <w:r w:rsidRPr="008A59C5">
        <w:rPr>
          <w:rFonts w:ascii="Times New Roman" w:hAnsi="Times New Roman" w:cs="Times New Roman" w:hint="eastAsia"/>
          <w:sz w:val="24"/>
          <w:szCs w:val="24"/>
        </w:rPr>
        <w:t>操作流程如图</w:t>
      </w:r>
    </w:p>
    <w:p w:rsidR="00640389" w:rsidRPr="00F319F4" w:rsidRDefault="000B615E" w:rsidP="00F319F4">
      <w:pPr>
        <w:jc w:val="center"/>
        <w:rPr>
          <w:sz w:val="20"/>
          <w:szCs w:val="20"/>
        </w:rPr>
      </w:pPr>
      <w:r w:rsidRPr="00F319F4">
        <w:rPr>
          <w:noProof/>
          <w:sz w:val="20"/>
          <w:szCs w:val="20"/>
        </w:rPr>
        <w:lastRenderedPageBreak/>
        <w:drawing>
          <wp:inline distT="0" distB="0" distL="0" distR="0">
            <wp:extent cx="5274310" cy="1463465"/>
            <wp:effectExtent l="0" t="0" r="2540" b="3810"/>
            <wp:docPr id="63" name="图片 63" descr="C:\Users\Administrator\Documents\Tencent Files\893087206\Image\Group\%`KTTGX_M{9C1L@$L4UVS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strator\Documents\Tencent Files\893087206\Image\Group\%`KTTGX_M{9C1L@$L4UVSOV.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46346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4-23</w:t>
      </w:r>
      <w:r w:rsidRPr="00152375">
        <w:rPr>
          <w:rFonts w:hint="eastAsia"/>
          <w:sz w:val="20"/>
          <w:szCs w:val="20"/>
        </w:rPr>
        <w:t xml:space="preserve"> </w:t>
      </w:r>
      <w:r w:rsidR="00256F32" w:rsidRPr="00F319F4">
        <w:rPr>
          <w:rFonts w:hint="eastAsia"/>
          <w:sz w:val="20"/>
          <w:szCs w:val="20"/>
        </w:rPr>
        <w:t>修改教师账号</w:t>
      </w:r>
      <w:r w:rsidRPr="00152375">
        <w:rPr>
          <w:rFonts w:hint="eastAsia"/>
          <w:sz w:val="20"/>
          <w:szCs w:val="20"/>
        </w:rPr>
        <w:t>时序图</w:t>
      </w:r>
    </w:p>
    <w:p w:rsidR="004029F6" w:rsidRDefault="004029F6" w:rsidP="003124EA">
      <w:pPr>
        <w:rPr>
          <w:rFonts w:ascii="Times New Roman" w:hAnsi="Times New Roman" w:cs="Times New Roman"/>
          <w:sz w:val="24"/>
          <w:szCs w:val="24"/>
        </w:rPr>
      </w:pPr>
      <w:r w:rsidRPr="004029F6">
        <w:rPr>
          <w:rFonts w:ascii="Times New Roman" w:hAnsi="Times New Roman" w:cs="Times New Roman" w:hint="eastAsia"/>
          <w:sz w:val="24"/>
          <w:szCs w:val="24"/>
        </w:rPr>
        <w:t>修改</w:t>
      </w:r>
      <w:r w:rsidR="00640389">
        <w:rPr>
          <w:rFonts w:ascii="Times New Roman" w:hAnsi="Times New Roman" w:cs="Times New Roman" w:hint="eastAsia"/>
          <w:sz w:val="24"/>
          <w:szCs w:val="24"/>
        </w:rPr>
        <w:t>学生账号</w:t>
      </w:r>
      <w:r w:rsidRPr="008A59C5">
        <w:rPr>
          <w:rFonts w:ascii="Times New Roman" w:hAnsi="Times New Roman" w:cs="Times New Roman" w:hint="eastAsia"/>
          <w:sz w:val="24"/>
          <w:szCs w:val="24"/>
        </w:rPr>
        <w:t>操作流程如图</w:t>
      </w:r>
    </w:p>
    <w:p w:rsidR="00640389" w:rsidRPr="00F319F4" w:rsidRDefault="000B615E" w:rsidP="00F319F4">
      <w:pPr>
        <w:jc w:val="center"/>
        <w:rPr>
          <w:sz w:val="20"/>
          <w:szCs w:val="20"/>
        </w:rPr>
      </w:pPr>
      <w:r w:rsidRPr="00F319F4">
        <w:rPr>
          <w:noProof/>
          <w:sz w:val="20"/>
          <w:szCs w:val="20"/>
        </w:rPr>
        <w:drawing>
          <wp:inline distT="0" distB="0" distL="0" distR="0">
            <wp:extent cx="5274310" cy="1513608"/>
            <wp:effectExtent l="0" t="0" r="2540" b="0"/>
            <wp:docPr id="67" name="图片 67" descr="C:\Users\Administrator\Documents\Tencent Files\893087206\Image\Group\}G~L%NTWC$5AP{T]WX)T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istrator\Documents\Tencent Files\893087206\Image\Group\}G~L%NTWC$5AP{T]WX)TG0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513608"/>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4-24</w:t>
      </w:r>
      <w:r w:rsidRPr="00152375">
        <w:rPr>
          <w:rFonts w:hint="eastAsia"/>
          <w:sz w:val="20"/>
          <w:szCs w:val="20"/>
        </w:rPr>
        <w:t xml:space="preserve"> </w:t>
      </w:r>
      <w:r w:rsidR="00256F32" w:rsidRPr="00F319F4">
        <w:rPr>
          <w:rFonts w:hint="eastAsia"/>
          <w:sz w:val="20"/>
          <w:szCs w:val="20"/>
        </w:rPr>
        <w:t>修改学生账号</w:t>
      </w:r>
      <w:r w:rsidRPr="00152375">
        <w:rPr>
          <w:rFonts w:hint="eastAsia"/>
          <w:sz w:val="20"/>
          <w:szCs w:val="20"/>
        </w:rPr>
        <w:t>时序图</w:t>
      </w:r>
    </w:p>
    <w:p w:rsidR="00F639ED" w:rsidRDefault="00A5224D">
      <w:pPr>
        <w:pStyle w:val="32"/>
        <w:spacing w:line="360" w:lineRule="auto"/>
        <w:rPr>
          <w:rFonts w:ascii="Times New Roman" w:eastAsia="黑体" w:hAnsi="Times New Roman" w:cs="Times New Roman"/>
          <w:color w:val="auto"/>
          <w:sz w:val="28"/>
          <w:szCs w:val="28"/>
        </w:rPr>
      </w:pPr>
      <w:bookmarkStart w:id="81" w:name="_Toc13036965"/>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sidR="005A71D2">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 xml:space="preserve"> </w:t>
      </w:r>
      <w:r w:rsidR="00B1382D">
        <w:rPr>
          <w:rFonts w:ascii="Times New Roman" w:eastAsia="黑体" w:hAnsi="Times New Roman" w:cs="Times New Roman" w:hint="eastAsia"/>
          <w:color w:val="auto"/>
          <w:sz w:val="28"/>
          <w:szCs w:val="28"/>
        </w:rPr>
        <w:t>用户信息管理</w:t>
      </w:r>
      <w:bookmarkEnd w:id="81"/>
    </w:p>
    <w:p w:rsidR="003124EA" w:rsidRDefault="003124EA" w:rsidP="003124EA">
      <w:pPr>
        <w:pStyle w:val="41"/>
        <w:rPr>
          <w:rFonts w:ascii="Times New Roman" w:eastAsia="黑体" w:hAnsi="Times New Roman" w:cs="Times New Roman"/>
          <w:i w:val="0"/>
          <w:iCs w:val="0"/>
          <w:color w:val="auto"/>
          <w:sz w:val="28"/>
          <w:szCs w:val="28"/>
        </w:rPr>
      </w:pPr>
      <w:bookmarkStart w:id="82" w:name="_Toc13036966"/>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.1</w:t>
      </w:r>
      <w:r w:rsidR="00D420A6">
        <w:rPr>
          <w:rFonts w:ascii="Times New Roman" w:eastAsia="黑体" w:hAnsi="Times New Roman" w:cs="Times New Roman" w:hint="eastAsia"/>
          <w:i w:val="0"/>
          <w:iCs w:val="0"/>
          <w:color w:val="auto"/>
          <w:sz w:val="28"/>
          <w:szCs w:val="28"/>
        </w:rPr>
        <w:t>查看</w:t>
      </w:r>
      <w:r w:rsidR="00D420A6">
        <w:rPr>
          <w:rFonts w:ascii="Times New Roman" w:eastAsia="黑体" w:hAnsi="Times New Roman" w:cs="Times New Roman"/>
          <w:i w:val="0"/>
          <w:iCs w:val="0"/>
          <w:color w:val="auto"/>
          <w:sz w:val="28"/>
          <w:szCs w:val="28"/>
        </w:rPr>
        <w:t>个人信息</w:t>
      </w:r>
      <w:bookmarkEnd w:id="82"/>
    </w:p>
    <w:p w:rsidR="004029F6" w:rsidRPr="004029F6" w:rsidRDefault="00640389" w:rsidP="004029F6">
      <w:pPr>
        <w:rPr>
          <w:rFonts w:ascii="Times New Roman" w:hAnsi="Times New Roman" w:cs="Times New Roman"/>
          <w:sz w:val="24"/>
          <w:szCs w:val="24"/>
        </w:rPr>
      </w:pPr>
      <w:r>
        <w:rPr>
          <w:rFonts w:ascii="Times New Roman" w:hAnsi="Times New Roman" w:cs="Times New Roman" w:hint="eastAsia"/>
          <w:sz w:val="24"/>
          <w:szCs w:val="24"/>
        </w:rPr>
        <w:t>学生</w:t>
      </w:r>
      <w:r w:rsidR="004029F6" w:rsidRPr="004029F6">
        <w:rPr>
          <w:rFonts w:ascii="Times New Roman" w:hAnsi="Times New Roman" w:cs="Times New Roman" w:hint="eastAsia"/>
          <w:sz w:val="24"/>
          <w:szCs w:val="24"/>
        </w:rPr>
        <w:t>查</w:t>
      </w:r>
      <w:r>
        <w:rPr>
          <w:rFonts w:ascii="Times New Roman" w:hAnsi="Times New Roman" w:cs="Times New Roman" w:hint="eastAsia"/>
          <w:sz w:val="24"/>
          <w:szCs w:val="24"/>
        </w:rPr>
        <w:t>看个人信息</w:t>
      </w:r>
      <w:r w:rsidR="004029F6" w:rsidRPr="008A59C5">
        <w:rPr>
          <w:rFonts w:ascii="Times New Roman" w:hAnsi="Times New Roman" w:cs="Times New Roman" w:hint="eastAsia"/>
          <w:sz w:val="24"/>
          <w:szCs w:val="24"/>
        </w:rPr>
        <w:t>操作流程如图</w:t>
      </w:r>
    </w:p>
    <w:p w:rsidR="003124EA" w:rsidRPr="00F319F4" w:rsidRDefault="004029F6" w:rsidP="00F319F4">
      <w:pPr>
        <w:jc w:val="center"/>
        <w:rPr>
          <w:sz w:val="20"/>
          <w:szCs w:val="20"/>
        </w:rPr>
      </w:pPr>
      <w:r w:rsidRPr="00F319F4">
        <w:rPr>
          <w:noProof/>
          <w:sz w:val="20"/>
          <w:szCs w:val="20"/>
        </w:rPr>
        <w:drawing>
          <wp:inline distT="0" distB="0" distL="0" distR="0">
            <wp:extent cx="5274310" cy="1685018"/>
            <wp:effectExtent l="0" t="0" r="2540" b="0"/>
            <wp:docPr id="56" name="图片 56" descr="C:\Users\Administrator\Documents\Tencent Files\893087206\Image\Group\IX08KN}N}EGFK3BE83`F$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ocuments\Tencent Files\893087206\Image\Group\IX08KN}N}EGFK3BE83`F$G8.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1685018"/>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4-25</w:t>
      </w:r>
      <w:r w:rsidRPr="00152375">
        <w:rPr>
          <w:rFonts w:hint="eastAsia"/>
          <w:sz w:val="20"/>
          <w:szCs w:val="20"/>
        </w:rPr>
        <w:t xml:space="preserve"> </w:t>
      </w:r>
      <w:r w:rsidR="00256F32" w:rsidRPr="00F319F4">
        <w:rPr>
          <w:rFonts w:hint="eastAsia"/>
          <w:sz w:val="20"/>
          <w:szCs w:val="20"/>
        </w:rPr>
        <w:t>学生查看个人信息</w:t>
      </w:r>
      <w:r w:rsidRPr="00152375">
        <w:rPr>
          <w:rFonts w:hint="eastAsia"/>
          <w:sz w:val="20"/>
          <w:szCs w:val="20"/>
        </w:rPr>
        <w:t>时序图</w:t>
      </w:r>
    </w:p>
    <w:p w:rsidR="004029F6" w:rsidRPr="004029F6" w:rsidRDefault="00640389" w:rsidP="003124EA">
      <w:pPr>
        <w:rPr>
          <w:rFonts w:ascii="Times New Roman" w:hAnsi="Times New Roman" w:cs="Times New Roman"/>
          <w:sz w:val="24"/>
          <w:szCs w:val="24"/>
        </w:rPr>
      </w:pPr>
      <w:r>
        <w:rPr>
          <w:rFonts w:ascii="Times New Roman" w:hAnsi="Times New Roman" w:cs="Times New Roman" w:hint="eastAsia"/>
          <w:sz w:val="24"/>
          <w:szCs w:val="24"/>
        </w:rPr>
        <w:t>教师查看</w:t>
      </w:r>
      <w:r>
        <w:rPr>
          <w:rFonts w:ascii="Times New Roman" w:hAnsi="Times New Roman" w:cs="Times New Roman"/>
          <w:sz w:val="24"/>
          <w:szCs w:val="24"/>
        </w:rPr>
        <w:t>个人信息</w:t>
      </w:r>
      <w:r w:rsidR="004029F6" w:rsidRPr="008A59C5">
        <w:rPr>
          <w:rFonts w:ascii="Times New Roman" w:hAnsi="Times New Roman" w:cs="Times New Roman" w:hint="eastAsia"/>
          <w:sz w:val="24"/>
          <w:szCs w:val="24"/>
        </w:rPr>
        <w:t>操作流程如图</w:t>
      </w:r>
    </w:p>
    <w:p w:rsidR="004029F6" w:rsidRPr="00F319F4" w:rsidRDefault="004029F6" w:rsidP="00F319F4">
      <w:pPr>
        <w:jc w:val="center"/>
        <w:rPr>
          <w:sz w:val="20"/>
          <w:szCs w:val="20"/>
        </w:rPr>
      </w:pPr>
      <w:r w:rsidRPr="00F319F4">
        <w:rPr>
          <w:noProof/>
          <w:sz w:val="20"/>
          <w:szCs w:val="20"/>
        </w:rPr>
        <w:lastRenderedPageBreak/>
        <w:drawing>
          <wp:inline distT="0" distB="0" distL="0" distR="0">
            <wp:extent cx="5274310" cy="1671857"/>
            <wp:effectExtent l="0" t="0" r="2540" b="5080"/>
            <wp:docPr id="57" name="图片 57" descr="C:\Users\Administrator\Documents\Tencent Files\893087206\Image\Group\NBSMY$I4[]3)8ZU_0R0]}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Documents\Tencent Files\893087206\Image\Group\NBSMY$I4[]3)8ZU_0R0]}G4.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1671857"/>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4-26</w:t>
      </w:r>
      <w:r w:rsidRPr="00152375">
        <w:rPr>
          <w:rFonts w:hint="eastAsia"/>
          <w:sz w:val="20"/>
          <w:szCs w:val="20"/>
        </w:rPr>
        <w:t xml:space="preserve"> </w:t>
      </w:r>
      <w:r w:rsidR="00256F32" w:rsidRPr="00F319F4">
        <w:rPr>
          <w:rFonts w:hint="eastAsia"/>
          <w:sz w:val="20"/>
          <w:szCs w:val="20"/>
        </w:rPr>
        <w:t>教师查看</w:t>
      </w:r>
      <w:r w:rsidR="00256F32" w:rsidRPr="00F319F4">
        <w:rPr>
          <w:sz w:val="20"/>
          <w:szCs w:val="20"/>
        </w:rPr>
        <w:t>个人信息</w:t>
      </w:r>
      <w:r w:rsidRPr="00152375">
        <w:rPr>
          <w:rFonts w:hint="eastAsia"/>
          <w:sz w:val="20"/>
          <w:szCs w:val="20"/>
        </w:rPr>
        <w:t>时序图</w:t>
      </w:r>
    </w:p>
    <w:p w:rsidR="004029F6" w:rsidRPr="004029F6" w:rsidRDefault="00640389" w:rsidP="003124EA">
      <w:pPr>
        <w:rPr>
          <w:rFonts w:ascii="Times New Roman" w:hAnsi="Times New Roman" w:cs="Times New Roman"/>
          <w:sz w:val="24"/>
          <w:szCs w:val="24"/>
        </w:rPr>
      </w:pPr>
      <w:r>
        <w:rPr>
          <w:rFonts w:ascii="Times New Roman" w:hAnsi="Times New Roman" w:cs="Times New Roman" w:hint="eastAsia"/>
          <w:sz w:val="24"/>
          <w:szCs w:val="24"/>
        </w:rPr>
        <w:t>管理员查看</w:t>
      </w:r>
      <w:r>
        <w:rPr>
          <w:rFonts w:ascii="Times New Roman" w:hAnsi="Times New Roman" w:cs="Times New Roman"/>
          <w:sz w:val="24"/>
          <w:szCs w:val="24"/>
        </w:rPr>
        <w:t>个人信息</w:t>
      </w:r>
      <w:r w:rsidR="004029F6" w:rsidRPr="008A59C5">
        <w:rPr>
          <w:rFonts w:ascii="Times New Roman" w:hAnsi="Times New Roman" w:cs="Times New Roman" w:hint="eastAsia"/>
          <w:sz w:val="24"/>
          <w:szCs w:val="24"/>
        </w:rPr>
        <w:t>操作流程如图</w:t>
      </w:r>
    </w:p>
    <w:p w:rsidR="004029F6" w:rsidRPr="00F319F4" w:rsidRDefault="004029F6" w:rsidP="00F319F4">
      <w:pPr>
        <w:jc w:val="center"/>
        <w:rPr>
          <w:sz w:val="20"/>
          <w:szCs w:val="20"/>
        </w:rPr>
      </w:pPr>
      <w:r w:rsidRPr="00F319F4">
        <w:rPr>
          <w:noProof/>
          <w:sz w:val="20"/>
          <w:szCs w:val="20"/>
        </w:rPr>
        <w:drawing>
          <wp:inline distT="0" distB="0" distL="0" distR="0">
            <wp:extent cx="5274310" cy="1692442"/>
            <wp:effectExtent l="0" t="0" r="2540" b="3175"/>
            <wp:docPr id="58" name="图片 58" descr="C:\Users\Administrator\Documents\Tencent Files\893087206\Image\Group\4M9@{K[HD)BBKKA(GQUV$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ocuments\Tencent Files\893087206\Image\Group\4M9@{K[HD)BBKKA(GQUV$HE.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1692442"/>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4-27</w:t>
      </w:r>
      <w:r w:rsidRPr="00152375">
        <w:rPr>
          <w:rFonts w:hint="eastAsia"/>
          <w:sz w:val="20"/>
          <w:szCs w:val="20"/>
        </w:rPr>
        <w:t xml:space="preserve"> </w:t>
      </w:r>
      <w:r w:rsidR="00256F32" w:rsidRPr="00F319F4">
        <w:rPr>
          <w:rFonts w:hint="eastAsia"/>
          <w:sz w:val="20"/>
          <w:szCs w:val="20"/>
        </w:rPr>
        <w:t>管理员查看</w:t>
      </w:r>
      <w:r w:rsidR="00256F32" w:rsidRPr="00F319F4">
        <w:rPr>
          <w:sz w:val="20"/>
          <w:szCs w:val="20"/>
        </w:rPr>
        <w:t>个人信息</w:t>
      </w:r>
      <w:r w:rsidRPr="00152375">
        <w:rPr>
          <w:rFonts w:hint="eastAsia"/>
          <w:sz w:val="20"/>
          <w:szCs w:val="20"/>
        </w:rPr>
        <w:t>时序图</w:t>
      </w:r>
    </w:p>
    <w:p w:rsidR="00F639ED" w:rsidRDefault="00A5224D">
      <w:pPr>
        <w:pStyle w:val="32"/>
        <w:spacing w:line="360" w:lineRule="auto"/>
        <w:rPr>
          <w:rFonts w:ascii="Times New Roman" w:eastAsia="黑体" w:hAnsi="Times New Roman" w:cs="Times New Roman"/>
          <w:sz w:val="28"/>
          <w:szCs w:val="28"/>
        </w:rPr>
      </w:pPr>
      <w:bookmarkStart w:id="83" w:name="_Toc13036967"/>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sidR="005A71D2">
        <w:rPr>
          <w:rFonts w:ascii="Times New Roman" w:eastAsia="黑体" w:hAnsi="Times New Roman" w:cs="Times New Roman"/>
          <w:color w:val="auto"/>
          <w:sz w:val="28"/>
          <w:szCs w:val="28"/>
        </w:rPr>
        <w:t>5</w:t>
      </w:r>
      <w:r>
        <w:rPr>
          <w:rFonts w:ascii="Times New Roman" w:eastAsia="黑体" w:hAnsi="Times New Roman" w:cs="Times New Roman"/>
          <w:color w:val="auto"/>
          <w:sz w:val="28"/>
          <w:szCs w:val="28"/>
        </w:rPr>
        <w:t xml:space="preserve"> </w:t>
      </w:r>
      <w:r w:rsidR="00B1382D">
        <w:rPr>
          <w:rFonts w:ascii="Times New Roman" w:eastAsia="黑体" w:hAnsi="Times New Roman" w:cs="Times New Roman" w:hint="eastAsia"/>
          <w:color w:val="auto"/>
          <w:sz w:val="28"/>
          <w:szCs w:val="28"/>
        </w:rPr>
        <w:t>题库管理</w:t>
      </w:r>
      <w:bookmarkEnd w:id="83"/>
    </w:p>
    <w:p w:rsidR="00D420A6" w:rsidRDefault="00D420A6" w:rsidP="00D420A6">
      <w:pPr>
        <w:pStyle w:val="41"/>
        <w:rPr>
          <w:rFonts w:ascii="Times New Roman" w:eastAsia="黑体" w:hAnsi="Times New Roman" w:cs="Times New Roman"/>
          <w:i w:val="0"/>
          <w:iCs w:val="0"/>
          <w:color w:val="auto"/>
          <w:sz w:val="28"/>
          <w:szCs w:val="28"/>
        </w:rPr>
      </w:pPr>
      <w:bookmarkStart w:id="84" w:name="_Toc13036968"/>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5</w:t>
      </w:r>
      <w:r w:rsidRPr="003124EA">
        <w:rPr>
          <w:rFonts w:ascii="Times New Roman" w:eastAsia="黑体" w:hAnsi="Times New Roman" w:cs="Times New Roman" w:hint="eastAsia"/>
          <w:i w:val="0"/>
          <w:iCs w:val="0"/>
          <w:color w:val="auto"/>
          <w:sz w:val="28"/>
          <w:szCs w:val="28"/>
        </w:rPr>
        <w:t>.1</w:t>
      </w:r>
      <w:r w:rsidRPr="003124EA">
        <w:rPr>
          <w:rFonts w:ascii="Times New Roman" w:eastAsia="黑体" w:hAnsi="Times New Roman" w:cs="Times New Roman" w:hint="eastAsia"/>
          <w:i w:val="0"/>
          <w:iCs w:val="0"/>
          <w:color w:val="auto"/>
          <w:sz w:val="28"/>
          <w:szCs w:val="28"/>
        </w:rPr>
        <w:t>添加</w:t>
      </w:r>
      <w:r>
        <w:rPr>
          <w:rFonts w:ascii="Times New Roman" w:eastAsia="黑体" w:hAnsi="Times New Roman" w:cs="Times New Roman" w:hint="eastAsia"/>
          <w:i w:val="0"/>
          <w:iCs w:val="0"/>
          <w:color w:val="auto"/>
          <w:sz w:val="28"/>
          <w:szCs w:val="28"/>
        </w:rPr>
        <w:t>题目</w:t>
      </w:r>
      <w:bookmarkEnd w:id="84"/>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w:t>
      </w:r>
      <w:r>
        <w:rPr>
          <w:rFonts w:ascii="Times New Roman" w:hAnsi="Times New Roman" w:cs="Times New Roman" w:hint="eastAsia"/>
          <w:sz w:val="24"/>
          <w:szCs w:val="24"/>
        </w:rPr>
        <w:t>题目</w:t>
      </w:r>
      <w:r w:rsidRPr="008A59C5">
        <w:rPr>
          <w:rFonts w:ascii="Times New Roman" w:hAnsi="Times New Roman" w:cs="Times New Roman" w:hint="eastAsia"/>
          <w:sz w:val="24"/>
          <w:szCs w:val="24"/>
        </w:rPr>
        <w:t>操作流程如图</w:t>
      </w:r>
    </w:p>
    <w:p w:rsidR="00D420A6" w:rsidRPr="00F319F4" w:rsidRDefault="004029F6" w:rsidP="00F319F4">
      <w:pPr>
        <w:jc w:val="center"/>
        <w:rPr>
          <w:sz w:val="20"/>
          <w:szCs w:val="20"/>
        </w:rPr>
      </w:pPr>
      <w:r w:rsidRPr="00F319F4">
        <w:rPr>
          <w:noProof/>
          <w:sz w:val="20"/>
          <w:szCs w:val="20"/>
        </w:rPr>
        <w:drawing>
          <wp:inline distT="0" distB="0" distL="0" distR="0">
            <wp:extent cx="5274310" cy="1363296"/>
            <wp:effectExtent l="0" t="0" r="2540" b="8890"/>
            <wp:docPr id="40" name="图片 40" descr="C:\Users\Administrator\AppData\Roaming\Tencent\Users\893087206\QQ\WinTemp\RichOle\DO_TC0@L5T_A~)LEHE3M_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893087206\QQ\WinTemp\RichOle\DO_TC0@L5T_A~)LEHE3M_A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363296"/>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4-28</w:t>
      </w:r>
      <w:r w:rsidRPr="00152375">
        <w:rPr>
          <w:rFonts w:hint="eastAsia"/>
          <w:sz w:val="20"/>
          <w:szCs w:val="20"/>
        </w:rPr>
        <w:t xml:space="preserve"> </w:t>
      </w:r>
      <w:r w:rsidR="00256F32" w:rsidRPr="00F319F4">
        <w:rPr>
          <w:rFonts w:hint="eastAsia"/>
          <w:sz w:val="20"/>
          <w:szCs w:val="20"/>
        </w:rPr>
        <w:t>添加题目</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85" w:name="_Toc13036969"/>
      <w:r>
        <w:rPr>
          <w:rFonts w:ascii="Times New Roman" w:eastAsia="黑体" w:hAnsi="Times New Roman" w:cs="Times New Roman" w:hint="eastAsia"/>
          <w:i w:val="0"/>
          <w:iCs w:val="0"/>
          <w:color w:val="auto"/>
          <w:sz w:val="28"/>
          <w:szCs w:val="28"/>
        </w:rPr>
        <w:t>4.2.5</w:t>
      </w:r>
      <w:r w:rsidRPr="003124EA">
        <w:rPr>
          <w:rFonts w:ascii="Times New Roman" w:eastAsia="黑体" w:hAnsi="Times New Roman" w:cs="Times New Roman" w:hint="eastAsia"/>
          <w:i w:val="0"/>
          <w:iCs w:val="0"/>
          <w:color w:val="auto"/>
          <w:sz w:val="28"/>
          <w:szCs w:val="28"/>
        </w:rPr>
        <w:t>.2</w:t>
      </w:r>
      <w:r w:rsidRPr="003124EA">
        <w:rPr>
          <w:rFonts w:ascii="Times New Roman" w:eastAsia="黑体" w:hAnsi="Times New Roman" w:cs="Times New Roman" w:hint="eastAsia"/>
          <w:i w:val="0"/>
          <w:iCs w:val="0"/>
          <w:color w:val="auto"/>
          <w:sz w:val="28"/>
          <w:szCs w:val="28"/>
        </w:rPr>
        <w:t>删除</w:t>
      </w:r>
      <w:r>
        <w:rPr>
          <w:rFonts w:ascii="Times New Roman" w:eastAsia="黑体" w:hAnsi="Times New Roman" w:cs="Times New Roman" w:hint="eastAsia"/>
          <w:i w:val="0"/>
          <w:iCs w:val="0"/>
          <w:color w:val="auto"/>
          <w:sz w:val="28"/>
          <w:szCs w:val="28"/>
        </w:rPr>
        <w:t>题目</w:t>
      </w:r>
      <w:bookmarkEnd w:id="85"/>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Pr>
          <w:rFonts w:ascii="Times New Roman" w:hAnsi="Times New Roman" w:cs="Times New Roman" w:hint="eastAsia"/>
          <w:sz w:val="24"/>
          <w:szCs w:val="24"/>
        </w:rPr>
        <w:t>题目</w:t>
      </w:r>
      <w:r w:rsidRPr="008A59C5">
        <w:rPr>
          <w:rFonts w:ascii="Times New Roman" w:hAnsi="Times New Roman" w:cs="Times New Roman" w:hint="eastAsia"/>
          <w:sz w:val="24"/>
          <w:szCs w:val="24"/>
        </w:rPr>
        <w:t>操作流程如图</w:t>
      </w:r>
    </w:p>
    <w:p w:rsidR="00D420A6" w:rsidRPr="00F319F4" w:rsidRDefault="004029F6" w:rsidP="00F319F4">
      <w:pPr>
        <w:jc w:val="center"/>
        <w:rPr>
          <w:sz w:val="20"/>
          <w:szCs w:val="20"/>
        </w:rPr>
      </w:pPr>
      <w:r w:rsidRPr="00F319F4">
        <w:rPr>
          <w:noProof/>
          <w:sz w:val="20"/>
          <w:szCs w:val="20"/>
        </w:rPr>
        <w:lastRenderedPageBreak/>
        <w:drawing>
          <wp:inline distT="0" distB="0" distL="0" distR="0">
            <wp:extent cx="5274310" cy="1422995"/>
            <wp:effectExtent l="0" t="0" r="2540" b="6350"/>
            <wp:docPr id="41" name="图片 41" descr="C:\Users\Administrator\AppData\Roaming\Tencent\Users\893087206\QQ\WinTemp\RichOle\8O)5KB0Z2%[3~7~J~))8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893087206\QQ\WinTemp\RichOle\8O)5KB0Z2%[3~7~J~))8O`V.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42299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4-29</w:t>
      </w:r>
      <w:r w:rsidRPr="00152375">
        <w:rPr>
          <w:rFonts w:hint="eastAsia"/>
          <w:sz w:val="20"/>
          <w:szCs w:val="20"/>
        </w:rPr>
        <w:t xml:space="preserve"> </w:t>
      </w:r>
      <w:r w:rsidR="00256F32" w:rsidRPr="00F319F4">
        <w:rPr>
          <w:rFonts w:hint="eastAsia"/>
          <w:sz w:val="20"/>
          <w:szCs w:val="20"/>
        </w:rPr>
        <w:t>删除题目</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86" w:name="_Toc13036970"/>
      <w:r>
        <w:rPr>
          <w:rFonts w:ascii="Times New Roman" w:eastAsia="黑体" w:hAnsi="Times New Roman" w:cs="Times New Roman" w:hint="eastAsia"/>
          <w:i w:val="0"/>
          <w:iCs w:val="0"/>
          <w:color w:val="auto"/>
          <w:sz w:val="28"/>
          <w:szCs w:val="28"/>
        </w:rPr>
        <w:t>4.2.5</w:t>
      </w:r>
      <w:r w:rsidRPr="003124EA">
        <w:rPr>
          <w:rFonts w:ascii="Times New Roman" w:eastAsia="黑体" w:hAnsi="Times New Roman" w:cs="Times New Roman" w:hint="eastAsia"/>
          <w:i w:val="0"/>
          <w:iCs w:val="0"/>
          <w:color w:val="auto"/>
          <w:sz w:val="28"/>
          <w:szCs w:val="28"/>
        </w:rPr>
        <w:t>.3</w:t>
      </w:r>
      <w:r w:rsidRPr="003124EA">
        <w:rPr>
          <w:rFonts w:ascii="Times New Roman" w:eastAsia="黑体" w:hAnsi="Times New Roman" w:cs="Times New Roman" w:hint="eastAsia"/>
          <w:i w:val="0"/>
          <w:iCs w:val="0"/>
          <w:color w:val="auto"/>
          <w:sz w:val="28"/>
          <w:szCs w:val="28"/>
        </w:rPr>
        <w:t>查询</w:t>
      </w:r>
      <w:r>
        <w:rPr>
          <w:rFonts w:ascii="Times New Roman" w:eastAsia="黑体" w:hAnsi="Times New Roman" w:cs="Times New Roman" w:hint="eastAsia"/>
          <w:i w:val="0"/>
          <w:iCs w:val="0"/>
          <w:color w:val="auto"/>
          <w:sz w:val="28"/>
          <w:szCs w:val="28"/>
        </w:rPr>
        <w:t>题目</w:t>
      </w:r>
      <w:bookmarkEnd w:id="86"/>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查询</w:t>
      </w:r>
      <w:r>
        <w:rPr>
          <w:rFonts w:ascii="Times New Roman" w:hAnsi="Times New Roman" w:cs="Times New Roman" w:hint="eastAsia"/>
          <w:sz w:val="24"/>
          <w:szCs w:val="24"/>
        </w:rPr>
        <w:t>题目</w:t>
      </w:r>
      <w:r w:rsidRPr="008A59C5">
        <w:rPr>
          <w:rFonts w:ascii="Times New Roman" w:hAnsi="Times New Roman" w:cs="Times New Roman" w:hint="eastAsia"/>
          <w:sz w:val="24"/>
          <w:szCs w:val="24"/>
        </w:rPr>
        <w:t>操作流程如图</w:t>
      </w:r>
    </w:p>
    <w:p w:rsidR="00D420A6" w:rsidRPr="00F319F4" w:rsidRDefault="004029F6" w:rsidP="00F319F4">
      <w:pPr>
        <w:jc w:val="center"/>
        <w:rPr>
          <w:sz w:val="20"/>
          <w:szCs w:val="20"/>
        </w:rPr>
      </w:pPr>
      <w:r w:rsidRPr="00F319F4">
        <w:rPr>
          <w:noProof/>
          <w:sz w:val="20"/>
          <w:szCs w:val="20"/>
        </w:rPr>
        <w:drawing>
          <wp:inline distT="0" distB="0" distL="0" distR="0">
            <wp:extent cx="5274310" cy="1453473"/>
            <wp:effectExtent l="0" t="0" r="2540" b="0"/>
            <wp:docPr id="42" name="图片 42" descr="C:\Users\Administrator\AppData\Roaming\Tencent\Users\893087206\QQ\WinTemp\RichOle\C%7Y`GZW`MIHW~P)EE4X6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AppData\Roaming\Tencent\Users\893087206\QQ\WinTemp\RichOle\C%7Y`GZW`MIHW~P)EE4X6OV.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453473"/>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4-30</w:t>
      </w:r>
      <w:r w:rsidRPr="00152375">
        <w:rPr>
          <w:rFonts w:hint="eastAsia"/>
          <w:sz w:val="20"/>
          <w:szCs w:val="20"/>
        </w:rPr>
        <w:t xml:space="preserve"> </w:t>
      </w:r>
      <w:r w:rsidR="00256F32" w:rsidRPr="00F319F4">
        <w:rPr>
          <w:rFonts w:hint="eastAsia"/>
          <w:sz w:val="20"/>
          <w:szCs w:val="20"/>
        </w:rPr>
        <w:t>查询题目</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87" w:name="_Toc13036971"/>
      <w:r>
        <w:rPr>
          <w:rFonts w:ascii="Times New Roman" w:eastAsia="黑体" w:hAnsi="Times New Roman" w:cs="Times New Roman"/>
          <w:i w:val="0"/>
          <w:iCs w:val="0"/>
          <w:color w:val="auto"/>
          <w:sz w:val="28"/>
          <w:szCs w:val="28"/>
        </w:rPr>
        <w:t>4.2.5</w:t>
      </w:r>
      <w:r w:rsidRPr="003124EA">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修改</w:t>
      </w:r>
      <w:r>
        <w:rPr>
          <w:rFonts w:ascii="Times New Roman" w:eastAsia="黑体" w:hAnsi="Times New Roman" w:cs="Times New Roman" w:hint="eastAsia"/>
          <w:i w:val="0"/>
          <w:iCs w:val="0"/>
          <w:color w:val="auto"/>
          <w:sz w:val="28"/>
          <w:szCs w:val="28"/>
        </w:rPr>
        <w:t>题目</w:t>
      </w:r>
      <w:bookmarkEnd w:id="87"/>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修改</w:t>
      </w:r>
      <w:r>
        <w:rPr>
          <w:rFonts w:ascii="Times New Roman" w:hAnsi="Times New Roman" w:cs="Times New Roman" w:hint="eastAsia"/>
          <w:sz w:val="24"/>
          <w:szCs w:val="24"/>
        </w:rPr>
        <w:t>题目</w:t>
      </w:r>
      <w:r w:rsidRPr="008A59C5">
        <w:rPr>
          <w:rFonts w:ascii="Times New Roman" w:hAnsi="Times New Roman" w:cs="Times New Roman" w:hint="eastAsia"/>
          <w:sz w:val="24"/>
          <w:szCs w:val="24"/>
        </w:rPr>
        <w:t>操作流程如图</w:t>
      </w:r>
    </w:p>
    <w:p w:rsidR="00D420A6" w:rsidRPr="00F319F4" w:rsidRDefault="004029F6" w:rsidP="00F319F4">
      <w:pPr>
        <w:jc w:val="center"/>
        <w:rPr>
          <w:sz w:val="20"/>
          <w:szCs w:val="20"/>
        </w:rPr>
      </w:pPr>
      <w:r w:rsidRPr="00F319F4">
        <w:rPr>
          <w:noProof/>
          <w:sz w:val="20"/>
          <w:szCs w:val="20"/>
        </w:rPr>
        <w:drawing>
          <wp:inline distT="0" distB="0" distL="0" distR="0">
            <wp:extent cx="5274310" cy="1536917"/>
            <wp:effectExtent l="0" t="0" r="2540" b="6350"/>
            <wp:docPr id="43" name="图片 43" descr="C:\Users\Administrator\AppData\Roaming\Tencent\Users\893087206\QQ\WinTemp\RichOle\7F_LLT334HT9T94SD]`T$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893087206\QQ\WinTemp\RichOle\7F_LLT334HT9T94SD]`T$L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536917"/>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4-31</w:t>
      </w:r>
      <w:r w:rsidRPr="00152375">
        <w:rPr>
          <w:rFonts w:hint="eastAsia"/>
          <w:sz w:val="20"/>
          <w:szCs w:val="20"/>
        </w:rPr>
        <w:t xml:space="preserve"> </w:t>
      </w:r>
      <w:r w:rsidR="00256F32" w:rsidRPr="00F319F4">
        <w:rPr>
          <w:rFonts w:hint="eastAsia"/>
          <w:sz w:val="20"/>
          <w:szCs w:val="20"/>
        </w:rPr>
        <w:t>修改题目</w:t>
      </w:r>
      <w:r w:rsidRPr="00152375">
        <w:rPr>
          <w:rFonts w:hint="eastAsia"/>
          <w:sz w:val="20"/>
          <w:szCs w:val="20"/>
        </w:rPr>
        <w:t>时序图</w:t>
      </w:r>
    </w:p>
    <w:p w:rsidR="00F639ED" w:rsidRDefault="00A5224D">
      <w:pPr>
        <w:pStyle w:val="32"/>
        <w:spacing w:line="360" w:lineRule="auto"/>
        <w:rPr>
          <w:rFonts w:ascii="Times New Roman" w:eastAsia="黑体" w:hAnsi="Times New Roman" w:cs="Times New Roman"/>
          <w:sz w:val="28"/>
          <w:szCs w:val="28"/>
        </w:rPr>
      </w:pPr>
      <w:bookmarkStart w:id="88" w:name="_Toc13036972"/>
      <w:r>
        <w:rPr>
          <w:rFonts w:ascii="Times New Roman" w:eastAsia="黑体" w:hAnsi="Times New Roman" w:cs="Times New Roman"/>
          <w:color w:val="auto"/>
          <w:sz w:val="28"/>
          <w:szCs w:val="28"/>
        </w:rPr>
        <w:lastRenderedPageBreak/>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sidR="005A71D2">
        <w:rPr>
          <w:rFonts w:ascii="Times New Roman" w:eastAsia="黑体" w:hAnsi="Times New Roman" w:cs="Times New Roman"/>
          <w:color w:val="auto"/>
          <w:sz w:val="28"/>
          <w:szCs w:val="28"/>
        </w:rPr>
        <w:t>6</w:t>
      </w:r>
      <w:r>
        <w:rPr>
          <w:rFonts w:ascii="Times New Roman" w:eastAsia="黑体" w:hAnsi="Times New Roman" w:cs="Times New Roman"/>
          <w:color w:val="auto"/>
          <w:sz w:val="28"/>
          <w:szCs w:val="28"/>
        </w:rPr>
        <w:t xml:space="preserve"> </w:t>
      </w:r>
      <w:r w:rsidR="00B1382D">
        <w:rPr>
          <w:rFonts w:ascii="Times New Roman" w:eastAsia="黑体" w:hAnsi="Times New Roman" w:cs="Times New Roman" w:hint="eastAsia"/>
          <w:color w:val="auto"/>
          <w:sz w:val="28"/>
          <w:szCs w:val="28"/>
        </w:rPr>
        <w:t>学院管理</w:t>
      </w:r>
      <w:bookmarkEnd w:id="88"/>
    </w:p>
    <w:p w:rsidR="00D420A6" w:rsidRDefault="00D420A6" w:rsidP="00D420A6">
      <w:pPr>
        <w:pStyle w:val="41"/>
        <w:rPr>
          <w:rFonts w:ascii="Times New Roman" w:eastAsia="黑体" w:hAnsi="Times New Roman" w:cs="Times New Roman"/>
          <w:i w:val="0"/>
          <w:iCs w:val="0"/>
          <w:color w:val="auto"/>
          <w:sz w:val="28"/>
          <w:szCs w:val="28"/>
        </w:rPr>
      </w:pPr>
      <w:bookmarkStart w:id="89" w:name="_Toc13036973"/>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6</w:t>
      </w:r>
      <w:r w:rsidRPr="003124EA">
        <w:rPr>
          <w:rFonts w:ascii="Times New Roman" w:eastAsia="黑体" w:hAnsi="Times New Roman" w:cs="Times New Roman" w:hint="eastAsia"/>
          <w:i w:val="0"/>
          <w:iCs w:val="0"/>
          <w:color w:val="auto"/>
          <w:sz w:val="28"/>
          <w:szCs w:val="28"/>
        </w:rPr>
        <w:t>.1</w:t>
      </w:r>
      <w:r w:rsidRPr="003124EA">
        <w:rPr>
          <w:rFonts w:ascii="Times New Roman" w:eastAsia="黑体" w:hAnsi="Times New Roman" w:cs="Times New Roman" w:hint="eastAsia"/>
          <w:i w:val="0"/>
          <w:iCs w:val="0"/>
          <w:color w:val="auto"/>
          <w:sz w:val="28"/>
          <w:szCs w:val="28"/>
        </w:rPr>
        <w:t>添加</w:t>
      </w:r>
      <w:r>
        <w:rPr>
          <w:rFonts w:ascii="Times New Roman" w:eastAsia="黑体" w:hAnsi="Times New Roman" w:cs="Times New Roman" w:hint="eastAsia"/>
          <w:i w:val="0"/>
          <w:iCs w:val="0"/>
          <w:color w:val="auto"/>
          <w:sz w:val="28"/>
          <w:szCs w:val="28"/>
        </w:rPr>
        <w:t>学院</w:t>
      </w:r>
      <w:bookmarkEnd w:id="89"/>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w:t>
      </w:r>
      <w:r>
        <w:rPr>
          <w:rFonts w:ascii="Times New Roman" w:hAnsi="Times New Roman" w:cs="Times New Roman" w:hint="eastAsia"/>
          <w:sz w:val="24"/>
          <w:szCs w:val="24"/>
        </w:rPr>
        <w:t>学院</w:t>
      </w:r>
      <w:r w:rsidRPr="008A59C5">
        <w:rPr>
          <w:rFonts w:ascii="Times New Roman" w:hAnsi="Times New Roman" w:cs="Times New Roman" w:hint="eastAsia"/>
          <w:sz w:val="24"/>
          <w:szCs w:val="24"/>
        </w:rPr>
        <w:t>操作流程如图</w:t>
      </w:r>
    </w:p>
    <w:p w:rsidR="00D420A6" w:rsidRPr="00F319F4" w:rsidRDefault="004029F6" w:rsidP="00F319F4">
      <w:pPr>
        <w:jc w:val="center"/>
        <w:rPr>
          <w:sz w:val="20"/>
          <w:szCs w:val="20"/>
        </w:rPr>
      </w:pPr>
      <w:r w:rsidRPr="00F319F4">
        <w:rPr>
          <w:noProof/>
          <w:sz w:val="20"/>
          <w:szCs w:val="20"/>
        </w:rPr>
        <w:drawing>
          <wp:inline distT="0" distB="0" distL="0" distR="0">
            <wp:extent cx="5274310" cy="1698362"/>
            <wp:effectExtent l="0" t="0" r="2540" b="0"/>
            <wp:docPr id="44" name="图片 44" descr="C:\Users\Administrator\Documents\Tencent Files\893087206\Image\Group\0~(B_IL`_VGB%LCPOB45J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ocuments\Tencent Files\893087206\Image\Group\0~(B_IL`_VGB%LCPOB45J7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698362"/>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rFonts w:hint="eastAsia"/>
          <w:sz w:val="20"/>
          <w:szCs w:val="20"/>
        </w:rPr>
        <w:t>4</w:t>
      </w:r>
      <w:r w:rsidR="00E3564C">
        <w:rPr>
          <w:sz w:val="20"/>
          <w:szCs w:val="20"/>
        </w:rPr>
        <w:t xml:space="preserve">-32 </w:t>
      </w:r>
      <w:r w:rsidR="00256F32" w:rsidRPr="00F319F4">
        <w:rPr>
          <w:rFonts w:hint="eastAsia"/>
          <w:sz w:val="20"/>
          <w:szCs w:val="20"/>
        </w:rPr>
        <w:t>添加学院</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90" w:name="_Toc13036974"/>
      <w:r>
        <w:rPr>
          <w:rFonts w:ascii="Times New Roman" w:eastAsia="黑体" w:hAnsi="Times New Roman" w:cs="Times New Roman" w:hint="eastAsia"/>
          <w:i w:val="0"/>
          <w:iCs w:val="0"/>
          <w:color w:val="auto"/>
          <w:sz w:val="28"/>
          <w:szCs w:val="28"/>
        </w:rPr>
        <w:t>4.2.6</w:t>
      </w:r>
      <w:r w:rsidRPr="003124EA">
        <w:rPr>
          <w:rFonts w:ascii="Times New Roman" w:eastAsia="黑体" w:hAnsi="Times New Roman" w:cs="Times New Roman" w:hint="eastAsia"/>
          <w:i w:val="0"/>
          <w:iCs w:val="0"/>
          <w:color w:val="auto"/>
          <w:sz w:val="28"/>
          <w:szCs w:val="28"/>
        </w:rPr>
        <w:t>.2</w:t>
      </w:r>
      <w:r w:rsidRPr="003124EA">
        <w:rPr>
          <w:rFonts w:ascii="Times New Roman" w:eastAsia="黑体" w:hAnsi="Times New Roman" w:cs="Times New Roman" w:hint="eastAsia"/>
          <w:i w:val="0"/>
          <w:iCs w:val="0"/>
          <w:color w:val="auto"/>
          <w:sz w:val="28"/>
          <w:szCs w:val="28"/>
        </w:rPr>
        <w:t>删除</w:t>
      </w:r>
      <w:r>
        <w:rPr>
          <w:rFonts w:ascii="Times New Roman" w:eastAsia="黑体" w:hAnsi="Times New Roman" w:cs="Times New Roman" w:hint="eastAsia"/>
          <w:i w:val="0"/>
          <w:iCs w:val="0"/>
          <w:color w:val="auto"/>
          <w:sz w:val="28"/>
          <w:szCs w:val="28"/>
        </w:rPr>
        <w:t>学院</w:t>
      </w:r>
      <w:bookmarkEnd w:id="90"/>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Pr>
          <w:rFonts w:ascii="Times New Roman" w:hAnsi="Times New Roman" w:cs="Times New Roman" w:hint="eastAsia"/>
          <w:sz w:val="24"/>
          <w:szCs w:val="24"/>
        </w:rPr>
        <w:t>学院</w:t>
      </w:r>
      <w:r w:rsidRPr="008A59C5">
        <w:rPr>
          <w:rFonts w:ascii="Times New Roman" w:hAnsi="Times New Roman" w:cs="Times New Roman" w:hint="eastAsia"/>
          <w:sz w:val="24"/>
          <w:szCs w:val="24"/>
        </w:rPr>
        <w:t>操作流程如图</w:t>
      </w:r>
    </w:p>
    <w:p w:rsidR="00D420A6" w:rsidRPr="00F319F4" w:rsidRDefault="004D32EA" w:rsidP="00F319F4">
      <w:pPr>
        <w:jc w:val="center"/>
        <w:rPr>
          <w:sz w:val="20"/>
          <w:szCs w:val="20"/>
        </w:rPr>
      </w:pPr>
      <w:r w:rsidRPr="00F319F4">
        <w:rPr>
          <w:noProof/>
          <w:sz w:val="20"/>
          <w:szCs w:val="20"/>
        </w:rPr>
        <w:drawing>
          <wp:inline distT="0" distB="0" distL="0" distR="0">
            <wp:extent cx="5274310" cy="1704340"/>
            <wp:effectExtent l="0" t="0" r="2540" b="0"/>
            <wp:docPr id="51" name="图片 51" descr="C:\Users\Administrator\Documents\Tencent Files\893087206\Image\Group\%N%3L61OMY5_BX9)]QM7]Z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Tencent Files\893087206\Image\Group\%N%3L61OMY5_BX9)]QM7]ZC.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704340"/>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4-33</w:t>
      </w:r>
      <w:r w:rsidRPr="00152375">
        <w:rPr>
          <w:rFonts w:hint="eastAsia"/>
          <w:sz w:val="20"/>
          <w:szCs w:val="20"/>
        </w:rPr>
        <w:t xml:space="preserve"> </w:t>
      </w:r>
      <w:r w:rsidR="00256F32" w:rsidRPr="00F319F4">
        <w:rPr>
          <w:rFonts w:hint="eastAsia"/>
          <w:sz w:val="20"/>
          <w:szCs w:val="20"/>
        </w:rPr>
        <w:t>删除学院</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91" w:name="_Toc13036975"/>
      <w:r>
        <w:rPr>
          <w:rFonts w:ascii="Times New Roman" w:eastAsia="黑体" w:hAnsi="Times New Roman" w:cs="Times New Roman" w:hint="eastAsia"/>
          <w:i w:val="0"/>
          <w:iCs w:val="0"/>
          <w:color w:val="auto"/>
          <w:sz w:val="28"/>
          <w:szCs w:val="28"/>
        </w:rPr>
        <w:t>4.2.6</w:t>
      </w:r>
      <w:r w:rsidRPr="003124EA">
        <w:rPr>
          <w:rFonts w:ascii="Times New Roman" w:eastAsia="黑体" w:hAnsi="Times New Roman" w:cs="Times New Roman" w:hint="eastAsia"/>
          <w:i w:val="0"/>
          <w:iCs w:val="0"/>
          <w:color w:val="auto"/>
          <w:sz w:val="28"/>
          <w:szCs w:val="28"/>
        </w:rPr>
        <w:t>.3</w:t>
      </w:r>
      <w:r w:rsidRPr="003124EA">
        <w:rPr>
          <w:rFonts w:ascii="Times New Roman" w:eastAsia="黑体" w:hAnsi="Times New Roman" w:cs="Times New Roman" w:hint="eastAsia"/>
          <w:i w:val="0"/>
          <w:iCs w:val="0"/>
          <w:color w:val="auto"/>
          <w:sz w:val="28"/>
          <w:szCs w:val="28"/>
        </w:rPr>
        <w:t>查询</w:t>
      </w:r>
      <w:r>
        <w:rPr>
          <w:rFonts w:ascii="Times New Roman" w:eastAsia="黑体" w:hAnsi="Times New Roman" w:cs="Times New Roman" w:hint="eastAsia"/>
          <w:i w:val="0"/>
          <w:iCs w:val="0"/>
          <w:color w:val="auto"/>
          <w:sz w:val="28"/>
          <w:szCs w:val="28"/>
        </w:rPr>
        <w:t>学院</w:t>
      </w:r>
      <w:bookmarkEnd w:id="91"/>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查询</w:t>
      </w:r>
      <w:r>
        <w:rPr>
          <w:rFonts w:ascii="Times New Roman" w:hAnsi="Times New Roman" w:cs="Times New Roman" w:hint="eastAsia"/>
          <w:sz w:val="24"/>
          <w:szCs w:val="24"/>
        </w:rPr>
        <w:t>学院</w:t>
      </w:r>
      <w:r w:rsidRPr="008A59C5">
        <w:rPr>
          <w:rFonts w:ascii="Times New Roman" w:hAnsi="Times New Roman" w:cs="Times New Roman" w:hint="eastAsia"/>
          <w:sz w:val="24"/>
          <w:szCs w:val="24"/>
        </w:rPr>
        <w:t>操作流程如图</w:t>
      </w:r>
    </w:p>
    <w:p w:rsidR="00D420A6" w:rsidRPr="00F319F4" w:rsidRDefault="004029F6" w:rsidP="00F319F4">
      <w:pPr>
        <w:jc w:val="center"/>
        <w:rPr>
          <w:sz w:val="20"/>
          <w:szCs w:val="20"/>
        </w:rPr>
      </w:pPr>
      <w:r w:rsidRPr="00F319F4">
        <w:rPr>
          <w:noProof/>
          <w:sz w:val="20"/>
          <w:szCs w:val="20"/>
        </w:rPr>
        <w:lastRenderedPageBreak/>
        <w:drawing>
          <wp:inline distT="0" distB="0" distL="0" distR="0">
            <wp:extent cx="5274310" cy="1657519"/>
            <wp:effectExtent l="0" t="0" r="2540" b="0"/>
            <wp:docPr id="46" name="图片 46" descr="C:\Users\Administrator\Documents\Tencent Files\893087206\Image\Group\81197P}8)GLB46C)3[BC_Y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ocuments\Tencent Files\893087206\Image\Group\81197P}8)GLB46C)3[BC_YU.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1657519"/>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4-34</w:t>
      </w:r>
      <w:r w:rsidRPr="00152375">
        <w:rPr>
          <w:rFonts w:hint="eastAsia"/>
          <w:sz w:val="20"/>
          <w:szCs w:val="20"/>
        </w:rPr>
        <w:t xml:space="preserve"> </w:t>
      </w:r>
      <w:r w:rsidR="00256F32" w:rsidRPr="00F319F4">
        <w:rPr>
          <w:rFonts w:hint="eastAsia"/>
          <w:sz w:val="20"/>
          <w:szCs w:val="20"/>
        </w:rPr>
        <w:t>查询学院</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92" w:name="_Toc13036976"/>
      <w:r>
        <w:rPr>
          <w:rFonts w:ascii="Times New Roman" w:eastAsia="黑体" w:hAnsi="Times New Roman" w:cs="Times New Roman"/>
          <w:i w:val="0"/>
          <w:iCs w:val="0"/>
          <w:color w:val="auto"/>
          <w:sz w:val="28"/>
          <w:szCs w:val="28"/>
        </w:rPr>
        <w:t>4.2.6</w:t>
      </w:r>
      <w:r w:rsidRPr="003124EA">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修改</w:t>
      </w:r>
      <w:r>
        <w:rPr>
          <w:rFonts w:ascii="Times New Roman" w:eastAsia="黑体" w:hAnsi="Times New Roman" w:cs="Times New Roman" w:hint="eastAsia"/>
          <w:i w:val="0"/>
          <w:iCs w:val="0"/>
          <w:color w:val="auto"/>
          <w:sz w:val="28"/>
          <w:szCs w:val="28"/>
        </w:rPr>
        <w:t>学院</w:t>
      </w:r>
      <w:bookmarkEnd w:id="92"/>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修改</w:t>
      </w:r>
      <w:r>
        <w:rPr>
          <w:rFonts w:ascii="Times New Roman" w:hAnsi="Times New Roman" w:cs="Times New Roman" w:hint="eastAsia"/>
          <w:sz w:val="24"/>
          <w:szCs w:val="24"/>
        </w:rPr>
        <w:t>学院</w:t>
      </w:r>
      <w:r w:rsidRPr="008A59C5">
        <w:rPr>
          <w:rFonts w:ascii="Times New Roman" w:hAnsi="Times New Roman" w:cs="Times New Roman" w:hint="eastAsia"/>
          <w:sz w:val="24"/>
          <w:szCs w:val="24"/>
        </w:rPr>
        <w:t>操作流程如图</w:t>
      </w:r>
    </w:p>
    <w:p w:rsidR="00D420A6" w:rsidRPr="00F319F4" w:rsidRDefault="004D32EA" w:rsidP="00F319F4">
      <w:pPr>
        <w:jc w:val="center"/>
        <w:rPr>
          <w:sz w:val="20"/>
          <w:szCs w:val="20"/>
        </w:rPr>
      </w:pPr>
      <w:r w:rsidRPr="00F319F4">
        <w:rPr>
          <w:noProof/>
          <w:sz w:val="20"/>
          <w:szCs w:val="20"/>
        </w:rPr>
        <w:drawing>
          <wp:inline distT="0" distB="0" distL="0" distR="0">
            <wp:extent cx="5274310" cy="1675130"/>
            <wp:effectExtent l="0" t="0" r="2540" b="1270"/>
            <wp:docPr id="52" name="图片 52" descr="C:\Users\Administrator\Documents\Tencent Files\893087206\Image\Group\97L_S3R@J{ZS3FZY2IQ(~6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Tencent Files\893087206\Image\Group\97L_S3R@J{ZS3FZY2IQ(~6U.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1675130"/>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4-35</w:t>
      </w:r>
      <w:r w:rsidRPr="00152375">
        <w:rPr>
          <w:rFonts w:hint="eastAsia"/>
          <w:sz w:val="20"/>
          <w:szCs w:val="20"/>
        </w:rPr>
        <w:t xml:space="preserve"> </w:t>
      </w:r>
      <w:r w:rsidR="00256F32" w:rsidRPr="00F319F4">
        <w:rPr>
          <w:rFonts w:hint="eastAsia"/>
          <w:sz w:val="20"/>
          <w:szCs w:val="20"/>
        </w:rPr>
        <w:t>修改学院</w:t>
      </w:r>
      <w:r w:rsidRPr="00152375">
        <w:rPr>
          <w:rFonts w:hint="eastAsia"/>
          <w:sz w:val="20"/>
          <w:szCs w:val="20"/>
        </w:rPr>
        <w:t>时序图</w:t>
      </w:r>
    </w:p>
    <w:p w:rsidR="00F639ED" w:rsidRDefault="00A5224D">
      <w:pPr>
        <w:pStyle w:val="32"/>
        <w:spacing w:line="360" w:lineRule="auto"/>
        <w:rPr>
          <w:rFonts w:ascii="Times New Roman" w:eastAsia="黑体" w:hAnsi="Times New Roman" w:cs="Times New Roman"/>
          <w:sz w:val="28"/>
          <w:szCs w:val="28"/>
        </w:rPr>
      </w:pPr>
      <w:bookmarkStart w:id="93" w:name="_Toc13036977"/>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sidR="005A71D2">
        <w:rPr>
          <w:rFonts w:ascii="Times New Roman" w:eastAsia="黑体" w:hAnsi="Times New Roman" w:cs="Times New Roman"/>
          <w:color w:val="auto"/>
          <w:sz w:val="28"/>
          <w:szCs w:val="28"/>
        </w:rPr>
        <w:t>7</w:t>
      </w:r>
      <w:r>
        <w:rPr>
          <w:rFonts w:ascii="Times New Roman" w:eastAsia="黑体" w:hAnsi="Times New Roman" w:cs="Times New Roman"/>
          <w:color w:val="auto"/>
          <w:sz w:val="28"/>
          <w:szCs w:val="28"/>
        </w:rPr>
        <w:t xml:space="preserve"> </w:t>
      </w:r>
      <w:r w:rsidR="00B1382D">
        <w:rPr>
          <w:rFonts w:ascii="Times New Roman" w:eastAsia="黑体" w:hAnsi="Times New Roman" w:cs="Times New Roman" w:hint="eastAsia"/>
          <w:color w:val="auto"/>
          <w:sz w:val="28"/>
          <w:szCs w:val="28"/>
        </w:rPr>
        <w:t>课程管理</w:t>
      </w:r>
      <w:bookmarkEnd w:id="93"/>
    </w:p>
    <w:p w:rsidR="00D420A6" w:rsidRDefault="00D420A6" w:rsidP="00D420A6">
      <w:pPr>
        <w:pStyle w:val="41"/>
        <w:rPr>
          <w:rFonts w:ascii="Times New Roman" w:eastAsia="黑体" w:hAnsi="Times New Roman" w:cs="Times New Roman"/>
          <w:i w:val="0"/>
          <w:iCs w:val="0"/>
          <w:color w:val="auto"/>
          <w:sz w:val="28"/>
          <w:szCs w:val="28"/>
        </w:rPr>
      </w:pPr>
      <w:bookmarkStart w:id="94" w:name="_Toc13036978"/>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7</w:t>
      </w:r>
      <w:r w:rsidRPr="003124EA">
        <w:rPr>
          <w:rFonts w:ascii="Times New Roman" w:eastAsia="黑体" w:hAnsi="Times New Roman" w:cs="Times New Roman" w:hint="eastAsia"/>
          <w:i w:val="0"/>
          <w:iCs w:val="0"/>
          <w:color w:val="auto"/>
          <w:sz w:val="28"/>
          <w:szCs w:val="28"/>
        </w:rPr>
        <w:t>.1</w:t>
      </w:r>
      <w:r w:rsidRPr="003124EA">
        <w:rPr>
          <w:rFonts w:ascii="Times New Roman" w:eastAsia="黑体" w:hAnsi="Times New Roman" w:cs="Times New Roman" w:hint="eastAsia"/>
          <w:i w:val="0"/>
          <w:iCs w:val="0"/>
          <w:color w:val="auto"/>
          <w:sz w:val="28"/>
          <w:szCs w:val="28"/>
        </w:rPr>
        <w:t>添加</w:t>
      </w:r>
      <w:r>
        <w:rPr>
          <w:rFonts w:ascii="Times New Roman" w:eastAsia="黑体" w:hAnsi="Times New Roman" w:cs="Times New Roman" w:hint="eastAsia"/>
          <w:i w:val="0"/>
          <w:iCs w:val="0"/>
          <w:color w:val="auto"/>
          <w:sz w:val="28"/>
          <w:szCs w:val="28"/>
        </w:rPr>
        <w:t>课程</w:t>
      </w:r>
      <w:bookmarkEnd w:id="94"/>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w:t>
      </w:r>
      <w:r>
        <w:rPr>
          <w:rFonts w:ascii="Times New Roman" w:hAnsi="Times New Roman" w:cs="Times New Roman" w:hint="eastAsia"/>
          <w:sz w:val="24"/>
          <w:szCs w:val="24"/>
        </w:rPr>
        <w:t>课程</w:t>
      </w:r>
      <w:r w:rsidRPr="008A59C5">
        <w:rPr>
          <w:rFonts w:ascii="Times New Roman" w:hAnsi="Times New Roman" w:cs="Times New Roman" w:hint="eastAsia"/>
          <w:sz w:val="24"/>
          <w:szCs w:val="24"/>
        </w:rPr>
        <w:t>操作流程如图</w:t>
      </w:r>
    </w:p>
    <w:p w:rsidR="00D420A6" w:rsidRPr="00F319F4" w:rsidRDefault="00346B59" w:rsidP="00F319F4">
      <w:pPr>
        <w:jc w:val="center"/>
        <w:rPr>
          <w:sz w:val="20"/>
          <w:szCs w:val="20"/>
        </w:rPr>
      </w:pPr>
      <w:r w:rsidRPr="00F319F4">
        <w:rPr>
          <w:noProof/>
          <w:sz w:val="20"/>
          <w:szCs w:val="20"/>
        </w:rPr>
        <w:drawing>
          <wp:inline distT="0" distB="0" distL="0" distR="0">
            <wp:extent cx="5274310" cy="1665572"/>
            <wp:effectExtent l="0" t="0" r="2540" b="0"/>
            <wp:docPr id="35" name="图片 35" descr="C:\Users\Administrator\Documents\Tencent Files\893087206\Image\Group\(R4YIR23Q0L$H9)C0BFM3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Tencent Files\893087206\Image\Group\(R4YIR23Q0L$H9)C0BFM3N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1665572"/>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4-36</w:t>
      </w:r>
      <w:r w:rsidRPr="00152375">
        <w:rPr>
          <w:rFonts w:hint="eastAsia"/>
          <w:sz w:val="20"/>
          <w:szCs w:val="20"/>
        </w:rPr>
        <w:t xml:space="preserve"> </w:t>
      </w:r>
      <w:r w:rsidR="00256F32" w:rsidRPr="00F319F4">
        <w:rPr>
          <w:rFonts w:hint="eastAsia"/>
          <w:sz w:val="20"/>
          <w:szCs w:val="20"/>
        </w:rPr>
        <w:t>添加课程</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95" w:name="_Toc13036979"/>
      <w:r>
        <w:rPr>
          <w:rFonts w:ascii="Times New Roman" w:eastAsia="黑体" w:hAnsi="Times New Roman" w:cs="Times New Roman" w:hint="eastAsia"/>
          <w:i w:val="0"/>
          <w:iCs w:val="0"/>
          <w:color w:val="auto"/>
          <w:sz w:val="28"/>
          <w:szCs w:val="28"/>
        </w:rPr>
        <w:lastRenderedPageBreak/>
        <w:t>4.2.7</w:t>
      </w:r>
      <w:r w:rsidRPr="003124EA">
        <w:rPr>
          <w:rFonts w:ascii="Times New Roman" w:eastAsia="黑体" w:hAnsi="Times New Roman" w:cs="Times New Roman" w:hint="eastAsia"/>
          <w:i w:val="0"/>
          <w:iCs w:val="0"/>
          <w:color w:val="auto"/>
          <w:sz w:val="28"/>
          <w:szCs w:val="28"/>
        </w:rPr>
        <w:t>.2</w:t>
      </w:r>
      <w:r w:rsidRPr="003124EA">
        <w:rPr>
          <w:rFonts w:ascii="Times New Roman" w:eastAsia="黑体" w:hAnsi="Times New Roman" w:cs="Times New Roman" w:hint="eastAsia"/>
          <w:i w:val="0"/>
          <w:iCs w:val="0"/>
          <w:color w:val="auto"/>
          <w:sz w:val="28"/>
          <w:szCs w:val="28"/>
        </w:rPr>
        <w:t>删除</w:t>
      </w:r>
      <w:r>
        <w:rPr>
          <w:rFonts w:ascii="Times New Roman" w:eastAsia="黑体" w:hAnsi="Times New Roman" w:cs="Times New Roman" w:hint="eastAsia"/>
          <w:i w:val="0"/>
          <w:iCs w:val="0"/>
          <w:color w:val="auto"/>
          <w:sz w:val="28"/>
          <w:szCs w:val="28"/>
        </w:rPr>
        <w:t>课程</w:t>
      </w:r>
      <w:bookmarkEnd w:id="95"/>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Pr>
          <w:rFonts w:ascii="Times New Roman" w:hAnsi="Times New Roman" w:cs="Times New Roman" w:hint="eastAsia"/>
          <w:sz w:val="24"/>
          <w:szCs w:val="24"/>
        </w:rPr>
        <w:t>课程</w:t>
      </w:r>
      <w:r w:rsidRPr="008A59C5">
        <w:rPr>
          <w:rFonts w:ascii="Times New Roman" w:hAnsi="Times New Roman" w:cs="Times New Roman" w:hint="eastAsia"/>
          <w:sz w:val="24"/>
          <w:szCs w:val="24"/>
        </w:rPr>
        <w:t>操作流程如图</w:t>
      </w:r>
    </w:p>
    <w:p w:rsidR="00D420A6" w:rsidRDefault="004D32EA" w:rsidP="00D420A6">
      <w:pPr>
        <w:rPr>
          <w:rFonts w:ascii="Times New Roman" w:eastAsia="黑体" w:hAnsi="Times New Roman" w:cs="Times New Roman"/>
          <w:iCs/>
          <w:sz w:val="28"/>
          <w:szCs w:val="28"/>
        </w:rPr>
      </w:pPr>
      <w:r w:rsidRPr="004D32EA">
        <w:rPr>
          <w:rFonts w:ascii="Times New Roman" w:eastAsia="黑体" w:hAnsi="Times New Roman" w:cs="Times New Roman"/>
          <w:iCs/>
          <w:noProof/>
          <w:sz w:val="28"/>
          <w:szCs w:val="28"/>
        </w:rPr>
        <w:drawing>
          <wp:inline distT="0" distB="0" distL="0" distR="0">
            <wp:extent cx="5274310" cy="1676400"/>
            <wp:effectExtent l="0" t="0" r="2540" b="0"/>
            <wp:docPr id="26" name="图片 26" descr="C:\Users\Administrator\Documents\Tencent Files\893087206\Image\Group\@$D)$QIKC@J8FW427M~NDV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893087206\Image\Group\@$D)$QIKC@J8FW427M~NDVQ.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1676400"/>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4-37</w:t>
      </w:r>
      <w:r w:rsidRPr="00152375">
        <w:rPr>
          <w:rFonts w:hint="eastAsia"/>
          <w:sz w:val="20"/>
          <w:szCs w:val="20"/>
        </w:rPr>
        <w:t xml:space="preserve"> </w:t>
      </w:r>
      <w:r w:rsidR="00256F32" w:rsidRPr="00F319F4">
        <w:rPr>
          <w:rFonts w:hint="eastAsia"/>
          <w:sz w:val="20"/>
          <w:szCs w:val="20"/>
        </w:rPr>
        <w:t>删除课程</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96" w:name="_Toc13036980"/>
      <w:r>
        <w:rPr>
          <w:rFonts w:ascii="Times New Roman" w:eastAsia="黑体" w:hAnsi="Times New Roman" w:cs="Times New Roman" w:hint="eastAsia"/>
          <w:i w:val="0"/>
          <w:iCs w:val="0"/>
          <w:color w:val="auto"/>
          <w:sz w:val="28"/>
          <w:szCs w:val="28"/>
        </w:rPr>
        <w:t>4.2.7</w:t>
      </w:r>
      <w:r w:rsidRPr="003124EA">
        <w:rPr>
          <w:rFonts w:ascii="Times New Roman" w:eastAsia="黑体" w:hAnsi="Times New Roman" w:cs="Times New Roman" w:hint="eastAsia"/>
          <w:i w:val="0"/>
          <w:iCs w:val="0"/>
          <w:color w:val="auto"/>
          <w:sz w:val="28"/>
          <w:szCs w:val="28"/>
        </w:rPr>
        <w:t>.3</w:t>
      </w:r>
      <w:r w:rsidRPr="003124EA">
        <w:rPr>
          <w:rFonts w:ascii="Times New Roman" w:eastAsia="黑体" w:hAnsi="Times New Roman" w:cs="Times New Roman" w:hint="eastAsia"/>
          <w:i w:val="0"/>
          <w:iCs w:val="0"/>
          <w:color w:val="auto"/>
          <w:sz w:val="28"/>
          <w:szCs w:val="28"/>
        </w:rPr>
        <w:t>查询</w:t>
      </w:r>
      <w:r>
        <w:rPr>
          <w:rFonts w:ascii="Times New Roman" w:eastAsia="黑体" w:hAnsi="Times New Roman" w:cs="Times New Roman" w:hint="eastAsia"/>
          <w:i w:val="0"/>
          <w:iCs w:val="0"/>
          <w:color w:val="auto"/>
          <w:sz w:val="28"/>
          <w:szCs w:val="28"/>
        </w:rPr>
        <w:t>课程</w:t>
      </w:r>
      <w:bookmarkEnd w:id="96"/>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查询</w:t>
      </w:r>
      <w:r>
        <w:rPr>
          <w:rFonts w:ascii="Times New Roman" w:hAnsi="Times New Roman" w:cs="Times New Roman" w:hint="eastAsia"/>
          <w:sz w:val="24"/>
          <w:szCs w:val="24"/>
        </w:rPr>
        <w:t>课程</w:t>
      </w:r>
      <w:r w:rsidRPr="008A59C5">
        <w:rPr>
          <w:rFonts w:ascii="Times New Roman" w:hAnsi="Times New Roman" w:cs="Times New Roman" w:hint="eastAsia"/>
          <w:sz w:val="24"/>
          <w:szCs w:val="24"/>
        </w:rPr>
        <w:t>操作流程如图</w:t>
      </w:r>
    </w:p>
    <w:p w:rsidR="00D420A6" w:rsidRPr="00F319F4" w:rsidRDefault="00346B59" w:rsidP="00F319F4">
      <w:pPr>
        <w:jc w:val="center"/>
        <w:rPr>
          <w:sz w:val="20"/>
          <w:szCs w:val="20"/>
        </w:rPr>
      </w:pPr>
      <w:r w:rsidRPr="00F319F4">
        <w:rPr>
          <w:noProof/>
          <w:sz w:val="20"/>
          <w:szCs w:val="20"/>
        </w:rPr>
        <w:drawing>
          <wp:inline distT="0" distB="0" distL="0" distR="0">
            <wp:extent cx="5274310" cy="1652193"/>
            <wp:effectExtent l="0" t="0" r="2540" b="5715"/>
            <wp:docPr id="37" name="图片 37" descr="C:\Users\Administrator\Documents\Tencent Files\893087206\Image\Group\L]LSFFZ3HBIZ9`VEB7QH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893087206\Image\Group\L]LSFFZ3HBIZ9`VEB7QHNN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1652193"/>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4-38</w:t>
      </w:r>
      <w:r w:rsidRPr="00152375">
        <w:rPr>
          <w:rFonts w:hint="eastAsia"/>
          <w:sz w:val="20"/>
          <w:szCs w:val="20"/>
        </w:rPr>
        <w:t xml:space="preserve"> </w:t>
      </w:r>
      <w:r w:rsidR="00256F32" w:rsidRPr="00F319F4">
        <w:rPr>
          <w:rFonts w:hint="eastAsia"/>
          <w:sz w:val="20"/>
          <w:szCs w:val="20"/>
        </w:rPr>
        <w:t>查询课程</w:t>
      </w:r>
      <w:r w:rsidRPr="00152375">
        <w:rPr>
          <w:rFonts w:hint="eastAsia"/>
          <w:sz w:val="20"/>
          <w:szCs w:val="20"/>
        </w:rPr>
        <w:t>时序图</w:t>
      </w:r>
    </w:p>
    <w:p w:rsidR="00D420A6" w:rsidRDefault="00D420A6" w:rsidP="00D420A6">
      <w:pPr>
        <w:pStyle w:val="41"/>
        <w:rPr>
          <w:rFonts w:ascii="Times New Roman" w:eastAsia="黑体" w:hAnsi="Times New Roman" w:cs="Times New Roman"/>
          <w:i w:val="0"/>
          <w:iCs w:val="0"/>
          <w:color w:val="auto"/>
          <w:sz w:val="28"/>
          <w:szCs w:val="28"/>
        </w:rPr>
      </w:pPr>
      <w:bookmarkStart w:id="97" w:name="_Toc13036981"/>
      <w:r>
        <w:rPr>
          <w:rFonts w:ascii="Times New Roman" w:eastAsia="黑体" w:hAnsi="Times New Roman" w:cs="Times New Roman"/>
          <w:i w:val="0"/>
          <w:iCs w:val="0"/>
          <w:color w:val="auto"/>
          <w:sz w:val="28"/>
          <w:szCs w:val="28"/>
        </w:rPr>
        <w:t>4.2.7</w:t>
      </w:r>
      <w:r w:rsidRPr="003124EA">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修改</w:t>
      </w:r>
      <w:r>
        <w:rPr>
          <w:rFonts w:ascii="Times New Roman" w:eastAsia="黑体" w:hAnsi="Times New Roman" w:cs="Times New Roman" w:hint="eastAsia"/>
          <w:i w:val="0"/>
          <w:iCs w:val="0"/>
          <w:color w:val="auto"/>
          <w:sz w:val="28"/>
          <w:szCs w:val="28"/>
        </w:rPr>
        <w:t>课程</w:t>
      </w:r>
      <w:bookmarkEnd w:id="97"/>
    </w:p>
    <w:p w:rsidR="004029F6" w:rsidRPr="004029F6" w:rsidRDefault="004029F6" w:rsidP="004029F6">
      <w:pPr>
        <w:rPr>
          <w:rFonts w:ascii="Times New Roman" w:hAnsi="Times New Roman" w:cs="Times New Roman"/>
          <w:sz w:val="24"/>
          <w:szCs w:val="24"/>
        </w:rPr>
      </w:pPr>
      <w:r>
        <w:rPr>
          <w:rFonts w:ascii="Times New Roman" w:hAnsi="Times New Roman" w:cs="Times New Roman" w:hint="eastAsia"/>
          <w:sz w:val="24"/>
          <w:szCs w:val="24"/>
        </w:rPr>
        <w:t>修改</w:t>
      </w:r>
      <w:r>
        <w:rPr>
          <w:rFonts w:ascii="Times New Roman" w:hAnsi="Times New Roman" w:cs="Times New Roman"/>
          <w:sz w:val="24"/>
          <w:szCs w:val="24"/>
        </w:rPr>
        <w:t>课程</w:t>
      </w:r>
      <w:r w:rsidRPr="008A59C5">
        <w:rPr>
          <w:rFonts w:ascii="Times New Roman" w:hAnsi="Times New Roman" w:cs="Times New Roman" w:hint="eastAsia"/>
          <w:sz w:val="24"/>
          <w:szCs w:val="24"/>
        </w:rPr>
        <w:t>操作流程如图</w:t>
      </w:r>
    </w:p>
    <w:p w:rsidR="00D420A6" w:rsidRDefault="004D32EA" w:rsidP="00D420A6">
      <w:pPr>
        <w:rPr>
          <w:rFonts w:ascii="Times New Roman" w:eastAsia="黑体" w:hAnsi="Times New Roman" w:cs="Times New Roman"/>
          <w:iCs/>
          <w:sz w:val="28"/>
          <w:szCs w:val="28"/>
        </w:rPr>
      </w:pPr>
      <w:r w:rsidRPr="004D32EA">
        <w:rPr>
          <w:rFonts w:ascii="Times New Roman" w:eastAsia="黑体" w:hAnsi="Times New Roman" w:cs="Times New Roman"/>
          <w:iCs/>
          <w:noProof/>
          <w:sz w:val="28"/>
          <w:szCs w:val="28"/>
        </w:rPr>
        <w:drawing>
          <wp:inline distT="0" distB="0" distL="0" distR="0">
            <wp:extent cx="5274310" cy="1656715"/>
            <wp:effectExtent l="0" t="0" r="2540" b="635"/>
            <wp:docPr id="50" name="图片 50" descr="C:\Users\Administrator\Documents\Tencent Files\893087206\Image\Group\MKI%A8E%%G7FY9KSYAQW2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893087206\Image\Group\MKI%A8E%%G7FY9KSYAQW2L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165671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lastRenderedPageBreak/>
        <w:t>图</w:t>
      </w:r>
      <w:r w:rsidR="00E3564C">
        <w:rPr>
          <w:sz w:val="20"/>
          <w:szCs w:val="20"/>
        </w:rPr>
        <w:t>4-39</w:t>
      </w:r>
      <w:r w:rsidRPr="00152375">
        <w:rPr>
          <w:rFonts w:hint="eastAsia"/>
          <w:sz w:val="20"/>
          <w:szCs w:val="20"/>
        </w:rPr>
        <w:t xml:space="preserve"> </w:t>
      </w:r>
      <w:r w:rsidR="00256F32" w:rsidRPr="00F319F4">
        <w:rPr>
          <w:rFonts w:hint="eastAsia"/>
          <w:sz w:val="20"/>
          <w:szCs w:val="20"/>
        </w:rPr>
        <w:t>修改</w:t>
      </w:r>
      <w:r w:rsidR="00256F32" w:rsidRPr="00F319F4">
        <w:rPr>
          <w:sz w:val="20"/>
          <w:szCs w:val="20"/>
        </w:rPr>
        <w:t>课程</w:t>
      </w:r>
      <w:r w:rsidRPr="00152375">
        <w:rPr>
          <w:rFonts w:hint="eastAsia"/>
          <w:sz w:val="20"/>
          <w:szCs w:val="20"/>
        </w:rPr>
        <w:t>时序图</w:t>
      </w:r>
    </w:p>
    <w:p w:rsidR="00F639ED" w:rsidRDefault="00A5224D">
      <w:pPr>
        <w:pStyle w:val="10"/>
        <w:spacing w:after="240" w:line="360" w:lineRule="auto"/>
        <w:rPr>
          <w:rFonts w:ascii="Times New Roman" w:eastAsia="黑体" w:hAnsi="Times New Roman" w:cs="Times New Roman"/>
          <w:color w:val="auto"/>
          <w:sz w:val="44"/>
          <w:szCs w:val="44"/>
        </w:rPr>
      </w:pPr>
      <w:bookmarkStart w:id="98" w:name="_Toc13036982"/>
      <w:r>
        <w:rPr>
          <w:rFonts w:ascii="Times New Roman" w:eastAsia="黑体" w:hAnsi="Times New Roman" w:cs="Times New Roman"/>
          <w:color w:val="auto"/>
          <w:sz w:val="44"/>
          <w:szCs w:val="44"/>
        </w:rPr>
        <w:t>5</w:t>
      </w:r>
      <w:r>
        <w:rPr>
          <w:rFonts w:ascii="Times New Roman" w:eastAsia="黑体" w:hAnsi="Times New Roman" w:cs="Times New Roman"/>
          <w:color w:val="auto"/>
          <w:sz w:val="44"/>
          <w:szCs w:val="44"/>
        </w:rPr>
        <w:t>．数据库设计</w:t>
      </w:r>
      <w:bookmarkEnd w:id="98"/>
    </w:p>
    <w:p w:rsidR="00F639ED" w:rsidRDefault="00A5224D">
      <w:pPr>
        <w:pStyle w:val="21"/>
        <w:spacing w:after="240" w:line="360" w:lineRule="auto"/>
        <w:rPr>
          <w:rFonts w:ascii="Times New Roman" w:eastAsia="黑体" w:hAnsi="Times New Roman" w:cs="Times New Roman"/>
          <w:color w:val="auto"/>
          <w:sz w:val="30"/>
          <w:szCs w:val="30"/>
        </w:rPr>
      </w:pPr>
      <w:bookmarkStart w:id="99" w:name="_Toc416640910"/>
      <w:bookmarkStart w:id="100" w:name="_Toc13036983"/>
      <w:bookmarkStart w:id="101" w:name="_Toc416086871"/>
      <w:r>
        <w:rPr>
          <w:rFonts w:ascii="Times New Roman" w:eastAsia="黑体" w:hAnsi="Times New Roman" w:cs="Times New Roman"/>
          <w:color w:val="auto"/>
          <w:sz w:val="30"/>
          <w:szCs w:val="30"/>
        </w:rPr>
        <w:t>5.1</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数据库</w:t>
      </w:r>
      <w:bookmarkEnd w:id="99"/>
      <w:r>
        <w:rPr>
          <w:rFonts w:ascii="Times New Roman" w:eastAsia="黑体" w:hAnsi="Times New Roman" w:cs="Times New Roman" w:hint="eastAsia"/>
          <w:color w:val="auto"/>
          <w:sz w:val="30"/>
          <w:szCs w:val="30"/>
        </w:rPr>
        <w:t>选择</w:t>
      </w:r>
      <w:bookmarkEnd w:id="100"/>
    </w:p>
    <w:p w:rsidR="00F639ED" w:rsidRDefault="00A5224D" w:rsidP="003D7748">
      <w:pPr>
        <w:widowControl w:val="0"/>
        <w:tabs>
          <w:tab w:val="left" w:pos="165"/>
        </w:tabs>
        <w:autoSpaceDE w:val="0"/>
        <w:autoSpaceDN w:val="0"/>
        <w:adjustRightInd w:val="0"/>
        <w:spacing w:after="0" w:line="360" w:lineRule="auto"/>
        <w:ind w:left="567" w:firstLineChars="150" w:firstLine="360"/>
        <w:jc w:val="both"/>
        <w:rPr>
          <w:rFonts w:ascii="Times New Roman" w:eastAsia="宋体" w:hAnsi="Times New Roman" w:cs="Times New Roman"/>
          <w:color w:val="FF0000"/>
          <w:sz w:val="24"/>
          <w:szCs w:val="24"/>
        </w:rPr>
      </w:pPr>
      <w:r>
        <w:rPr>
          <w:rFonts w:ascii="宋体" w:eastAsia="宋体" w:hAnsi="宋体" w:hint="eastAsia"/>
          <w:bCs/>
          <w:sz w:val="24"/>
          <w:szCs w:val="24"/>
        </w:rPr>
        <w:t>MySQL（</w:t>
      </w:r>
      <w:proofErr w:type="spellStart"/>
      <w:r>
        <w:rPr>
          <w:rFonts w:ascii="宋体" w:eastAsia="宋体" w:hAnsi="宋体" w:hint="eastAsia"/>
          <w:bCs/>
          <w:sz w:val="24"/>
          <w:szCs w:val="24"/>
        </w:rPr>
        <w:t>MySQL</w:t>
      </w:r>
      <w:proofErr w:type="spellEnd"/>
      <w:r>
        <w:rPr>
          <w:rFonts w:ascii="宋体" w:eastAsia="宋体" w:hAnsi="宋体" w:hint="eastAsia"/>
          <w:bCs/>
          <w:sz w:val="24"/>
          <w:szCs w:val="24"/>
        </w:rPr>
        <w:t xml:space="preserve"> 是最流行的关系型数据库管理系统，在 WEB 应用方面 MySQL 是最好的 RDBMS应用软件之一）</w:t>
      </w:r>
    </w:p>
    <w:p w:rsidR="00F639ED" w:rsidRDefault="00A5224D">
      <w:pPr>
        <w:pStyle w:val="21"/>
        <w:spacing w:after="240" w:line="360" w:lineRule="auto"/>
        <w:rPr>
          <w:rFonts w:ascii="Times New Roman" w:eastAsia="黑体" w:hAnsi="Times New Roman" w:cs="Times New Roman"/>
          <w:color w:val="auto"/>
          <w:sz w:val="30"/>
          <w:szCs w:val="30"/>
        </w:rPr>
      </w:pPr>
      <w:bookmarkStart w:id="102" w:name="_Toc416640911"/>
      <w:bookmarkStart w:id="103" w:name="_Toc13036984"/>
      <w:r>
        <w:rPr>
          <w:rFonts w:ascii="Times New Roman" w:eastAsia="黑体" w:hAnsi="Times New Roman" w:cs="Times New Roman"/>
          <w:color w:val="auto"/>
          <w:sz w:val="30"/>
          <w:szCs w:val="30"/>
        </w:rPr>
        <w:t>5.2</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数据库逻辑结构</w:t>
      </w:r>
      <w:bookmarkEnd w:id="102"/>
      <w:bookmarkEnd w:id="103"/>
    </w:p>
    <w:p w:rsidR="00F639ED" w:rsidRDefault="00A5224D">
      <w:pPr>
        <w:widowControl w:val="0"/>
        <w:autoSpaceDE w:val="0"/>
        <w:autoSpaceDN w:val="0"/>
        <w:adjustRightInd w:val="0"/>
        <w:spacing w:after="0" w:line="360" w:lineRule="auto"/>
        <w:ind w:leftChars="200" w:left="44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逻辑结构是独立于任何一种数据模型的，在实际应用中，一般所用的数据库环境已经给定</w:t>
      </w:r>
      <w:r>
        <w:rPr>
          <w:rFonts w:ascii="Times New Roman" w:hAnsi="Times New Roman" w:cs="Times New Roman" w:hint="eastAsia"/>
          <w:sz w:val="24"/>
          <w:szCs w:val="24"/>
        </w:rPr>
        <w:t>(</w:t>
      </w:r>
      <w:r>
        <w:rPr>
          <w:rFonts w:ascii="Times New Roman" w:hAnsi="Times New Roman" w:cs="Times New Roman" w:hint="eastAsia"/>
          <w:sz w:val="24"/>
          <w:szCs w:val="24"/>
        </w:rPr>
        <w:t>如</w:t>
      </w:r>
      <w:r>
        <w:rPr>
          <w:rFonts w:ascii="Times New Roman" w:hAnsi="Times New Roman" w:cs="Times New Roman" w:hint="eastAsia"/>
          <w:sz w:val="24"/>
          <w:szCs w:val="24"/>
        </w:rPr>
        <w:t>SQL Server</w:t>
      </w:r>
      <w:r>
        <w:rPr>
          <w:rFonts w:ascii="Times New Roman" w:hAnsi="Times New Roman" w:cs="Times New Roman" w:hint="eastAsia"/>
          <w:sz w:val="24"/>
          <w:szCs w:val="24"/>
        </w:rPr>
        <w:t>或</w:t>
      </w:r>
      <w:r>
        <w:rPr>
          <w:rFonts w:ascii="Times New Roman" w:hAnsi="Times New Roman" w:cs="Times New Roman" w:hint="eastAsia"/>
          <w:sz w:val="24"/>
          <w:szCs w:val="24"/>
        </w:rPr>
        <w:t>Oracle</w:t>
      </w:r>
      <w:r>
        <w:rPr>
          <w:rFonts w:ascii="Times New Roman" w:hAnsi="Times New Roman" w:cs="Times New Roman" w:hint="eastAsia"/>
          <w:sz w:val="24"/>
          <w:szCs w:val="24"/>
        </w:rPr>
        <w:t>或</w:t>
      </w:r>
      <w:proofErr w:type="spellStart"/>
      <w:r>
        <w:rPr>
          <w:rFonts w:ascii="Times New Roman" w:hAnsi="Times New Roman" w:cs="Times New Roman" w:hint="eastAsia"/>
          <w:sz w:val="24"/>
          <w:szCs w:val="24"/>
        </w:rPr>
        <w:t>MySql</w:t>
      </w:r>
      <w:proofErr w:type="spellEnd"/>
      <w:r>
        <w:rPr>
          <w:rFonts w:ascii="Times New Roman" w:hAnsi="Times New Roman" w:cs="Times New Roman" w:hint="eastAsia"/>
          <w:sz w:val="24"/>
          <w:szCs w:val="24"/>
        </w:rPr>
        <w:t>)</w:t>
      </w:r>
      <w:r>
        <w:rPr>
          <w:rFonts w:ascii="Times New Roman" w:hAnsi="Times New Roman" w:cs="Times New Roman" w:hint="eastAsia"/>
          <w:sz w:val="24"/>
          <w:szCs w:val="24"/>
        </w:rPr>
        <w:t>。由于目前使用的数据库基本上都是关系数据库，因此首先需要将实体</w:t>
      </w:r>
      <w:r>
        <w:rPr>
          <w:rFonts w:ascii="Times New Roman" w:hAnsi="Times New Roman" w:cs="Times New Roman" w:hint="eastAsia"/>
          <w:sz w:val="24"/>
          <w:szCs w:val="24"/>
        </w:rPr>
        <w:t>-</w:t>
      </w:r>
      <w:r>
        <w:rPr>
          <w:rFonts w:ascii="Times New Roman" w:hAnsi="Times New Roman" w:cs="Times New Roman" w:hint="eastAsia"/>
          <w:sz w:val="24"/>
          <w:szCs w:val="24"/>
        </w:rPr>
        <w:t>关系图转换为关系模型，然后</w:t>
      </w:r>
      <w:r w:rsidR="005B06C4">
        <w:rPr>
          <w:rFonts w:ascii="Times New Roman" w:hAnsi="Times New Roman" w:cs="Times New Roman" w:hint="eastAsia"/>
          <w:sz w:val="24"/>
          <w:szCs w:val="24"/>
        </w:rPr>
        <w:t xml:space="preserve"> </w:t>
      </w:r>
      <w:r w:rsidR="005B06C4">
        <w:rPr>
          <w:rFonts w:ascii="Times New Roman" w:hAnsi="Times New Roman" w:cs="Times New Roman"/>
          <w:sz w:val="24"/>
          <w:szCs w:val="24"/>
        </w:rPr>
        <w:t xml:space="preserve">      </w:t>
      </w:r>
      <w:r>
        <w:rPr>
          <w:rFonts w:ascii="Times New Roman" w:hAnsi="Times New Roman" w:cs="Times New Roman" w:hint="eastAsia"/>
          <w:sz w:val="24"/>
          <w:szCs w:val="24"/>
        </w:rPr>
        <w:t>根据具体数据库管理系统的特点和限制转换为指定数据库管理系统支持下数据模型，最后进行优化。</w:t>
      </w:r>
    </w:p>
    <w:p w:rsidR="00F639ED" w:rsidRDefault="00A5224D">
      <w:pPr>
        <w:numPr>
          <w:ilvl w:val="12"/>
          <w:numId w:val="0"/>
        </w:numPr>
        <w:tabs>
          <w:tab w:val="left" w:pos="45"/>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005B06C4">
        <w:rPr>
          <w:rFonts w:ascii="Times New Roman" w:hAnsi="Times New Roman" w:cs="Times New Roman"/>
          <w:sz w:val="24"/>
          <w:szCs w:val="24"/>
        </w:rPr>
        <w:t xml:space="preserve">  </w:t>
      </w:r>
      <w:r>
        <w:rPr>
          <w:rFonts w:ascii="Times New Roman" w:hAnsi="Times New Roman" w:cs="Times New Roman"/>
          <w:sz w:val="24"/>
          <w:szCs w:val="24"/>
        </w:rPr>
        <w:t>综上分析，</w:t>
      </w:r>
      <w:r>
        <w:rPr>
          <w:rFonts w:ascii="Times New Roman" w:hAnsi="Times New Roman" w:cs="Times New Roman" w:hint="eastAsia"/>
          <w:sz w:val="24"/>
          <w:szCs w:val="24"/>
        </w:rPr>
        <w:t>作业管理系统</w:t>
      </w:r>
      <w:r>
        <w:rPr>
          <w:rFonts w:ascii="Times New Roman" w:hAnsi="Times New Roman" w:cs="Times New Roman"/>
          <w:sz w:val="24"/>
          <w:szCs w:val="24"/>
        </w:rPr>
        <w:t>的实体关系图（概念数据模型）如下图所示。</w:t>
      </w:r>
      <w:r w:rsidR="00D420A6" w:rsidRPr="007326AE">
        <w:rPr>
          <w:rFonts w:ascii="宋体" w:hAnsi="宋体" w:cs="宋体"/>
          <w:b/>
          <w:bCs/>
          <w:noProof/>
          <w:color w:val="FF0000"/>
          <w:sz w:val="36"/>
          <w:szCs w:val="32"/>
        </w:rPr>
        <w:drawing>
          <wp:inline distT="0" distB="0" distL="0" distR="0" wp14:anchorId="273DD79E" wp14:editId="0A859A00">
            <wp:extent cx="5274310" cy="4491355"/>
            <wp:effectExtent l="0" t="0" r="2540" b="4445"/>
            <wp:docPr id="9" name="图片 9" descr="C:\Users\Administrator\Documents\Tencent Files\893087206\FileRecv\作业管理系统ER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FileRecv\作业管理系统ER图.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449135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5-1</w:t>
      </w:r>
      <w:r w:rsidRPr="00152375">
        <w:rPr>
          <w:rFonts w:hint="eastAsia"/>
          <w:sz w:val="20"/>
          <w:szCs w:val="20"/>
        </w:rPr>
        <w:t xml:space="preserve"> </w:t>
      </w:r>
      <w:r w:rsidR="00B9670A" w:rsidRPr="00F319F4">
        <w:rPr>
          <w:rFonts w:hint="eastAsia"/>
          <w:sz w:val="20"/>
          <w:szCs w:val="20"/>
        </w:rPr>
        <w:t>作业管理系统</w:t>
      </w:r>
      <w:r w:rsidR="00B9670A" w:rsidRPr="00F319F4">
        <w:rPr>
          <w:sz w:val="20"/>
          <w:szCs w:val="20"/>
        </w:rPr>
        <w:t>实体关系图</w:t>
      </w:r>
    </w:p>
    <w:p w:rsidR="00F639ED" w:rsidRDefault="00A5224D">
      <w:pPr>
        <w:pStyle w:val="21"/>
        <w:spacing w:after="240" w:line="360" w:lineRule="auto"/>
        <w:rPr>
          <w:rFonts w:ascii="Times New Roman" w:eastAsia="黑体" w:hAnsi="Times New Roman" w:cs="Times New Roman"/>
          <w:color w:val="auto"/>
          <w:sz w:val="30"/>
          <w:szCs w:val="30"/>
        </w:rPr>
      </w:pPr>
      <w:bookmarkStart w:id="104" w:name="_Toc416640912"/>
      <w:bookmarkStart w:id="105" w:name="_Toc13036985"/>
      <w:r>
        <w:rPr>
          <w:rFonts w:ascii="Times New Roman" w:eastAsia="黑体" w:hAnsi="Times New Roman" w:cs="Times New Roman"/>
          <w:color w:val="auto"/>
          <w:sz w:val="30"/>
          <w:szCs w:val="30"/>
        </w:rPr>
        <w:t>5.3</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物理结构设计</w:t>
      </w:r>
      <w:bookmarkEnd w:id="104"/>
      <w:bookmarkEnd w:id="105"/>
      <w:r>
        <w:rPr>
          <w:rFonts w:ascii="Times New Roman" w:eastAsia="黑体" w:hAnsi="Times New Roman" w:cs="Times New Roman"/>
          <w:color w:val="auto"/>
          <w:sz w:val="30"/>
          <w:szCs w:val="30"/>
        </w:rPr>
        <w:t xml:space="preserve"> </w:t>
      </w:r>
    </w:p>
    <w:p w:rsidR="00F639ED" w:rsidRDefault="00A5224D">
      <w:pPr>
        <w:numPr>
          <w:ilvl w:val="12"/>
          <w:numId w:val="0"/>
        </w:numPr>
        <w:tabs>
          <w:tab w:val="left" w:pos="45"/>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数据库物理结构设计清楚的显示类学生作业管理系统的各个类以及其属性，使得读者（用户，开发人员，项目经理）明确项目需求，使得开发计划更加的顺利，</w:t>
      </w:r>
      <w:r>
        <w:rPr>
          <w:rFonts w:ascii="Times New Roman" w:hAnsi="Times New Roman" w:cs="Times New Roman"/>
          <w:sz w:val="24"/>
          <w:szCs w:val="24"/>
        </w:rPr>
        <w:t>根据物理数据模型可知</w:t>
      </w:r>
      <w:r>
        <w:rPr>
          <w:rFonts w:ascii="Times New Roman" w:hAnsi="Times New Roman" w:cs="Times New Roman" w:hint="eastAsia"/>
          <w:sz w:val="24"/>
          <w:szCs w:val="24"/>
        </w:rPr>
        <w:t>，</w:t>
      </w:r>
      <w:r>
        <w:rPr>
          <w:rFonts w:ascii="Times New Roman" w:hAnsi="Times New Roman" w:cs="Times New Roman"/>
          <w:sz w:val="24"/>
          <w:szCs w:val="24"/>
        </w:rPr>
        <w:t>共有</w:t>
      </w:r>
      <w:r>
        <w:rPr>
          <w:rFonts w:ascii="Times New Roman" w:hAnsi="Times New Roman" w:cs="Times New Roman" w:hint="eastAsia"/>
          <w:sz w:val="24"/>
          <w:szCs w:val="24"/>
        </w:rPr>
        <w:t>7</w:t>
      </w:r>
      <w:r>
        <w:rPr>
          <w:rFonts w:ascii="Times New Roman" w:hAnsi="Times New Roman" w:cs="Times New Roman" w:hint="eastAsia"/>
          <w:sz w:val="24"/>
          <w:szCs w:val="24"/>
        </w:rPr>
        <w:t>个数据库</w:t>
      </w:r>
      <w:r>
        <w:rPr>
          <w:rFonts w:ascii="Times New Roman" w:hAnsi="Times New Roman" w:cs="Times New Roman"/>
          <w:sz w:val="24"/>
          <w:szCs w:val="24"/>
        </w:rPr>
        <w:t>表。</w:t>
      </w:r>
      <w:r>
        <w:rPr>
          <w:rFonts w:ascii="Times New Roman" w:hAnsi="Times New Roman" w:cs="Times New Roman" w:hint="eastAsia"/>
          <w:sz w:val="24"/>
          <w:szCs w:val="24"/>
        </w:rPr>
        <w:t>下面是</w:t>
      </w:r>
      <w:r>
        <w:rPr>
          <w:rFonts w:ascii="Times New Roman" w:hAnsi="Times New Roman" w:cs="Times New Roman"/>
          <w:sz w:val="24"/>
          <w:szCs w:val="24"/>
        </w:rPr>
        <w:t>关于</w:t>
      </w:r>
      <w:r>
        <w:rPr>
          <w:rFonts w:ascii="Times New Roman" w:hAnsi="Times New Roman" w:cs="Times New Roman" w:hint="eastAsia"/>
          <w:sz w:val="24"/>
          <w:szCs w:val="24"/>
        </w:rPr>
        <w:t>数据库</w:t>
      </w:r>
      <w:r>
        <w:rPr>
          <w:rFonts w:ascii="Times New Roman" w:hAnsi="Times New Roman" w:cs="Times New Roman"/>
          <w:sz w:val="24"/>
          <w:szCs w:val="24"/>
        </w:rPr>
        <w:t>表的</w:t>
      </w:r>
      <w:r>
        <w:rPr>
          <w:rFonts w:ascii="Times New Roman" w:hAnsi="Times New Roman" w:cs="Times New Roman"/>
          <w:sz w:val="24"/>
          <w:szCs w:val="24"/>
        </w:rPr>
        <w:lastRenderedPageBreak/>
        <w:t>详细说明。</w:t>
      </w:r>
      <w:r w:rsidR="00950CAF">
        <w:rPr>
          <w:rFonts w:hint="eastAsia"/>
          <w:noProof/>
          <w:color w:val="FF0000"/>
          <w:sz w:val="36"/>
          <w:szCs w:val="32"/>
        </w:rPr>
        <w:drawing>
          <wp:inline distT="0" distB="0" distL="0" distR="0" wp14:anchorId="717522B2" wp14:editId="35C0FA21">
            <wp:extent cx="5266055" cy="491045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6055" cy="4910455"/>
                    </a:xfrm>
                    <a:prstGeom prst="rect">
                      <a:avLst/>
                    </a:prstGeom>
                    <a:noFill/>
                    <a:ln>
                      <a:noFill/>
                    </a:ln>
                  </pic:spPr>
                </pic:pic>
              </a:graphicData>
            </a:graphic>
          </wp:inline>
        </w:drawing>
      </w:r>
    </w:p>
    <w:p w:rsidR="00152375" w:rsidRPr="00152375" w:rsidRDefault="00152375" w:rsidP="00F319F4">
      <w:pPr>
        <w:jc w:val="center"/>
        <w:rPr>
          <w:sz w:val="20"/>
          <w:szCs w:val="20"/>
        </w:rPr>
      </w:pPr>
      <w:r w:rsidRPr="00152375">
        <w:rPr>
          <w:rFonts w:hint="eastAsia"/>
          <w:sz w:val="20"/>
          <w:szCs w:val="20"/>
        </w:rPr>
        <w:t>图</w:t>
      </w:r>
      <w:r w:rsidR="00E3564C">
        <w:rPr>
          <w:sz w:val="20"/>
          <w:szCs w:val="20"/>
        </w:rPr>
        <w:t>5-2</w:t>
      </w:r>
      <w:r w:rsidRPr="00152375">
        <w:rPr>
          <w:rFonts w:hint="eastAsia"/>
          <w:sz w:val="20"/>
          <w:szCs w:val="20"/>
        </w:rPr>
        <w:t xml:space="preserve"> </w:t>
      </w:r>
      <w:r w:rsidR="003D7748">
        <w:rPr>
          <w:rFonts w:hint="eastAsia"/>
          <w:sz w:val="20"/>
          <w:szCs w:val="20"/>
        </w:rPr>
        <w:t>物理数据</w:t>
      </w:r>
      <w:r w:rsidR="003D7748">
        <w:rPr>
          <w:sz w:val="20"/>
          <w:szCs w:val="20"/>
        </w:rPr>
        <w:t>模型</w:t>
      </w:r>
      <w:r w:rsidRPr="00152375">
        <w:rPr>
          <w:rFonts w:hint="eastAsia"/>
          <w:sz w:val="20"/>
          <w:szCs w:val="20"/>
        </w:rPr>
        <w:t>图</w:t>
      </w:r>
    </w:p>
    <w:p w:rsidR="00F639ED" w:rsidRPr="00950CAF" w:rsidRDefault="00A5224D" w:rsidP="00950CAF">
      <w:pPr>
        <w:pStyle w:val="32"/>
        <w:rPr>
          <w:rFonts w:ascii="Times New Roman" w:eastAsia="黑体" w:hAnsi="Times New Roman" w:cs="Times New Roman"/>
          <w:color w:val="auto"/>
          <w:sz w:val="28"/>
          <w:szCs w:val="28"/>
        </w:rPr>
      </w:pPr>
      <w:bookmarkStart w:id="106" w:name="_Toc416640913"/>
      <w:bookmarkStart w:id="107" w:name="_Toc13036986"/>
      <w:r w:rsidRPr="00950CAF">
        <w:rPr>
          <w:rFonts w:ascii="Times New Roman" w:eastAsia="黑体" w:hAnsi="Times New Roman" w:cs="Times New Roman"/>
          <w:color w:val="auto"/>
          <w:sz w:val="28"/>
          <w:szCs w:val="28"/>
        </w:rPr>
        <w:t>5.3.1</w:t>
      </w:r>
      <w:r w:rsidRPr="00950CAF">
        <w:rPr>
          <w:rFonts w:ascii="Times New Roman" w:eastAsia="黑体" w:hAnsi="Times New Roman" w:cs="Times New Roman" w:hint="eastAsia"/>
          <w:color w:val="auto"/>
          <w:sz w:val="28"/>
          <w:szCs w:val="28"/>
        </w:rPr>
        <w:t xml:space="preserve"> </w:t>
      </w:r>
      <w:r w:rsidRPr="00950CAF">
        <w:rPr>
          <w:rFonts w:ascii="Times New Roman" w:eastAsia="黑体" w:hAnsi="Times New Roman" w:cs="Times New Roman"/>
          <w:color w:val="auto"/>
          <w:sz w:val="28"/>
          <w:szCs w:val="28"/>
        </w:rPr>
        <w:t>表</w:t>
      </w:r>
      <w:r w:rsidRPr="00950CAF">
        <w:rPr>
          <w:rFonts w:ascii="Times New Roman" w:eastAsia="黑体" w:hAnsi="Times New Roman" w:cs="Times New Roman"/>
          <w:color w:val="auto"/>
          <w:sz w:val="28"/>
          <w:szCs w:val="28"/>
        </w:rPr>
        <w:t>1</w:t>
      </w:r>
      <w:r w:rsidRPr="00950CAF">
        <w:rPr>
          <w:rFonts w:ascii="Times New Roman" w:eastAsia="黑体" w:hAnsi="Times New Roman" w:cs="Times New Roman"/>
          <w:color w:val="auto"/>
          <w:sz w:val="28"/>
          <w:szCs w:val="28"/>
        </w:rPr>
        <w:t>：</w:t>
      </w:r>
      <w:proofErr w:type="spellStart"/>
      <w:r w:rsidR="00EB3C71" w:rsidRPr="00950CAF">
        <w:rPr>
          <w:rFonts w:ascii="Times New Roman" w:eastAsia="黑体" w:hAnsi="Times New Roman" w:cs="Times New Roman" w:hint="eastAsia"/>
          <w:color w:val="auto"/>
          <w:sz w:val="28"/>
          <w:szCs w:val="28"/>
        </w:rPr>
        <w:t>sys_user</w:t>
      </w:r>
      <w:proofErr w:type="spellEnd"/>
      <w:r w:rsidRPr="00950CAF">
        <w:rPr>
          <w:rFonts w:ascii="Times New Roman" w:eastAsia="黑体" w:hAnsi="Times New Roman" w:cs="Times New Roman"/>
          <w:color w:val="auto"/>
          <w:sz w:val="28"/>
          <w:szCs w:val="28"/>
        </w:rPr>
        <w:t>表</w:t>
      </w:r>
      <w:bookmarkEnd w:id="106"/>
      <w:bookmarkEnd w:id="107"/>
    </w:p>
    <w:p w:rsidR="00F639ED" w:rsidRDefault="00EB3C71">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账号信息表</w:t>
      </w:r>
      <w:r w:rsidR="00A5224D">
        <w:rPr>
          <w:rFonts w:ascii="Times New Roman" w:hAnsi="Times New Roman" w:cs="Times New Roman" w:hint="eastAsia"/>
          <w:sz w:val="24"/>
          <w:szCs w:val="24"/>
        </w:rPr>
        <w:t>的</w:t>
      </w:r>
      <w:r w:rsidR="00A5224D">
        <w:rPr>
          <w:rFonts w:ascii="Times New Roman" w:hAnsi="Times New Roman" w:cs="Times New Roman"/>
          <w:sz w:val="24"/>
          <w:szCs w:val="24"/>
        </w:rPr>
        <w:t>表结构如</w:t>
      </w:r>
      <w:r w:rsidR="00A5224D">
        <w:rPr>
          <w:rFonts w:ascii="Times New Roman" w:hAnsi="Times New Roman" w:cs="Times New Roman" w:hint="eastAsia"/>
          <w:sz w:val="24"/>
          <w:szCs w:val="24"/>
        </w:rPr>
        <w:t>表所示，这个表描述了</w:t>
      </w:r>
      <w:r w:rsidRPr="00950CAF">
        <w:rPr>
          <w:rFonts w:ascii="Times New Roman" w:hAnsi="Times New Roman" w:cs="Times New Roman" w:hint="eastAsia"/>
          <w:sz w:val="24"/>
          <w:szCs w:val="24"/>
        </w:rPr>
        <w:t>账号信息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cs="Times New Roman" w:hint="eastAsia"/>
          <w:sz w:val="18"/>
          <w:szCs w:val="18"/>
        </w:rPr>
        <w:t xml:space="preserve">    </w:t>
      </w:r>
      <w:proofErr w:type="spellStart"/>
      <w:r w:rsidR="00EB3C71" w:rsidRPr="00950CAF">
        <w:rPr>
          <w:rFonts w:ascii="宋体" w:eastAsia="宋体" w:hAnsi="宋体" w:hint="eastAsia"/>
          <w:sz w:val="18"/>
          <w:szCs w:val="18"/>
        </w:rPr>
        <w:t>sys_user</w:t>
      </w:r>
      <w:proofErr w:type="spellEnd"/>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106"/>
        <w:gridCol w:w="1174"/>
        <w:gridCol w:w="1361"/>
        <w:gridCol w:w="1275"/>
        <w:gridCol w:w="3130"/>
      </w:tblGrid>
      <w:tr w:rsidR="00F639ED" w:rsidTr="00EB3C71">
        <w:trPr>
          <w:trHeight w:val="531"/>
          <w:jc w:val="center"/>
        </w:trPr>
        <w:tc>
          <w:tcPr>
            <w:tcW w:w="110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174"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361"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275" w:type="dxa"/>
            <w:shd w:val="clear" w:color="auto" w:fill="000066"/>
          </w:tcPr>
          <w:p w:rsidR="00F639ED" w:rsidRDefault="00C43369">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A5224D">
              <w:rPr>
                <w:rFonts w:ascii="宋体" w:eastAsia="宋体" w:hAnsi="宋体" w:cs="Times New Roman" w:hint="eastAsia"/>
                <w:b/>
                <w:bCs/>
                <w:color w:val="FFFFFF"/>
                <w:szCs w:val="20"/>
              </w:rPr>
              <w:t>为空</w:t>
            </w:r>
          </w:p>
        </w:tc>
        <w:tc>
          <w:tcPr>
            <w:tcW w:w="313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rsidTr="00EB3C71">
        <w:trPr>
          <w:trHeight w:val="90"/>
          <w:jc w:val="center"/>
        </w:trPr>
        <w:tc>
          <w:tcPr>
            <w:tcW w:w="1106" w:type="dxa"/>
            <w:vAlign w:val="center"/>
          </w:tcPr>
          <w:p w:rsidR="00F639ED" w:rsidRDefault="00A5224D">
            <w:pPr>
              <w:rPr>
                <w:rFonts w:asciiTheme="majorEastAsia" w:eastAsiaTheme="majorEastAsia" w:hAnsiTheme="majorEastAsia" w:cs="Times New Roman"/>
                <w:sz w:val="18"/>
                <w:szCs w:val="18"/>
              </w:rPr>
            </w:pPr>
            <w:proofErr w:type="gramStart"/>
            <w:r>
              <w:rPr>
                <w:rFonts w:asciiTheme="majorEastAsia" w:eastAsiaTheme="majorEastAsia" w:hAnsiTheme="majorEastAsia" w:cs="Times New Roman" w:hint="eastAsia"/>
                <w:sz w:val="18"/>
                <w:szCs w:val="18"/>
              </w:rPr>
              <w:t>自增主键</w:t>
            </w:r>
            <w:proofErr w:type="gramEnd"/>
          </w:p>
        </w:tc>
        <w:tc>
          <w:tcPr>
            <w:tcW w:w="1174" w:type="dxa"/>
          </w:tcPr>
          <w:p w:rsidR="00F639ED" w:rsidRDefault="00E3564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w:t>
            </w:r>
            <w:r w:rsidR="00A5224D">
              <w:rPr>
                <w:rFonts w:asciiTheme="majorEastAsia" w:eastAsiaTheme="majorEastAsia" w:hAnsiTheme="majorEastAsia" w:cs="Times New Roman"/>
                <w:sz w:val="18"/>
                <w:szCs w:val="18"/>
              </w:rPr>
              <w:t>d</w:t>
            </w:r>
          </w:p>
        </w:tc>
        <w:tc>
          <w:tcPr>
            <w:tcW w:w="1361" w:type="dxa"/>
          </w:tcPr>
          <w:p w:rsidR="00F639ED" w:rsidRDefault="00A5224D">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Bigint</w:t>
            </w:r>
            <w:proofErr w:type="spellEnd"/>
            <w:r>
              <w:rPr>
                <w:rFonts w:asciiTheme="majorEastAsia" w:eastAsiaTheme="majorEastAsia" w:hAnsiTheme="majorEastAsia" w:cs="Times New Roman" w:hint="eastAsia"/>
                <w:sz w:val="18"/>
                <w:szCs w:val="18"/>
              </w:rPr>
              <w:t>（20）</w:t>
            </w:r>
          </w:p>
        </w:tc>
        <w:tc>
          <w:tcPr>
            <w:tcW w:w="1275"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313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EB3C71" w:rsidTr="00EB3C71">
        <w:trPr>
          <w:jc w:val="center"/>
        </w:trPr>
        <w:tc>
          <w:tcPr>
            <w:tcW w:w="1106" w:type="dxa"/>
            <w:vAlign w:val="center"/>
          </w:tcPr>
          <w:p w:rsidR="00EB3C71" w:rsidRPr="00EB3C71" w:rsidRDefault="00EB3C71" w:rsidP="00EB3C71">
            <w:pPr>
              <w:spacing w:after="0" w:line="240" w:lineRule="auto"/>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账号</w:t>
            </w:r>
          </w:p>
        </w:tc>
        <w:tc>
          <w:tcPr>
            <w:tcW w:w="1174" w:type="dxa"/>
            <w:vAlign w:val="center"/>
          </w:tcPr>
          <w:p w:rsidR="00EB3C71" w:rsidRPr="00EB3C71" w:rsidRDefault="00EB3C71" w:rsidP="00EB3C71">
            <w:pPr>
              <w:rPr>
                <w:rFonts w:asciiTheme="majorEastAsia" w:eastAsiaTheme="majorEastAsia" w:hAnsiTheme="majorEastAsia" w:cs="Times New Roman"/>
                <w:sz w:val="18"/>
                <w:szCs w:val="18"/>
              </w:rPr>
            </w:pPr>
            <w:proofErr w:type="spellStart"/>
            <w:r w:rsidRPr="00EB3C71">
              <w:rPr>
                <w:rFonts w:asciiTheme="majorEastAsia" w:eastAsiaTheme="majorEastAsia" w:hAnsiTheme="majorEastAsia" w:cs="Times New Roman" w:hint="eastAsia"/>
                <w:sz w:val="18"/>
                <w:szCs w:val="18"/>
              </w:rPr>
              <w:t>loginName</w:t>
            </w:r>
            <w:proofErr w:type="spellEnd"/>
          </w:p>
        </w:tc>
        <w:tc>
          <w:tcPr>
            <w:tcW w:w="1361"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（20）</w:t>
            </w:r>
          </w:p>
        </w:tc>
        <w:tc>
          <w:tcPr>
            <w:tcW w:w="1275"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130" w:type="dxa"/>
            <w:vAlign w:val="center"/>
          </w:tcPr>
          <w:p w:rsidR="00EB3C71" w:rsidRPr="00EB3C71" w:rsidRDefault="00EB3C71" w:rsidP="00EB3C71">
            <w:pPr>
              <w:spacing w:after="0" w:line="240" w:lineRule="auto"/>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对应学生学号/教师工号</w:t>
            </w:r>
          </w:p>
        </w:tc>
      </w:tr>
      <w:tr w:rsidR="00EB3C71" w:rsidT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密码</w:t>
            </w:r>
          </w:p>
        </w:tc>
        <w:tc>
          <w:tcPr>
            <w:tcW w:w="1174" w:type="dxa"/>
            <w:vAlign w:val="center"/>
          </w:tcPr>
          <w:p w:rsidR="00EB3C71" w:rsidRPr="00EB3C71" w:rsidRDefault="00E3564C"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P</w:t>
            </w:r>
            <w:r w:rsidR="00EB3C71" w:rsidRPr="00EB3C71">
              <w:rPr>
                <w:rFonts w:asciiTheme="majorEastAsia" w:eastAsiaTheme="majorEastAsia" w:hAnsiTheme="majorEastAsia" w:cs="Times New Roman" w:hint="eastAsia"/>
                <w:sz w:val="18"/>
                <w:szCs w:val="18"/>
              </w:rPr>
              <w:t>assword</w:t>
            </w:r>
          </w:p>
        </w:tc>
        <w:tc>
          <w:tcPr>
            <w:tcW w:w="1361"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（20</w:t>
            </w:r>
            <w:r>
              <w:rPr>
                <w:rFonts w:asciiTheme="majorEastAsia" w:eastAsiaTheme="majorEastAsia" w:hAnsiTheme="majorEastAsia" w:cs="Times New Roman"/>
                <w:sz w:val="18"/>
                <w:szCs w:val="18"/>
              </w:rPr>
              <w:t>0</w:t>
            </w:r>
            <w:r>
              <w:rPr>
                <w:rFonts w:asciiTheme="majorEastAsia" w:eastAsiaTheme="majorEastAsia" w:hAnsiTheme="majorEastAsia" w:cs="Times New Roman" w:hint="eastAsia"/>
                <w:sz w:val="18"/>
                <w:szCs w:val="18"/>
              </w:rPr>
              <w:t>）</w:t>
            </w:r>
          </w:p>
        </w:tc>
        <w:tc>
          <w:tcPr>
            <w:tcW w:w="1275"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p>
        </w:tc>
      </w:tr>
      <w:tr w:rsidR="00EB3C71" w:rsidT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lastRenderedPageBreak/>
              <w:t>密码混淆盐</w:t>
            </w:r>
          </w:p>
        </w:tc>
        <w:tc>
          <w:tcPr>
            <w:tcW w:w="1174" w:type="dxa"/>
            <w:vAlign w:val="center"/>
          </w:tcPr>
          <w:p w:rsidR="00EB3C71" w:rsidRPr="00EB3C71" w:rsidRDefault="00E3564C"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S</w:t>
            </w:r>
            <w:r w:rsidR="00EB3C71" w:rsidRPr="00EB3C71">
              <w:rPr>
                <w:rFonts w:asciiTheme="majorEastAsia" w:eastAsiaTheme="majorEastAsia" w:hAnsiTheme="majorEastAsia" w:cs="Times New Roman" w:hint="eastAsia"/>
                <w:sz w:val="18"/>
                <w:szCs w:val="18"/>
              </w:rPr>
              <w:t>alt</w:t>
            </w:r>
          </w:p>
        </w:tc>
        <w:tc>
          <w:tcPr>
            <w:tcW w:w="1361" w:type="dxa"/>
          </w:tcPr>
          <w:p w:rsidR="00EB3C71" w:rsidRDefault="00EB3C71" w:rsidP="00EB3C71">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int</w:t>
            </w:r>
            <w:proofErr w:type="spellEnd"/>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6</w:t>
            </w:r>
            <w:r>
              <w:rPr>
                <w:rFonts w:asciiTheme="majorEastAsia" w:eastAsiaTheme="majorEastAsia" w:hAnsiTheme="majorEastAsia" w:cs="Times New Roman" w:hint="eastAsia"/>
                <w:sz w:val="18"/>
                <w:szCs w:val="18"/>
              </w:rPr>
              <w:t>）</w:t>
            </w:r>
          </w:p>
        </w:tc>
        <w:tc>
          <w:tcPr>
            <w:tcW w:w="1275"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p>
        </w:tc>
      </w:tr>
      <w:tr w:rsidR="00EB3C71" w:rsidT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用户状态</w:t>
            </w:r>
          </w:p>
        </w:tc>
        <w:tc>
          <w:tcPr>
            <w:tcW w:w="1174" w:type="dxa"/>
            <w:vAlign w:val="center"/>
          </w:tcPr>
          <w:p w:rsidR="00EB3C71" w:rsidRPr="00EB3C71" w:rsidRDefault="00E3564C"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S</w:t>
            </w:r>
            <w:r w:rsidR="00EB3C71" w:rsidRPr="00EB3C71">
              <w:rPr>
                <w:rFonts w:asciiTheme="majorEastAsia" w:eastAsiaTheme="majorEastAsia" w:hAnsiTheme="majorEastAsia" w:cs="Times New Roman" w:hint="eastAsia"/>
                <w:sz w:val="18"/>
                <w:szCs w:val="18"/>
              </w:rPr>
              <w:t>tatus</w:t>
            </w:r>
          </w:p>
        </w:tc>
        <w:tc>
          <w:tcPr>
            <w:tcW w:w="1361" w:type="dxa"/>
          </w:tcPr>
          <w:p w:rsidR="00EB3C71" w:rsidRDefault="00EB3C71" w:rsidP="00EB3C71">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tinyint</w:t>
            </w:r>
            <w:proofErr w:type="spellEnd"/>
            <w:r>
              <w:rPr>
                <w:rFonts w:asciiTheme="majorEastAsia" w:eastAsiaTheme="majorEastAsia" w:hAnsiTheme="majorEastAsia" w:cs="Times New Roman" w:hint="eastAsia"/>
                <w:sz w:val="18"/>
                <w:szCs w:val="18"/>
              </w:rPr>
              <w:t>（1）</w:t>
            </w:r>
          </w:p>
        </w:tc>
        <w:tc>
          <w:tcPr>
            <w:tcW w:w="1275"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用户状态：1有效 0无效</w:t>
            </w:r>
          </w:p>
        </w:tc>
      </w:tr>
      <w:tr w:rsidR="00EB3C71" w:rsidT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用户类型</w:t>
            </w:r>
          </w:p>
        </w:tc>
        <w:tc>
          <w:tcPr>
            <w:tcW w:w="1174" w:type="dxa"/>
            <w:vAlign w:val="center"/>
          </w:tcPr>
          <w:p w:rsidR="00EB3C71" w:rsidRPr="00EB3C71" w:rsidRDefault="00E3564C"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T</w:t>
            </w:r>
            <w:r w:rsidR="00EB3C71" w:rsidRPr="00EB3C71">
              <w:rPr>
                <w:rFonts w:asciiTheme="majorEastAsia" w:eastAsiaTheme="majorEastAsia" w:hAnsiTheme="majorEastAsia" w:cs="Times New Roman" w:hint="eastAsia"/>
                <w:sz w:val="18"/>
                <w:szCs w:val="18"/>
              </w:rPr>
              <w:t>ype</w:t>
            </w:r>
          </w:p>
        </w:tc>
        <w:tc>
          <w:tcPr>
            <w:tcW w:w="1361" w:type="dxa"/>
          </w:tcPr>
          <w:p w:rsidR="00EB3C71" w:rsidRDefault="00EB3C71" w:rsidP="00EB3C71">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tinyint</w:t>
            </w:r>
            <w:proofErr w:type="spellEnd"/>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1</w:t>
            </w:r>
            <w:r>
              <w:rPr>
                <w:rFonts w:asciiTheme="majorEastAsia" w:eastAsiaTheme="majorEastAsia" w:hAnsiTheme="majorEastAsia" w:cs="Times New Roman" w:hint="eastAsia"/>
                <w:sz w:val="18"/>
                <w:szCs w:val="18"/>
              </w:rPr>
              <w:t>）</w:t>
            </w:r>
          </w:p>
        </w:tc>
        <w:tc>
          <w:tcPr>
            <w:tcW w:w="1275"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用户类型 0管理员 1教职工 2学生</w:t>
            </w:r>
          </w:p>
        </w:tc>
      </w:tr>
    </w:tbl>
    <w:p w:rsidR="00F639ED" w:rsidRDefault="00F639ED">
      <w:pPr>
        <w:numPr>
          <w:ilvl w:val="12"/>
          <w:numId w:val="0"/>
        </w:numPr>
        <w:tabs>
          <w:tab w:val="left" w:pos="45"/>
        </w:tabs>
        <w:autoSpaceDE w:val="0"/>
        <w:autoSpaceDN w:val="0"/>
        <w:adjustRightInd w:val="0"/>
        <w:spacing w:after="0" w:line="360" w:lineRule="auto"/>
        <w:rPr>
          <w:rFonts w:ascii="Times New Roman" w:hAnsi="Times New Roman" w:cs="Times New Roman"/>
          <w:sz w:val="24"/>
          <w:szCs w:val="24"/>
        </w:rPr>
      </w:pPr>
    </w:p>
    <w:p w:rsidR="00F639ED" w:rsidRDefault="00A5224D" w:rsidP="00950CAF">
      <w:pPr>
        <w:pStyle w:val="32"/>
        <w:rPr>
          <w:rFonts w:ascii="Times New Roman" w:eastAsia="黑体" w:hAnsi="Times New Roman" w:cs="Times New Roman"/>
          <w:color w:val="auto"/>
          <w:sz w:val="28"/>
          <w:szCs w:val="28"/>
        </w:rPr>
      </w:pPr>
      <w:bookmarkStart w:id="108" w:name="_Toc13036987"/>
      <w:bookmarkEnd w:id="101"/>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2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sidR="00EB3C71" w:rsidRPr="00950CAF">
        <w:rPr>
          <w:rFonts w:ascii="Times New Roman" w:eastAsia="黑体" w:hAnsi="Times New Roman" w:cs="Times New Roman" w:hint="eastAsia"/>
          <w:color w:val="auto"/>
          <w:sz w:val="28"/>
          <w:szCs w:val="28"/>
        </w:rPr>
        <w:t>student</w:t>
      </w:r>
      <w:r>
        <w:rPr>
          <w:rFonts w:ascii="Times New Roman" w:eastAsia="黑体" w:hAnsi="Times New Roman" w:cs="Times New Roman"/>
          <w:color w:val="auto"/>
          <w:sz w:val="28"/>
          <w:szCs w:val="28"/>
        </w:rPr>
        <w:t>表</w:t>
      </w:r>
      <w:bookmarkEnd w:id="108"/>
    </w:p>
    <w:p w:rsidR="00F639ED" w:rsidRDefault="00EB3C71">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学生信息表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学生信息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cs="Times New Roman" w:hint="eastAsia"/>
          <w:sz w:val="18"/>
          <w:szCs w:val="18"/>
        </w:rPr>
        <w:t xml:space="preserve"> </w:t>
      </w:r>
      <w:r>
        <w:rPr>
          <w:rFonts w:ascii="宋体" w:eastAsia="宋体" w:hAnsi="宋体" w:hint="eastAsia"/>
          <w:sz w:val="18"/>
          <w:szCs w:val="18"/>
        </w:rPr>
        <w:t xml:space="preserve">   </w:t>
      </w:r>
      <w:r w:rsidR="00EB3C71" w:rsidRPr="00950CAF">
        <w:rPr>
          <w:rFonts w:ascii="宋体" w:eastAsia="宋体" w:hAnsi="宋体" w:hint="eastAsia"/>
          <w:sz w:val="18"/>
          <w:szCs w:val="18"/>
        </w:rPr>
        <w:t>student</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106"/>
        <w:gridCol w:w="1350"/>
        <w:gridCol w:w="1320"/>
        <w:gridCol w:w="1140"/>
        <w:gridCol w:w="3130"/>
      </w:tblGrid>
      <w:tr w:rsidR="00F639ED">
        <w:trPr>
          <w:trHeight w:val="531"/>
          <w:jc w:val="center"/>
        </w:trPr>
        <w:tc>
          <w:tcPr>
            <w:tcW w:w="110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35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32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40" w:type="dxa"/>
            <w:shd w:val="clear" w:color="auto" w:fill="000066"/>
          </w:tcPr>
          <w:p w:rsidR="00F639ED" w:rsidRDefault="00C43369" w:rsidP="00C43369">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A5224D">
              <w:rPr>
                <w:rFonts w:ascii="宋体" w:eastAsia="宋体" w:hAnsi="宋体" w:cs="Times New Roman" w:hint="eastAsia"/>
                <w:b/>
                <w:bCs/>
                <w:color w:val="FFFFFF"/>
                <w:szCs w:val="20"/>
              </w:rPr>
              <w:t>为空</w:t>
            </w:r>
          </w:p>
        </w:tc>
        <w:tc>
          <w:tcPr>
            <w:tcW w:w="313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trPr>
          <w:trHeight w:val="90"/>
          <w:jc w:val="center"/>
        </w:trPr>
        <w:tc>
          <w:tcPr>
            <w:tcW w:w="1106" w:type="dxa"/>
            <w:vAlign w:val="center"/>
          </w:tcPr>
          <w:p w:rsidR="00F639ED" w:rsidRDefault="00A5224D">
            <w:pPr>
              <w:rPr>
                <w:rFonts w:asciiTheme="majorEastAsia" w:eastAsiaTheme="majorEastAsia" w:hAnsiTheme="majorEastAsia" w:cs="Times New Roman"/>
                <w:sz w:val="18"/>
                <w:szCs w:val="18"/>
              </w:rPr>
            </w:pPr>
            <w:proofErr w:type="gramStart"/>
            <w:r>
              <w:rPr>
                <w:rFonts w:asciiTheme="majorEastAsia" w:eastAsiaTheme="majorEastAsia" w:hAnsiTheme="majorEastAsia" w:cs="Times New Roman" w:hint="eastAsia"/>
                <w:sz w:val="18"/>
                <w:szCs w:val="18"/>
              </w:rPr>
              <w:t>自增主键</w:t>
            </w:r>
            <w:proofErr w:type="gramEnd"/>
          </w:p>
        </w:tc>
        <w:tc>
          <w:tcPr>
            <w:tcW w:w="1350"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id</w:t>
            </w:r>
          </w:p>
        </w:tc>
        <w:tc>
          <w:tcPr>
            <w:tcW w:w="1320" w:type="dxa"/>
          </w:tcPr>
          <w:p w:rsidR="00F639ED" w:rsidRDefault="00A5224D">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hint="eastAsia"/>
                <w:sz w:val="18"/>
                <w:szCs w:val="18"/>
              </w:rPr>
              <w:t>Bigint</w:t>
            </w:r>
            <w:proofErr w:type="spellEnd"/>
            <w:r>
              <w:rPr>
                <w:rFonts w:asciiTheme="majorEastAsia" w:eastAsiaTheme="majorEastAsia" w:hAnsiTheme="majorEastAsia" w:cs="Times New Roman" w:hint="eastAsia"/>
                <w:sz w:val="18"/>
                <w:szCs w:val="18"/>
              </w:rPr>
              <w:t>（20）</w:t>
            </w:r>
          </w:p>
        </w:tc>
        <w:tc>
          <w:tcPr>
            <w:tcW w:w="114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13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EB3C71">
        <w:trPr>
          <w:jc w:val="center"/>
        </w:trPr>
        <w:tc>
          <w:tcPr>
            <w:tcW w:w="1106" w:type="dxa"/>
            <w:vAlign w:val="center"/>
          </w:tcPr>
          <w:p w:rsidR="00EB3C71" w:rsidRPr="00EB3C71" w:rsidRDefault="00EB3C71" w:rsidP="00EB3C71">
            <w:pPr>
              <w:spacing w:after="0" w:line="240" w:lineRule="auto"/>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姓名</w:t>
            </w:r>
          </w:p>
        </w:tc>
        <w:tc>
          <w:tcPr>
            <w:tcW w:w="135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name</w:t>
            </w:r>
          </w:p>
        </w:tc>
        <w:tc>
          <w:tcPr>
            <w:tcW w:w="132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4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spacing w:after="0" w:line="240" w:lineRule="auto"/>
              <w:rPr>
                <w:rFonts w:asciiTheme="majorEastAsia" w:eastAsiaTheme="majorEastAsia" w:hAnsiTheme="majorEastAsia" w:cs="Times New Roman"/>
                <w:sz w:val="18"/>
                <w:szCs w:val="18"/>
              </w:rPr>
            </w:pPr>
          </w:p>
        </w:tc>
      </w:tr>
      <w:tr w:rsid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学号</w:t>
            </w:r>
          </w:p>
        </w:tc>
        <w:tc>
          <w:tcPr>
            <w:tcW w:w="135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number</w:t>
            </w:r>
          </w:p>
        </w:tc>
        <w:tc>
          <w:tcPr>
            <w:tcW w:w="132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4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p>
        </w:tc>
      </w:tr>
      <w:tr w:rsid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性别</w:t>
            </w:r>
          </w:p>
        </w:tc>
        <w:tc>
          <w:tcPr>
            <w:tcW w:w="135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sex</w:t>
            </w:r>
          </w:p>
        </w:tc>
        <w:tc>
          <w:tcPr>
            <w:tcW w:w="1320" w:type="dxa"/>
          </w:tcPr>
          <w:p w:rsidR="00EB3C71" w:rsidRDefault="00EB3C71" w:rsidP="00EB3C71">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T</w:t>
            </w:r>
            <w:r>
              <w:rPr>
                <w:rFonts w:asciiTheme="majorEastAsia" w:eastAsiaTheme="majorEastAsia" w:hAnsiTheme="majorEastAsia" w:cs="Times New Roman" w:hint="eastAsia"/>
                <w:sz w:val="18"/>
                <w:szCs w:val="18"/>
              </w:rPr>
              <w:t>inyint</w:t>
            </w:r>
            <w:proofErr w:type="spellEnd"/>
            <w:r>
              <w:rPr>
                <w:rFonts w:asciiTheme="majorEastAsia" w:eastAsiaTheme="majorEastAsia" w:hAnsiTheme="majorEastAsia" w:cs="Times New Roman" w:hint="eastAsia"/>
                <w:sz w:val="18"/>
                <w:szCs w:val="18"/>
              </w:rPr>
              <w:t>（1）</w:t>
            </w:r>
          </w:p>
        </w:tc>
        <w:tc>
          <w:tcPr>
            <w:tcW w:w="114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1-女,2-男</w:t>
            </w:r>
          </w:p>
        </w:tc>
      </w:tr>
      <w:tr w:rsid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所属班级</w:t>
            </w:r>
          </w:p>
        </w:tc>
        <w:tc>
          <w:tcPr>
            <w:tcW w:w="1350" w:type="dxa"/>
            <w:vAlign w:val="center"/>
          </w:tcPr>
          <w:p w:rsidR="00EB3C71" w:rsidRPr="00EB3C71" w:rsidRDefault="00EB3C71" w:rsidP="00EB3C71">
            <w:pPr>
              <w:rPr>
                <w:rFonts w:asciiTheme="majorEastAsia" w:eastAsiaTheme="majorEastAsia" w:hAnsiTheme="majorEastAsia" w:cs="Times New Roman"/>
                <w:sz w:val="18"/>
                <w:szCs w:val="18"/>
              </w:rPr>
            </w:pPr>
            <w:proofErr w:type="spellStart"/>
            <w:r w:rsidRPr="00EB3C71">
              <w:rPr>
                <w:rFonts w:asciiTheme="majorEastAsia" w:eastAsiaTheme="majorEastAsia" w:hAnsiTheme="majorEastAsia" w:cs="Times New Roman" w:hint="eastAsia"/>
                <w:sz w:val="18"/>
                <w:szCs w:val="18"/>
              </w:rPr>
              <w:t>classId</w:t>
            </w:r>
            <w:proofErr w:type="spellEnd"/>
          </w:p>
        </w:tc>
        <w:tc>
          <w:tcPr>
            <w:tcW w:w="1320" w:type="dxa"/>
          </w:tcPr>
          <w:p w:rsidR="00EB3C71" w:rsidRDefault="00EB3C71" w:rsidP="00EB3C71">
            <w:pPr>
              <w:spacing w:before="240"/>
              <w:rPr>
                <w:rFonts w:asciiTheme="majorEastAsia" w:eastAsiaTheme="majorEastAsia" w:hAnsiTheme="majorEastAsia" w:cs="Times New Roman"/>
                <w:sz w:val="18"/>
                <w:szCs w:val="18"/>
              </w:rPr>
            </w:pPr>
            <w:proofErr w:type="spellStart"/>
            <w:r w:rsidRPr="00EB3C71">
              <w:rPr>
                <w:rFonts w:asciiTheme="majorEastAsia" w:eastAsiaTheme="majorEastAsia" w:hAnsiTheme="majorEastAsia" w:cs="Times New Roman"/>
                <w:sz w:val="18"/>
                <w:szCs w:val="18"/>
              </w:rPr>
              <w:t>B</w:t>
            </w:r>
            <w:r w:rsidRPr="00EB3C71">
              <w:rPr>
                <w:rFonts w:asciiTheme="majorEastAsia" w:eastAsiaTheme="majorEastAsia" w:hAnsiTheme="majorEastAsia" w:cs="Times New Roman" w:hint="eastAsia"/>
                <w:sz w:val="18"/>
                <w:szCs w:val="18"/>
              </w:rPr>
              <w:t>igint</w:t>
            </w:r>
            <w:proofErr w:type="spellEnd"/>
            <w:r w:rsidRPr="00EB3C71">
              <w:rPr>
                <w:rFonts w:asciiTheme="majorEastAsia" w:eastAsiaTheme="majorEastAsia" w:hAnsiTheme="majorEastAsia" w:cs="Times New Roman" w:hint="eastAsia"/>
                <w:sz w:val="18"/>
                <w:szCs w:val="18"/>
              </w:rPr>
              <w:t>（20）</w:t>
            </w:r>
          </w:p>
        </w:tc>
        <w:tc>
          <w:tcPr>
            <w:tcW w:w="114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所属班级id：classes.id</w:t>
            </w:r>
          </w:p>
        </w:tc>
      </w:tr>
    </w:tbl>
    <w:p w:rsidR="00F639ED" w:rsidRDefault="00A5224D" w:rsidP="00950CAF">
      <w:pPr>
        <w:pStyle w:val="32"/>
        <w:rPr>
          <w:rFonts w:ascii="Times New Roman" w:eastAsia="黑体" w:hAnsi="Times New Roman" w:cs="Times New Roman"/>
          <w:color w:val="auto"/>
          <w:sz w:val="28"/>
          <w:szCs w:val="28"/>
        </w:rPr>
      </w:pPr>
      <w:bookmarkStart w:id="109" w:name="_Toc13036988"/>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3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3</w:t>
      </w:r>
      <w:r>
        <w:rPr>
          <w:rFonts w:ascii="Times New Roman" w:eastAsia="黑体" w:hAnsi="Times New Roman" w:cs="Times New Roman"/>
          <w:color w:val="auto"/>
          <w:sz w:val="28"/>
          <w:szCs w:val="28"/>
        </w:rPr>
        <w:t>：</w:t>
      </w:r>
      <w:r w:rsidR="00EB3C71" w:rsidRPr="00950CAF">
        <w:rPr>
          <w:rFonts w:ascii="Times New Roman" w:eastAsia="黑体" w:hAnsi="Times New Roman" w:cs="Times New Roman" w:hint="eastAsia"/>
          <w:color w:val="auto"/>
          <w:sz w:val="28"/>
          <w:szCs w:val="28"/>
        </w:rPr>
        <w:t>teacher</w:t>
      </w:r>
      <w:r>
        <w:rPr>
          <w:rFonts w:ascii="Times New Roman" w:eastAsia="黑体" w:hAnsi="Times New Roman" w:cs="Times New Roman"/>
          <w:color w:val="auto"/>
          <w:sz w:val="28"/>
          <w:szCs w:val="28"/>
        </w:rPr>
        <w:t>表</w:t>
      </w:r>
      <w:bookmarkEnd w:id="109"/>
    </w:p>
    <w:p w:rsidR="00F639ED" w:rsidRDefault="00EB3C71">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教师信息表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教师信息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cs="Times New Roman" w:hint="eastAsia"/>
          <w:sz w:val="18"/>
          <w:szCs w:val="18"/>
        </w:rPr>
        <w:t xml:space="preserve">   </w:t>
      </w:r>
      <w:r>
        <w:rPr>
          <w:rFonts w:ascii="宋体" w:eastAsia="宋体" w:hAnsi="宋体" w:hint="eastAsia"/>
          <w:sz w:val="18"/>
          <w:szCs w:val="18"/>
        </w:rPr>
        <w:t xml:space="preserve"> </w:t>
      </w:r>
      <w:r w:rsidR="00EB3C71" w:rsidRPr="00950CAF">
        <w:rPr>
          <w:rFonts w:ascii="宋体" w:eastAsia="宋体" w:hAnsi="宋体" w:hint="eastAsia"/>
          <w:sz w:val="18"/>
          <w:szCs w:val="18"/>
        </w:rPr>
        <w:t>teacher</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346"/>
        <w:gridCol w:w="1335"/>
        <w:gridCol w:w="1185"/>
        <w:gridCol w:w="150"/>
        <w:gridCol w:w="1080"/>
        <w:gridCol w:w="2950"/>
      </w:tblGrid>
      <w:tr w:rsidR="00F639ED">
        <w:trPr>
          <w:trHeight w:val="531"/>
          <w:jc w:val="center"/>
        </w:trPr>
        <w:tc>
          <w:tcPr>
            <w:tcW w:w="134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335"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185"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230" w:type="dxa"/>
            <w:gridSpan w:val="2"/>
            <w:shd w:val="clear" w:color="auto" w:fill="000066"/>
          </w:tcPr>
          <w:p w:rsidR="00F639ED" w:rsidRDefault="00C43369">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A5224D">
              <w:rPr>
                <w:rFonts w:ascii="宋体" w:eastAsia="宋体" w:hAnsi="宋体" w:cs="Times New Roman" w:hint="eastAsia"/>
                <w:b/>
                <w:bCs/>
                <w:color w:val="FFFFFF"/>
                <w:szCs w:val="20"/>
              </w:rPr>
              <w:t>为空</w:t>
            </w:r>
          </w:p>
        </w:tc>
        <w:tc>
          <w:tcPr>
            <w:tcW w:w="295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trPr>
          <w:trHeight w:val="90"/>
          <w:jc w:val="center"/>
        </w:trPr>
        <w:tc>
          <w:tcPr>
            <w:tcW w:w="1346" w:type="dxa"/>
            <w:vAlign w:val="center"/>
          </w:tcPr>
          <w:p w:rsidR="00F639ED" w:rsidRDefault="00A5224D">
            <w:pPr>
              <w:rPr>
                <w:rFonts w:asciiTheme="majorEastAsia" w:eastAsiaTheme="majorEastAsia" w:hAnsiTheme="majorEastAsia" w:cs="Times New Roman"/>
                <w:sz w:val="18"/>
                <w:szCs w:val="18"/>
              </w:rPr>
            </w:pPr>
            <w:proofErr w:type="gramStart"/>
            <w:r>
              <w:rPr>
                <w:rFonts w:asciiTheme="majorEastAsia" w:eastAsiaTheme="majorEastAsia" w:hAnsiTheme="majorEastAsia" w:cs="Times New Roman" w:hint="eastAsia"/>
                <w:sz w:val="18"/>
                <w:szCs w:val="18"/>
              </w:rPr>
              <w:t>自增主键</w:t>
            </w:r>
            <w:proofErr w:type="gramEnd"/>
          </w:p>
        </w:tc>
        <w:tc>
          <w:tcPr>
            <w:tcW w:w="1335"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id</w:t>
            </w:r>
          </w:p>
        </w:tc>
        <w:tc>
          <w:tcPr>
            <w:tcW w:w="1335" w:type="dxa"/>
            <w:gridSpan w:val="2"/>
          </w:tcPr>
          <w:p w:rsidR="00F639ED" w:rsidRDefault="00A5224D">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hint="eastAsia"/>
                <w:sz w:val="18"/>
                <w:szCs w:val="18"/>
              </w:rPr>
              <w:t>Bigint</w:t>
            </w:r>
            <w:proofErr w:type="spellEnd"/>
            <w:r>
              <w:rPr>
                <w:rFonts w:asciiTheme="majorEastAsia" w:eastAsiaTheme="majorEastAsia" w:hAnsiTheme="majorEastAsia" w:cs="Times New Roman" w:hint="eastAsia"/>
                <w:sz w:val="18"/>
                <w:szCs w:val="18"/>
              </w:rPr>
              <w:t>（20）</w:t>
            </w:r>
          </w:p>
        </w:tc>
        <w:tc>
          <w:tcPr>
            <w:tcW w:w="108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95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9343CE">
        <w:trPr>
          <w:jc w:val="center"/>
        </w:trPr>
        <w:tc>
          <w:tcPr>
            <w:tcW w:w="1346"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姓名</w:t>
            </w:r>
          </w:p>
        </w:tc>
        <w:tc>
          <w:tcPr>
            <w:tcW w:w="133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name</w:t>
            </w:r>
          </w:p>
        </w:tc>
        <w:tc>
          <w:tcPr>
            <w:tcW w:w="1335" w:type="dxa"/>
            <w:gridSpan w:val="2"/>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varchar（20）</w:t>
            </w:r>
          </w:p>
        </w:tc>
        <w:tc>
          <w:tcPr>
            <w:tcW w:w="1080"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950"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p>
        </w:tc>
      </w:tr>
      <w:tr w:rsidR="009343CE">
        <w:trPr>
          <w:jc w:val="center"/>
        </w:trPr>
        <w:tc>
          <w:tcPr>
            <w:tcW w:w="134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工号</w:t>
            </w:r>
          </w:p>
        </w:tc>
        <w:tc>
          <w:tcPr>
            <w:tcW w:w="133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number</w:t>
            </w:r>
          </w:p>
        </w:tc>
        <w:tc>
          <w:tcPr>
            <w:tcW w:w="1335" w:type="dxa"/>
            <w:gridSpan w:val="2"/>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080"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950" w:type="dxa"/>
            <w:vAlign w:val="center"/>
          </w:tcPr>
          <w:p w:rsidR="009343CE" w:rsidRPr="009343CE" w:rsidRDefault="009343CE" w:rsidP="009343CE">
            <w:pPr>
              <w:rPr>
                <w:rFonts w:asciiTheme="majorEastAsia" w:eastAsiaTheme="majorEastAsia" w:hAnsiTheme="majorEastAsia" w:cs="Times New Roman"/>
                <w:sz w:val="18"/>
                <w:szCs w:val="18"/>
              </w:rPr>
            </w:pPr>
          </w:p>
        </w:tc>
      </w:tr>
      <w:tr w:rsidR="009343CE">
        <w:trPr>
          <w:jc w:val="center"/>
        </w:trPr>
        <w:tc>
          <w:tcPr>
            <w:tcW w:w="134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lastRenderedPageBreak/>
              <w:t>性别</w:t>
            </w:r>
          </w:p>
        </w:tc>
        <w:tc>
          <w:tcPr>
            <w:tcW w:w="133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sex</w:t>
            </w:r>
          </w:p>
        </w:tc>
        <w:tc>
          <w:tcPr>
            <w:tcW w:w="1335" w:type="dxa"/>
            <w:gridSpan w:val="2"/>
          </w:tcPr>
          <w:p w:rsidR="009343CE" w:rsidRDefault="009343CE" w:rsidP="009343CE">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hint="eastAsia"/>
                <w:sz w:val="18"/>
                <w:szCs w:val="18"/>
              </w:rPr>
              <w:t>tinyint</w:t>
            </w:r>
            <w:proofErr w:type="spellEnd"/>
            <w:r>
              <w:rPr>
                <w:rFonts w:asciiTheme="majorEastAsia" w:eastAsiaTheme="majorEastAsia" w:hAnsiTheme="majorEastAsia" w:cs="Times New Roman" w:hint="eastAsia"/>
                <w:sz w:val="18"/>
                <w:szCs w:val="18"/>
              </w:rPr>
              <w:t>（1）</w:t>
            </w:r>
          </w:p>
        </w:tc>
        <w:tc>
          <w:tcPr>
            <w:tcW w:w="1080"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950"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1-女,2-男</w:t>
            </w:r>
          </w:p>
        </w:tc>
      </w:tr>
      <w:tr w:rsidR="009343CE">
        <w:trPr>
          <w:jc w:val="center"/>
        </w:trPr>
        <w:tc>
          <w:tcPr>
            <w:tcW w:w="134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所属学院</w:t>
            </w:r>
          </w:p>
        </w:tc>
        <w:tc>
          <w:tcPr>
            <w:tcW w:w="1335" w:type="dxa"/>
            <w:vAlign w:val="center"/>
          </w:tcPr>
          <w:p w:rsidR="009343CE" w:rsidRPr="009343CE" w:rsidRDefault="009343CE" w:rsidP="009343CE">
            <w:pPr>
              <w:rPr>
                <w:rFonts w:asciiTheme="majorEastAsia" w:eastAsiaTheme="majorEastAsia" w:hAnsiTheme="majorEastAsia" w:cs="Times New Roman"/>
                <w:sz w:val="18"/>
                <w:szCs w:val="18"/>
              </w:rPr>
            </w:pPr>
            <w:proofErr w:type="spellStart"/>
            <w:r w:rsidRPr="009343CE">
              <w:rPr>
                <w:rFonts w:asciiTheme="majorEastAsia" w:eastAsiaTheme="majorEastAsia" w:hAnsiTheme="majorEastAsia" w:cs="Times New Roman" w:hint="eastAsia"/>
                <w:sz w:val="18"/>
                <w:szCs w:val="18"/>
              </w:rPr>
              <w:t>academyId</w:t>
            </w:r>
            <w:proofErr w:type="spellEnd"/>
          </w:p>
        </w:tc>
        <w:tc>
          <w:tcPr>
            <w:tcW w:w="1335" w:type="dxa"/>
            <w:gridSpan w:val="2"/>
          </w:tcPr>
          <w:p w:rsidR="009343CE" w:rsidRDefault="009343CE" w:rsidP="009343CE">
            <w:pPr>
              <w:rPr>
                <w:rFonts w:asciiTheme="majorEastAsia" w:eastAsiaTheme="majorEastAsia" w:hAnsiTheme="majorEastAsia" w:cs="Times New Roman"/>
                <w:sz w:val="18"/>
                <w:szCs w:val="18"/>
              </w:rPr>
            </w:pPr>
            <w:proofErr w:type="spellStart"/>
            <w:r w:rsidRPr="00EB3C71">
              <w:rPr>
                <w:rFonts w:asciiTheme="majorEastAsia" w:eastAsiaTheme="majorEastAsia" w:hAnsiTheme="majorEastAsia" w:cs="Times New Roman"/>
                <w:sz w:val="18"/>
                <w:szCs w:val="18"/>
              </w:rPr>
              <w:t>B</w:t>
            </w:r>
            <w:r w:rsidRPr="00EB3C71">
              <w:rPr>
                <w:rFonts w:asciiTheme="majorEastAsia" w:eastAsiaTheme="majorEastAsia" w:hAnsiTheme="majorEastAsia" w:cs="Times New Roman" w:hint="eastAsia"/>
                <w:sz w:val="18"/>
                <w:szCs w:val="18"/>
              </w:rPr>
              <w:t>igint</w:t>
            </w:r>
            <w:proofErr w:type="spellEnd"/>
            <w:r>
              <w:rPr>
                <w:rFonts w:asciiTheme="majorEastAsia" w:eastAsiaTheme="majorEastAsia" w:hAnsiTheme="majorEastAsia" w:cs="Times New Roman" w:hint="eastAsia"/>
                <w:sz w:val="18"/>
                <w:szCs w:val="18"/>
              </w:rPr>
              <w:t>（1）</w:t>
            </w:r>
          </w:p>
        </w:tc>
        <w:tc>
          <w:tcPr>
            <w:tcW w:w="1080"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950"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所属学院id：academy_info.id</w:t>
            </w:r>
          </w:p>
        </w:tc>
      </w:tr>
    </w:tbl>
    <w:p w:rsidR="00F639ED" w:rsidRDefault="00A5224D" w:rsidP="00950CAF">
      <w:pPr>
        <w:pStyle w:val="32"/>
        <w:rPr>
          <w:rFonts w:ascii="Times New Roman" w:eastAsia="黑体" w:hAnsi="Times New Roman" w:cs="Times New Roman"/>
          <w:color w:val="auto"/>
          <w:sz w:val="28"/>
          <w:szCs w:val="28"/>
        </w:rPr>
      </w:pPr>
      <w:bookmarkStart w:id="110" w:name="_Toc13036989"/>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4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4</w:t>
      </w:r>
      <w:r>
        <w:rPr>
          <w:rFonts w:ascii="Times New Roman" w:eastAsia="黑体" w:hAnsi="Times New Roman" w:cs="Times New Roman"/>
          <w:color w:val="auto"/>
          <w:sz w:val="28"/>
          <w:szCs w:val="28"/>
        </w:rPr>
        <w:t>：</w:t>
      </w:r>
      <w:r w:rsidR="009343CE" w:rsidRPr="00950CAF">
        <w:rPr>
          <w:rFonts w:ascii="Times New Roman" w:eastAsia="黑体" w:hAnsi="Times New Roman" w:cs="Times New Roman" w:hint="eastAsia"/>
          <w:color w:val="auto"/>
          <w:sz w:val="28"/>
          <w:szCs w:val="28"/>
        </w:rPr>
        <w:t>course</w:t>
      </w:r>
      <w:r>
        <w:rPr>
          <w:rFonts w:ascii="Times New Roman" w:eastAsia="黑体" w:hAnsi="Times New Roman" w:cs="Times New Roman"/>
          <w:color w:val="auto"/>
          <w:sz w:val="28"/>
          <w:szCs w:val="28"/>
        </w:rPr>
        <w:t>表</w:t>
      </w:r>
      <w:bookmarkEnd w:id="110"/>
    </w:p>
    <w:p w:rsidR="00F639ED" w:rsidRDefault="009343CE">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课程信息表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课程信息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cs="Times New Roman" w:hint="eastAsia"/>
          <w:sz w:val="18"/>
          <w:szCs w:val="18"/>
        </w:rPr>
        <w:t xml:space="preserve"> </w:t>
      </w:r>
      <w:r>
        <w:rPr>
          <w:rFonts w:ascii="宋体" w:eastAsia="宋体" w:hAnsi="宋体" w:hint="eastAsia"/>
          <w:sz w:val="18"/>
          <w:szCs w:val="18"/>
        </w:rPr>
        <w:t xml:space="preserve">   </w:t>
      </w:r>
      <w:r w:rsidR="009343CE" w:rsidRPr="00F26B41">
        <w:rPr>
          <w:rFonts w:ascii="宋体" w:eastAsia="宋体" w:hAnsi="宋体" w:hint="eastAsia"/>
          <w:sz w:val="18"/>
          <w:szCs w:val="18"/>
        </w:rPr>
        <w:t>course</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331"/>
        <w:gridCol w:w="1110"/>
        <w:gridCol w:w="1257"/>
        <w:gridCol w:w="1128"/>
        <w:gridCol w:w="3220"/>
      </w:tblGrid>
      <w:tr w:rsidR="00F639ED" w:rsidTr="009343CE">
        <w:trPr>
          <w:trHeight w:val="531"/>
          <w:jc w:val="center"/>
        </w:trPr>
        <w:tc>
          <w:tcPr>
            <w:tcW w:w="1331"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11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257"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28" w:type="dxa"/>
            <w:shd w:val="clear" w:color="auto" w:fill="000066"/>
          </w:tcPr>
          <w:p w:rsidR="00F639ED" w:rsidRDefault="00C43369">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A5224D">
              <w:rPr>
                <w:rFonts w:ascii="宋体" w:eastAsia="宋体" w:hAnsi="宋体" w:cs="Times New Roman" w:hint="eastAsia"/>
                <w:b/>
                <w:bCs/>
                <w:color w:val="FFFFFF"/>
                <w:szCs w:val="20"/>
              </w:rPr>
              <w:t>为空</w:t>
            </w:r>
          </w:p>
        </w:tc>
        <w:tc>
          <w:tcPr>
            <w:tcW w:w="322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rsidTr="009343CE">
        <w:trPr>
          <w:trHeight w:val="90"/>
          <w:jc w:val="center"/>
        </w:trPr>
        <w:tc>
          <w:tcPr>
            <w:tcW w:w="1331" w:type="dxa"/>
            <w:vAlign w:val="center"/>
          </w:tcPr>
          <w:p w:rsidR="00F639ED" w:rsidRDefault="00A5224D">
            <w:pPr>
              <w:rPr>
                <w:rFonts w:asciiTheme="majorEastAsia" w:eastAsiaTheme="majorEastAsia" w:hAnsiTheme="majorEastAsia" w:cs="Times New Roman"/>
                <w:sz w:val="18"/>
                <w:szCs w:val="18"/>
              </w:rPr>
            </w:pPr>
            <w:proofErr w:type="gramStart"/>
            <w:r>
              <w:rPr>
                <w:rFonts w:asciiTheme="majorEastAsia" w:eastAsiaTheme="majorEastAsia" w:hAnsiTheme="majorEastAsia" w:cs="Times New Roman" w:hint="eastAsia"/>
                <w:sz w:val="18"/>
                <w:szCs w:val="18"/>
              </w:rPr>
              <w:t>自增主键</w:t>
            </w:r>
            <w:proofErr w:type="gramEnd"/>
          </w:p>
        </w:tc>
        <w:tc>
          <w:tcPr>
            <w:tcW w:w="111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id</w:t>
            </w:r>
          </w:p>
        </w:tc>
        <w:tc>
          <w:tcPr>
            <w:tcW w:w="1257" w:type="dxa"/>
          </w:tcPr>
          <w:p w:rsidR="00F639ED" w:rsidRDefault="00A5224D">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hint="eastAsia"/>
                <w:sz w:val="18"/>
                <w:szCs w:val="18"/>
              </w:rPr>
              <w:t>Bigint</w:t>
            </w:r>
            <w:proofErr w:type="spellEnd"/>
            <w:r>
              <w:rPr>
                <w:rFonts w:asciiTheme="majorEastAsia" w:eastAsiaTheme="majorEastAsia" w:hAnsiTheme="majorEastAsia" w:cs="Times New Roman" w:hint="eastAsia"/>
                <w:sz w:val="18"/>
                <w:szCs w:val="18"/>
              </w:rPr>
              <w:t>（20）</w:t>
            </w:r>
          </w:p>
        </w:tc>
        <w:tc>
          <w:tcPr>
            <w:tcW w:w="1128"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22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9343CE" w:rsidTr="009343CE">
        <w:trPr>
          <w:jc w:val="center"/>
        </w:trPr>
        <w:tc>
          <w:tcPr>
            <w:tcW w:w="1331"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课程号</w:t>
            </w:r>
          </w:p>
        </w:tc>
        <w:tc>
          <w:tcPr>
            <w:tcW w:w="1110"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number</w:t>
            </w:r>
          </w:p>
        </w:tc>
        <w:tc>
          <w:tcPr>
            <w:tcW w:w="1257"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varchar（1）</w:t>
            </w:r>
          </w:p>
        </w:tc>
        <w:tc>
          <w:tcPr>
            <w:tcW w:w="1128"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220" w:type="dxa"/>
            <w:vAlign w:val="center"/>
          </w:tcPr>
          <w:p w:rsid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1331"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课程名</w:t>
            </w:r>
          </w:p>
        </w:tc>
        <w:tc>
          <w:tcPr>
            <w:tcW w:w="1110"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name</w:t>
            </w:r>
          </w:p>
        </w:tc>
        <w:tc>
          <w:tcPr>
            <w:tcW w:w="1257" w:type="dxa"/>
            <w:vAlign w:val="center"/>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w:t>
            </w:r>
            <w:r>
              <w:rPr>
                <w:rFonts w:asciiTheme="majorEastAsia" w:eastAsiaTheme="majorEastAsia" w:hAnsiTheme="majorEastAsia" w:cs="Times New Roman" w:hint="eastAsia"/>
                <w:sz w:val="18"/>
                <w:szCs w:val="18"/>
              </w:rPr>
              <w:t>archar（20）</w:t>
            </w:r>
          </w:p>
        </w:tc>
        <w:tc>
          <w:tcPr>
            <w:tcW w:w="1128"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220" w:type="dxa"/>
            <w:vAlign w:val="center"/>
          </w:tcPr>
          <w:p w:rsid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1331"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学分</w:t>
            </w:r>
          </w:p>
        </w:tc>
        <w:tc>
          <w:tcPr>
            <w:tcW w:w="1110"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credit</w:t>
            </w:r>
          </w:p>
        </w:tc>
        <w:tc>
          <w:tcPr>
            <w:tcW w:w="1257" w:type="dxa"/>
            <w:vAlign w:val="center"/>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float</w:t>
            </w:r>
          </w:p>
        </w:tc>
        <w:tc>
          <w:tcPr>
            <w:tcW w:w="1128"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220" w:type="dxa"/>
            <w:vAlign w:val="center"/>
          </w:tcPr>
          <w:p w:rsidR="009343CE" w:rsidRDefault="009343CE" w:rsidP="009343CE">
            <w:pPr>
              <w:rPr>
                <w:rFonts w:asciiTheme="majorEastAsia" w:eastAsiaTheme="majorEastAsia" w:hAnsiTheme="majorEastAsia" w:cs="Times New Roman"/>
                <w:sz w:val="18"/>
                <w:szCs w:val="18"/>
              </w:rPr>
            </w:pPr>
          </w:p>
        </w:tc>
      </w:tr>
    </w:tbl>
    <w:p w:rsidR="00F639ED" w:rsidRDefault="00A5224D" w:rsidP="00950CAF">
      <w:pPr>
        <w:pStyle w:val="32"/>
        <w:rPr>
          <w:rFonts w:ascii="Times New Roman" w:eastAsia="黑体" w:hAnsi="Times New Roman" w:cs="Times New Roman"/>
          <w:color w:val="auto"/>
          <w:sz w:val="28"/>
          <w:szCs w:val="28"/>
        </w:rPr>
      </w:pPr>
      <w:bookmarkStart w:id="111" w:name="_Toc13036990"/>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5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5</w:t>
      </w:r>
      <w:r>
        <w:rPr>
          <w:rFonts w:ascii="Times New Roman" w:eastAsia="黑体" w:hAnsi="Times New Roman" w:cs="Times New Roman"/>
          <w:color w:val="auto"/>
          <w:sz w:val="28"/>
          <w:szCs w:val="28"/>
        </w:rPr>
        <w:t>：</w:t>
      </w:r>
      <w:r w:rsidR="009343CE" w:rsidRPr="00950CAF">
        <w:rPr>
          <w:rFonts w:ascii="Times New Roman" w:eastAsia="黑体" w:hAnsi="Times New Roman" w:cs="Times New Roman" w:hint="eastAsia"/>
          <w:color w:val="auto"/>
          <w:sz w:val="28"/>
          <w:szCs w:val="28"/>
        </w:rPr>
        <w:t xml:space="preserve"> </w:t>
      </w:r>
      <w:proofErr w:type="spellStart"/>
      <w:r w:rsidR="009343CE" w:rsidRPr="00950CAF">
        <w:rPr>
          <w:rFonts w:ascii="Times New Roman" w:eastAsia="黑体" w:hAnsi="Times New Roman" w:cs="Times New Roman" w:hint="eastAsia"/>
          <w:color w:val="auto"/>
          <w:sz w:val="28"/>
          <w:szCs w:val="28"/>
        </w:rPr>
        <w:t>teach_schedule</w:t>
      </w:r>
      <w:proofErr w:type="spellEnd"/>
      <w:r>
        <w:rPr>
          <w:rFonts w:ascii="Times New Roman" w:eastAsia="黑体" w:hAnsi="Times New Roman" w:cs="Times New Roman"/>
          <w:color w:val="auto"/>
          <w:sz w:val="28"/>
          <w:szCs w:val="28"/>
        </w:rPr>
        <w:t>表</w:t>
      </w:r>
      <w:bookmarkEnd w:id="111"/>
    </w:p>
    <w:p w:rsidR="00F639ED" w:rsidRDefault="009343CE">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授课信息表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授课信息</w:t>
      </w:r>
    </w:p>
    <w:p w:rsidR="00F639ED" w:rsidRPr="00950CAF" w:rsidRDefault="00A5224D">
      <w:pPr>
        <w:numPr>
          <w:ilvl w:val="12"/>
          <w:numId w:val="0"/>
        </w:numPr>
        <w:tabs>
          <w:tab w:val="left" w:pos="45"/>
        </w:tabs>
        <w:autoSpaceDE w:val="0"/>
        <w:autoSpaceDN w:val="0"/>
        <w:adjustRightInd w:val="0"/>
        <w:spacing w:after="0" w:line="360" w:lineRule="auto"/>
        <w:rPr>
          <w:rFonts w:ascii="宋体" w:eastAsia="宋体" w:hAnsi="宋体"/>
          <w:sz w:val="18"/>
          <w:szCs w:val="18"/>
        </w:rPr>
      </w:pPr>
      <w:r w:rsidRPr="00950CAF">
        <w:rPr>
          <w:rFonts w:ascii="宋体" w:eastAsia="宋体" w:hAnsi="宋体" w:hint="eastAsia"/>
          <w:sz w:val="18"/>
          <w:szCs w:val="18"/>
        </w:rPr>
        <w:t xml:space="preserve">           </w:t>
      </w:r>
      <w:r>
        <w:rPr>
          <w:rFonts w:ascii="宋体" w:eastAsia="宋体" w:hAnsi="宋体" w:hint="eastAsia"/>
          <w:sz w:val="18"/>
          <w:szCs w:val="18"/>
        </w:rPr>
        <w:t xml:space="preserve"> </w:t>
      </w:r>
      <w:proofErr w:type="spellStart"/>
      <w:r w:rsidR="009343CE" w:rsidRPr="00950CAF">
        <w:rPr>
          <w:rFonts w:ascii="宋体" w:eastAsia="宋体" w:hAnsi="宋体" w:hint="eastAsia"/>
          <w:sz w:val="18"/>
          <w:szCs w:val="18"/>
        </w:rPr>
        <w:t>teach_schedule</w:t>
      </w:r>
      <w:proofErr w:type="spellEnd"/>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106"/>
        <w:gridCol w:w="1458"/>
        <w:gridCol w:w="1559"/>
        <w:gridCol w:w="1134"/>
        <w:gridCol w:w="2789"/>
      </w:tblGrid>
      <w:tr w:rsidR="00F639ED" w:rsidTr="009343CE">
        <w:trPr>
          <w:trHeight w:val="531"/>
          <w:jc w:val="center"/>
        </w:trPr>
        <w:tc>
          <w:tcPr>
            <w:tcW w:w="110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58"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F639ED" w:rsidRDefault="00C43369">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A5224D">
              <w:rPr>
                <w:rFonts w:ascii="宋体" w:eastAsia="宋体" w:hAnsi="宋体" w:cs="Times New Roman" w:hint="eastAsia"/>
                <w:b/>
                <w:bCs/>
                <w:color w:val="FFFFFF"/>
                <w:szCs w:val="20"/>
              </w:rPr>
              <w:t>为空</w:t>
            </w:r>
          </w:p>
        </w:tc>
        <w:tc>
          <w:tcPr>
            <w:tcW w:w="2789"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rsidTr="009343CE">
        <w:trPr>
          <w:trHeight w:val="90"/>
          <w:jc w:val="center"/>
        </w:trPr>
        <w:tc>
          <w:tcPr>
            <w:tcW w:w="1106" w:type="dxa"/>
            <w:vAlign w:val="center"/>
          </w:tcPr>
          <w:p w:rsidR="00F639ED" w:rsidRDefault="00A5224D">
            <w:pPr>
              <w:rPr>
                <w:rFonts w:asciiTheme="majorEastAsia" w:eastAsiaTheme="majorEastAsia" w:hAnsiTheme="majorEastAsia" w:cs="Times New Roman"/>
                <w:sz w:val="18"/>
                <w:szCs w:val="18"/>
              </w:rPr>
            </w:pPr>
            <w:proofErr w:type="gramStart"/>
            <w:r>
              <w:rPr>
                <w:rFonts w:asciiTheme="majorEastAsia" w:eastAsiaTheme="majorEastAsia" w:hAnsiTheme="majorEastAsia" w:cs="Times New Roman" w:hint="eastAsia"/>
                <w:sz w:val="18"/>
                <w:szCs w:val="18"/>
              </w:rPr>
              <w:t>自增主键</w:t>
            </w:r>
            <w:proofErr w:type="gramEnd"/>
          </w:p>
        </w:tc>
        <w:tc>
          <w:tcPr>
            <w:tcW w:w="1458"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F639ED" w:rsidRDefault="00A5224D">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Bigint</w:t>
            </w:r>
            <w:proofErr w:type="spellEnd"/>
            <w:r>
              <w:rPr>
                <w:rFonts w:asciiTheme="majorEastAsia" w:eastAsiaTheme="majorEastAsia" w:hAnsiTheme="majorEastAsia" w:cs="Times New Roman" w:hint="eastAsia"/>
                <w:sz w:val="18"/>
                <w:szCs w:val="18"/>
              </w:rPr>
              <w:t>（20）</w:t>
            </w:r>
          </w:p>
        </w:tc>
        <w:tc>
          <w:tcPr>
            <w:tcW w:w="1134"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789"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9343CE" w:rsidTr="009343CE">
        <w:trPr>
          <w:jc w:val="center"/>
        </w:trPr>
        <w:tc>
          <w:tcPr>
            <w:tcW w:w="1106"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课程号</w:t>
            </w:r>
          </w:p>
        </w:tc>
        <w:tc>
          <w:tcPr>
            <w:tcW w:w="1458" w:type="dxa"/>
            <w:vAlign w:val="center"/>
          </w:tcPr>
          <w:p w:rsidR="009343CE" w:rsidRPr="009343CE" w:rsidRDefault="009343CE" w:rsidP="009343CE">
            <w:pPr>
              <w:rPr>
                <w:rFonts w:asciiTheme="majorEastAsia" w:eastAsiaTheme="majorEastAsia" w:hAnsiTheme="majorEastAsia" w:cs="Times New Roman"/>
                <w:sz w:val="18"/>
                <w:szCs w:val="18"/>
              </w:rPr>
            </w:pPr>
            <w:proofErr w:type="spellStart"/>
            <w:r w:rsidRPr="009343CE">
              <w:rPr>
                <w:rFonts w:asciiTheme="majorEastAsia" w:eastAsiaTheme="majorEastAsia" w:hAnsiTheme="majorEastAsia" w:cs="Times New Roman" w:hint="eastAsia"/>
                <w:sz w:val="18"/>
                <w:szCs w:val="18"/>
              </w:rPr>
              <w:t>courseNumber</w:t>
            </w:r>
            <w:proofErr w:type="spellEnd"/>
          </w:p>
        </w:tc>
        <w:tc>
          <w:tcPr>
            <w:tcW w:w="1559"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varchar（20）</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789" w:type="dxa"/>
            <w:vAlign w:val="center"/>
          </w:tcPr>
          <w:p w:rsid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110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学生学号</w:t>
            </w:r>
          </w:p>
        </w:tc>
        <w:tc>
          <w:tcPr>
            <w:tcW w:w="1458" w:type="dxa"/>
            <w:vAlign w:val="center"/>
          </w:tcPr>
          <w:p w:rsidR="009343CE" w:rsidRPr="009343CE" w:rsidRDefault="009343CE" w:rsidP="009343CE">
            <w:pPr>
              <w:rPr>
                <w:rFonts w:asciiTheme="majorEastAsia" w:eastAsiaTheme="majorEastAsia" w:hAnsiTheme="majorEastAsia" w:cs="Times New Roman"/>
                <w:sz w:val="18"/>
                <w:szCs w:val="18"/>
              </w:rPr>
            </w:pPr>
            <w:proofErr w:type="spellStart"/>
            <w:r w:rsidRPr="009343CE">
              <w:rPr>
                <w:rFonts w:asciiTheme="majorEastAsia" w:eastAsiaTheme="majorEastAsia" w:hAnsiTheme="majorEastAsia" w:cs="Times New Roman" w:hint="eastAsia"/>
                <w:sz w:val="18"/>
                <w:szCs w:val="18"/>
              </w:rPr>
              <w:t>studentNumber</w:t>
            </w:r>
            <w:proofErr w:type="spellEnd"/>
          </w:p>
        </w:tc>
        <w:tc>
          <w:tcPr>
            <w:tcW w:w="1559"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varchar（20）</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789" w:type="dxa"/>
            <w:vAlign w:val="center"/>
          </w:tcPr>
          <w:p w:rsid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110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教师工号</w:t>
            </w:r>
          </w:p>
        </w:tc>
        <w:tc>
          <w:tcPr>
            <w:tcW w:w="1458" w:type="dxa"/>
            <w:vAlign w:val="center"/>
          </w:tcPr>
          <w:p w:rsidR="009343CE" w:rsidRPr="009343CE" w:rsidRDefault="009343CE" w:rsidP="009343CE">
            <w:pPr>
              <w:rPr>
                <w:rFonts w:asciiTheme="majorEastAsia" w:eastAsiaTheme="majorEastAsia" w:hAnsiTheme="majorEastAsia" w:cs="Times New Roman"/>
                <w:sz w:val="18"/>
                <w:szCs w:val="18"/>
              </w:rPr>
            </w:pPr>
            <w:proofErr w:type="spellStart"/>
            <w:r w:rsidRPr="009343CE">
              <w:rPr>
                <w:rFonts w:asciiTheme="majorEastAsia" w:eastAsiaTheme="majorEastAsia" w:hAnsiTheme="majorEastAsia" w:cs="Times New Roman" w:hint="eastAsia"/>
                <w:sz w:val="18"/>
                <w:szCs w:val="18"/>
              </w:rPr>
              <w:t>teacherNumber</w:t>
            </w:r>
            <w:proofErr w:type="spellEnd"/>
          </w:p>
        </w:tc>
        <w:tc>
          <w:tcPr>
            <w:tcW w:w="1559"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w:t>
            </w:r>
            <w:r>
              <w:rPr>
                <w:rFonts w:asciiTheme="majorEastAsia" w:eastAsiaTheme="majorEastAsia" w:hAnsiTheme="majorEastAsia" w:cs="Times New Roman" w:hint="eastAsia"/>
                <w:sz w:val="18"/>
                <w:szCs w:val="18"/>
              </w:rPr>
              <w:t>archar（20）</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789" w:type="dxa"/>
            <w:vAlign w:val="center"/>
          </w:tcPr>
          <w:p w:rsidR="009343CE" w:rsidRDefault="009343CE" w:rsidP="009343CE">
            <w:pPr>
              <w:rPr>
                <w:rFonts w:asciiTheme="majorEastAsia" w:eastAsiaTheme="majorEastAsia" w:hAnsiTheme="majorEastAsia" w:cs="Times New Roman"/>
                <w:sz w:val="18"/>
                <w:szCs w:val="18"/>
              </w:rPr>
            </w:pPr>
          </w:p>
        </w:tc>
      </w:tr>
    </w:tbl>
    <w:p w:rsidR="00F639ED" w:rsidRDefault="00A5224D" w:rsidP="00950CAF">
      <w:pPr>
        <w:pStyle w:val="32"/>
        <w:rPr>
          <w:rFonts w:ascii="Times New Roman" w:eastAsia="黑体" w:hAnsi="Times New Roman" w:cs="Times New Roman"/>
          <w:color w:val="auto"/>
          <w:sz w:val="28"/>
          <w:szCs w:val="28"/>
        </w:rPr>
      </w:pPr>
      <w:bookmarkStart w:id="112" w:name="_Toc13036991"/>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6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6</w:t>
      </w:r>
      <w:r>
        <w:rPr>
          <w:rFonts w:ascii="Times New Roman" w:eastAsia="黑体" w:hAnsi="Times New Roman" w:cs="Times New Roman"/>
          <w:color w:val="auto"/>
          <w:sz w:val="28"/>
          <w:szCs w:val="28"/>
        </w:rPr>
        <w:t>：</w:t>
      </w:r>
      <w:r w:rsidR="009343CE" w:rsidRPr="00950CAF">
        <w:rPr>
          <w:rFonts w:ascii="Times New Roman" w:eastAsia="黑体" w:hAnsi="Times New Roman" w:cs="Times New Roman" w:hint="eastAsia"/>
          <w:color w:val="auto"/>
          <w:sz w:val="28"/>
          <w:szCs w:val="28"/>
        </w:rPr>
        <w:t xml:space="preserve"> question</w:t>
      </w:r>
      <w:r>
        <w:rPr>
          <w:rFonts w:ascii="Times New Roman" w:eastAsia="黑体" w:hAnsi="Times New Roman" w:cs="Times New Roman"/>
          <w:color w:val="auto"/>
          <w:sz w:val="28"/>
          <w:szCs w:val="28"/>
        </w:rPr>
        <w:t>表</w:t>
      </w:r>
      <w:bookmarkEnd w:id="112"/>
    </w:p>
    <w:p w:rsidR="00F639ED" w:rsidRDefault="009343CE">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题目表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题目信息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cs="Times New Roman" w:hint="eastAsia"/>
          <w:sz w:val="18"/>
          <w:szCs w:val="18"/>
        </w:rPr>
        <w:t xml:space="preserve">    </w:t>
      </w:r>
      <w:r w:rsidR="009343CE" w:rsidRPr="00950CAF">
        <w:rPr>
          <w:rFonts w:ascii="宋体" w:eastAsia="宋体" w:hAnsi="宋体" w:hint="eastAsia"/>
          <w:sz w:val="18"/>
          <w:szCs w:val="18"/>
        </w:rPr>
        <w:t>question</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106"/>
        <w:gridCol w:w="1316"/>
        <w:gridCol w:w="1417"/>
        <w:gridCol w:w="1134"/>
        <w:gridCol w:w="3073"/>
      </w:tblGrid>
      <w:tr w:rsidR="00F639ED" w:rsidTr="009343CE">
        <w:trPr>
          <w:trHeight w:val="531"/>
          <w:jc w:val="center"/>
        </w:trPr>
        <w:tc>
          <w:tcPr>
            <w:tcW w:w="110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31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417"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F639ED" w:rsidRDefault="00C43369">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A5224D">
              <w:rPr>
                <w:rFonts w:ascii="宋体" w:eastAsia="宋体" w:hAnsi="宋体" w:cs="Times New Roman" w:hint="eastAsia"/>
                <w:b/>
                <w:bCs/>
                <w:color w:val="FFFFFF"/>
                <w:szCs w:val="20"/>
              </w:rPr>
              <w:t>为空</w:t>
            </w:r>
          </w:p>
        </w:tc>
        <w:tc>
          <w:tcPr>
            <w:tcW w:w="3073"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rsidTr="009343CE">
        <w:trPr>
          <w:trHeight w:val="90"/>
          <w:jc w:val="center"/>
        </w:trPr>
        <w:tc>
          <w:tcPr>
            <w:tcW w:w="1106" w:type="dxa"/>
            <w:vAlign w:val="center"/>
          </w:tcPr>
          <w:p w:rsidR="00F639ED" w:rsidRDefault="00A5224D">
            <w:pPr>
              <w:rPr>
                <w:rFonts w:asciiTheme="majorEastAsia" w:eastAsiaTheme="majorEastAsia" w:hAnsiTheme="majorEastAsia" w:cs="Times New Roman"/>
                <w:sz w:val="18"/>
                <w:szCs w:val="18"/>
              </w:rPr>
            </w:pPr>
            <w:proofErr w:type="gramStart"/>
            <w:r>
              <w:rPr>
                <w:rFonts w:asciiTheme="majorEastAsia" w:eastAsiaTheme="majorEastAsia" w:hAnsiTheme="majorEastAsia" w:cs="Times New Roman" w:hint="eastAsia"/>
                <w:sz w:val="18"/>
                <w:szCs w:val="18"/>
              </w:rPr>
              <w:lastRenderedPageBreak/>
              <w:t>自增主键</w:t>
            </w:r>
            <w:proofErr w:type="gramEnd"/>
          </w:p>
        </w:tc>
        <w:tc>
          <w:tcPr>
            <w:tcW w:w="1316"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id</w:t>
            </w:r>
          </w:p>
        </w:tc>
        <w:tc>
          <w:tcPr>
            <w:tcW w:w="1417" w:type="dxa"/>
          </w:tcPr>
          <w:p w:rsidR="00F639ED" w:rsidRDefault="00A5224D">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hint="eastAsia"/>
                <w:sz w:val="18"/>
                <w:szCs w:val="18"/>
              </w:rPr>
              <w:t>Bigint</w:t>
            </w:r>
            <w:proofErr w:type="spellEnd"/>
            <w:r>
              <w:rPr>
                <w:rFonts w:asciiTheme="majorEastAsia" w:eastAsiaTheme="majorEastAsia" w:hAnsiTheme="majorEastAsia" w:cs="Times New Roman" w:hint="eastAsia"/>
                <w:sz w:val="18"/>
                <w:szCs w:val="18"/>
              </w:rPr>
              <w:t>（20）</w:t>
            </w:r>
          </w:p>
        </w:tc>
        <w:tc>
          <w:tcPr>
            <w:tcW w:w="1134"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073"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9343CE" w:rsidTr="009343CE">
        <w:trPr>
          <w:jc w:val="center"/>
        </w:trPr>
        <w:tc>
          <w:tcPr>
            <w:tcW w:w="1106"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题目名称</w:t>
            </w:r>
          </w:p>
        </w:tc>
        <w:tc>
          <w:tcPr>
            <w:tcW w:w="1316" w:type="dxa"/>
            <w:vAlign w:val="center"/>
          </w:tcPr>
          <w:p w:rsidR="009343CE" w:rsidRPr="009343CE" w:rsidRDefault="009343CE" w:rsidP="009343CE">
            <w:pPr>
              <w:rPr>
                <w:rFonts w:asciiTheme="majorEastAsia" w:eastAsiaTheme="majorEastAsia" w:hAnsiTheme="majorEastAsia" w:cs="Times New Roman"/>
                <w:sz w:val="18"/>
                <w:szCs w:val="18"/>
              </w:rPr>
            </w:pPr>
            <w:proofErr w:type="spellStart"/>
            <w:r w:rsidRPr="009343CE">
              <w:rPr>
                <w:rFonts w:asciiTheme="majorEastAsia" w:eastAsiaTheme="majorEastAsia" w:hAnsiTheme="majorEastAsia" w:cs="Times New Roman" w:hint="eastAsia"/>
                <w:sz w:val="18"/>
                <w:szCs w:val="18"/>
              </w:rPr>
              <w:t>questionName</w:t>
            </w:r>
            <w:proofErr w:type="spellEnd"/>
          </w:p>
        </w:tc>
        <w:tc>
          <w:tcPr>
            <w:tcW w:w="1417"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varchar（2</w:t>
            </w:r>
            <w:r>
              <w:rPr>
                <w:rFonts w:asciiTheme="majorEastAsia" w:eastAsiaTheme="majorEastAsia" w:hAnsiTheme="majorEastAsia" w:cs="Times New Roman"/>
                <w:sz w:val="18"/>
                <w:szCs w:val="18"/>
              </w:rPr>
              <w:t>55</w:t>
            </w:r>
            <w:r>
              <w:rPr>
                <w:rFonts w:asciiTheme="majorEastAsia" w:eastAsiaTheme="majorEastAsia" w:hAnsiTheme="majorEastAsia" w:cs="Times New Roman" w:hint="eastAsia"/>
                <w:sz w:val="18"/>
                <w:szCs w:val="18"/>
              </w:rPr>
              <w:t>）</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110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类型</w:t>
            </w:r>
          </w:p>
        </w:tc>
        <w:tc>
          <w:tcPr>
            <w:tcW w:w="131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type</w:t>
            </w:r>
          </w:p>
        </w:tc>
        <w:tc>
          <w:tcPr>
            <w:tcW w:w="1417" w:type="dxa"/>
          </w:tcPr>
          <w:p w:rsidR="009343CE" w:rsidRDefault="009343CE" w:rsidP="009343CE">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hint="eastAsia"/>
                <w:sz w:val="18"/>
                <w:szCs w:val="18"/>
              </w:rPr>
              <w:t>tinyint</w:t>
            </w:r>
            <w:proofErr w:type="spellEnd"/>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1</w:t>
            </w:r>
            <w:r>
              <w:rPr>
                <w:rFonts w:asciiTheme="majorEastAsia" w:eastAsiaTheme="majorEastAsia" w:hAnsiTheme="majorEastAsia" w:cs="Times New Roman" w:hint="eastAsia"/>
                <w:sz w:val="18"/>
                <w:szCs w:val="18"/>
              </w:rPr>
              <w:t>）</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1-判断，2-单选，3-多选，4-填空，5-简答题</w:t>
            </w:r>
          </w:p>
        </w:tc>
      </w:tr>
      <w:tr w:rsidR="009343CE" w:rsidTr="009343CE">
        <w:trPr>
          <w:jc w:val="center"/>
        </w:trPr>
        <w:tc>
          <w:tcPr>
            <w:tcW w:w="110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答案解析</w:t>
            </w:r>
          </w:p>
        </w:tc>
        <w:tc>
          <w:tcPr>
            <w:tcW w:w="1316" w:type="dxa"/>
            <w:vAlign w:val="center"/>
          </w:tcPr>
          <w:p w:rsidR="009343CE" w:rsidRPr="009343CE" w:rsidRDefault="009343CE" w:rsidP="009343CE">
            <w:pPr>
              <w:rPr>
                <w:rFonts w:asciiTheme="majorEastAsia" w:eastAsiaTheme="majorEastAsia" w:hAnsiTheme="majorEastAsia" w:cs="Times New Roman"/>
                <w:sz w:val="18"/>
                <w:szCs w:val="18"/>
              </w:rPr>
            </w:pPr>
            <w:proofErr w:type="spellStart"/>
            <w:r w:rsidRPr="009343CE">
              <w:rPr>
                <w:rFonts w:asciiTheme="majorEastAsia" w:eastAsiaTheme="majorEastAsia" w:hAnsiTheme="majorEastAsia" w:cs="Times New Roman" w:hint="eastAsia"/>
                <w:sz w:val="18"/>
                <w:szCs w:val="18"/>
              </w:rPr>
              <w:t>answerKeys</w:t>
            </w:r>
            <w:proofErr w:type="spellEnd"/>
          </w:p>
        </w:tc>
        <w:tc>
          <w:tcPr>
            <w:tcW w:w="1417" w:type="dxa"/>
          </w:tcPr>
          <w:p w:rsidR="009343CE" w:rsidRDefault="009343CE" w:rsidP="009343CE">
            <w:pPr>
              <w:rPr>
                <w:rFonts w:asciiTheme="majorEastAsia" w:eastAsiaTheme="majorEastAsia" w:hAnsiTheme="majorEastAsia" w:cs="Times New Roman"/>
                <w:sz w:val="18"/>
                <w:szCs w:val="18"/>
              </w:rPr>
            </w:pPr>
            <w:proofErr w:type="spellStart"/>
            <w:r w:rsidRPr="009343CE">
              <w:rPr>
                <w:rFonts w:asciiTheme="majorEastAsia" w:eastAsiaTheme="majorEastAsia" w:hAnsiTheme="majorEastAsia" w:cs="Times New Roman" w:hint="eastAsia"/>
                <w:sz w:val="18"/>
                <w:szCs w:val="18"/>
              </w:rPr>
              <w:t>longtext</w:t>
            </w:r>
            <w:proofErr w:type="spellEnd"/>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Default="009343CE" w:rsidP="009343CE">
            <w:pPr>
              <w:rPr>
                <w:rFonts w:asciiTheme="majorEastAsia" w:eastAsiaTheme="majorEastAsia" w:hAnsiTheme="majorEastAsia" w:cs="Times New Roman"/>
                <w:sz w:val="18"/>
                <w:szCs w:val="18"/>
              </w:rPr>
            </w:pPr>
          </w:p>
        </w:tc>
      </w:tr>
    </w:tbl>
    <w:p w:rsidR="00F639ED" w:rsidRDefault="00A5224D" w:rsidP="00950CAF">
      <w:pPr>
        <w:pStyle w:val="32"/>
        <w:rPr>
          <w:rFonts w:ascii="Times New Roman" w:eastAsia="黑体" w:hAnsi="Times New Roman" w:cs="Times New Roman"/>
          <w:color w:val="auto"/>
          <w:sz w:val="28"/>
          <w:szCs w:val="28"/>
        </w:rPr>
      </w:pPr>
      <w:bookmarkStart w:id="113" w:name="_Toc13036992"/>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7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7</w:t>
      </w:r>
      <w:r>
        <w:rPr>
          <w:rFonts w:ascii="Times New Roman" w:eastAsia="黑体" w:hAnsi="Times New Roman" w:cs="Times New Roman"/>
          <w:color w:val="auto"/>
          <w:sz w:val="28"/>
          <w:szCs w:val="28"/>
        </w:rPr>
        <w:t>：</w:t>
      </w:r>
      <w:r w:rsidR="009343CE" w:rsidRPr="00950CAF">
        <w:rPr>
          <w:rFonts w:ascii="Times New Roman" w:eastAsia="黑体" w:hAnsi="Times New Roman" w:cs="Times New Roman" w:hint="eastAsia"/>
          <w:color w:val="auto"/>
          <w:sz w:val="28"/>
          <w:szCs w:val="28"/>
        </w:rPr>
        <w:t xml:space="preserve"> options</w:t>
      </w:r>
      <w:r>
        <w:rPr>
          <w:rFonts w:ascii="Times New Roman" w:eastAsia="黑体" w:hAnsi="Times New Roman" w:cs="Times New Roman"/>
          <w:color w:val="auto"/>
          <w:sz w:val="28"/>
          <w:szCs w:val="28"/>
        </w:rPr>
        <w:t>表</w:t>
      </w:r>
      <w:bookmarkEnd w:id="113"/>
    </w:p>
    <w:p w:rsidR="00F639ED" w:rsidRDefault="009343CE">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选项表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选项</w:t>
      </w:r>
      <w:r w:rsidR="00A5224D">
        <w:rPr>
          <w:rFonts w:ascii="Times New Roman" w:hAnsi="Times New Roman" w:cs="Times New Roman" w:hint="eastAsia"/>
          <w:sz w:val="24"/>
          <w:szCs w:val="24"/>
        </w:rPr>
        <w:t>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hint="eastAsia"/>
          <w:sz w:val="18"/>
          <w:szCs w:val="18"/>
        </w:rPr>
        <w:t xml:space="preserve">    </w:t>
      </w:r>
      <w:r w:rsidR="009343CE" w:rsidRPr="00950CAF">
        <w:rPr>
          <w:rFonts w:ascii="宋体" w:eastAsia="宋体" w:hAnsi="宋体" w:hint="eastAsia"/>
          <w:sz w:val="18"/>
          <w:szCs w:val="18"/>
        </w:rPr>
        <w:t>options</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971"/>
        <w:gridCol w:w="1395"/>
        <w:gridCol w:w="1332"/>
        <w:gridCol w:w="1275"/>
        <w:gridCol w:w="3073"/>
      </w:tblGrid>
      <w:tr w:rsidR="00F639ED" w:rsidTr="009343CE">
        <w:trPr>
          <w:trHeight w:val="531"/>
          <w:jc w:val="center"/>
        </w:trPr>
        <w:tc>
          <w:tcPr>
            <w:tcW w:w="971"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395"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332"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275" w:type="dxa"/>
            <w:shd w:val="clear" w:color="auto" w:fill="000066"/>
          </w:tcPr>
          <w:p w:rsidR="00F639ED" w:rsidRDefault="00C43369">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A5224D">
              <w:rPr>
                <w:rFonts w:ascii="宋体" w:eastAsia="宋体" w:hAnsi="宋体" w:cs="Times New Roman" w:hint="eastAsia"/>
                <w:b/>
                <w:bCs/>
                <w:color w:val="FFFFFF"/>
                <w:szCs w:val="20"/>
              </w:rPr>
              <w:t>为空</w:t>
            </w:r>
          </w:p>
        </w:tc>
        <w:tc>
          <w:tcPr>
            <w:tcW w:w="3073"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rsidTr="009343CE">
        <w:trPr>
          <w:trHeight w:val="90"/>
          <w:jc w:val="center"/>
        </w:trPr>
        <w:tc>
          <w:tcPr>
            <w:tcW w:w="971" w:type="dxa"/>
            <w:vAlign w:val="center"/>
          </w:tcPr>
          <w:p w:rsidR="00F639ED" w:rsidRDefault="00A5224D">
            <w:pPr>
              <w:rPr>
                <w:rFonts w:asciiTheme="majorEastAsia" w:eastAsiaTheme="majorEastAsia" w:hAnsiTheme="majorEastAsia" w:cs="Times New Roman"/>
                <w:sz w:val="18"/>
                <w:szCs w:val="18"/>
              </w:rPr>
            </w:pPr>
            <w:proofErr w:type="gramStart"/>
            <w:r>
              <w:rPr>
                <w:rFonts w:asciiTheme="majorEastAsia" w:eastAsiaTheme="majorEastAsia" w:hAnsiTheme="majorEastAsia" w:cs="Times New Roman" w:hint="eastAsia"/>
                <w:sz w:val="18"/>
                <w:szCs w:val="18"/>
              </w:rPr>
              <w:t>自增主键</w:t>
            </w:r>
            <w:proofErr w:type="gramEnd"/>
          </w:p>
        </w:tc>
        <w:tc>
          <w:tcPr>
            <w:tcW w:w="1395"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332" w:type="dxa"/>
          </w:tcPr>
          <w:p w:rsidR="00F639ED" w:rsidRDefault="00A5224D">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Bigint</w:t>
            </w:r>
            <w:proofErr w:type="spellEnd"/>
            <w:r>
              <w:rPr>
                <w:rFonts w:asciiTheme="majorEastAsia" w:eastAsiaTheme="majorEastAsia" w:hAnsiTheme="majorEastAsia" w:cs="Times New Roman" w:hint="eastAsia"/>
                <w:sz w:val="18"/>
                <w:szCs w:val="18"/>
              </w:rPr>
              <w:t>（20）</w:t>
            </w:r>
          </w:p>
        </w:tc>
        <w:tc>
          <w:tcPr>
            <w:tcW w:w="1275"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3073"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9343CE" w:rsidTr="009343CE">
        <w:trPr>
          <w:jc w:val="center"/>
        </w:trPr>
        <w:tc>
          <w:tcPr>
            <w:tcW w:w="971"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所属题目id</w:t>
            </w:r>
          </w:p>
        </w:tc>
        <w:tc>
          <w:tcPr>
            <w:tcW w:w="1395" w:type="dxa"/>
            <w:vAlign w:val="center"/>
          </w:tcPr>
          <w:p w:rsidR="009343CE" w:rsidRPr="009343CE" w:rsidRDefault="009343CE" w:rsidP="009343CE">
            <w:pPr>
              <w:rPr>
                <w:rFonts w:asciiTheme="majorEastAsia" w:eastAsiaTheme="majorEastAsia" w:hAnsiTheme="majorEastAsia" w:cs="Times New Roman"/>
                <w:sz w:val="18"/>
                <w:szCs w:val="18"/>
              </w:rPr>
            </w:pPr>
            <w:proofErr w:type="spellStart"/>
            <w:r w:rsidRPr="009343CE">
              <w:rPr>
                <w:rFonts w:asciiTheme="majorEastAsia" w:eastAsiaTheme="majorEastAsia" w:hAnsiTheme="majorEastAsia" w:cs="Times New Roman" w:hint="eastAsia"/>
                <w:sz w:val="18"/>
                <w:szCs w:val="18"/>
              </w:rPr>
              <w:t>questionId</w:t>
            </w:r>
            <w:proofErr w:type="spellEnd"/>
          </w:p>
        </w:tc>
        <w:tc>
          <w:tcPr>
            <w:tcW w:w="1332" w:type="dxa"/>
          </w:tcPr>
          <w:p w:rsidR="009343CE" w:rsidRDefault="009343CE" w:rsidP="009343CE">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Bigint</w:t>
            </w:r>
            <w:proofErr w:type="spellEnd"/>
            <w:r>
              <w:rPr>
                <w:rFonts w:asciiTheme="majorEastAsia" w:eastAsiaTheme="majorEastAsia" w:hAnsiTheme="majorEastAsia" w:cs="Times New Roman" w:hint="eastAsia"/>
                <w:sz w:val="18"/>
                <w:szCs w:val="18"/>
              </w:rPr>
              <w:t>（20）</w:t>
            </w:r>
          </w:p>
        </w:tc>
        <w:tc>
          <w:tcPr>
            <w:tcW w:w="1275"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3073"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对应题库表id</w:t>
            </w:r>
          </w:p>
        </w:tc>
      </w:tr>
      <w:tr w:rsidR="009343CE" w:rsidTr="009343CE">
        <w:trPr>
          <w:jc w:val="center"/>
        </w:trPr>
        <w:tc>
          <w:tcPr>
            <w:tcW w:w="971"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选项内容</w:t>
            </w:r>
          </w:p>
        </w:tc>
        <w:tc>
          <w:tcPr>
            <w:tcW w:w="1395" w:type="dxa"/>
            <w:vAlign w:val="center"/>
          </w:tcPr>
          <w:p w:rsidR="009343CE" w:rsidRPr="009343CE" w:rsidRDefault="009343CE" w:rsidP="009343CE">
            <w:pPr>
              <w:rPr>
                <w:rFonts w:asciiTheme="majorEastAsia" w:eastAsiaTheme="majorEastAsia" w:hAnsiTheme="majorEastAsia" w:cs="Times New Roman"/>
                <w:sz w:val="18"/>
                <w:szCs w:val="18"/>
              </w:rPr>
            </w:pPr>
            <w:proofErr w:type="spellStart"/>
            <w:r w:rsidRPr="009343CE">
              <w:rPr>
                <w:rFonts w:asciiTheme="majorEastAsia" w:eastAsiaTheme="majorEastAsia" w:hAnsiTheme="majorEastAsia" w:cs="Times New Roman" w:hint="eastAsia"/>
                <w:sz w:val="18"/>
                <w:szCs w:val="18"/>
              </w:rPr>
              <w:t>optionInfo</w:t>
            </w:r>
            <w:proofErr w:type="spellEnd"/>
          </w:p>
        </w:tc>
        <w:tc>
          <w:tcPr>
            <w:tcW w:w="1332"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（255）</w:t>
            </w:r>
          </w:p>
        </w:tc>
        <w:tc>
          <w:tcPr>
            <w:tcW w:w="1275"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P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971"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选项号</w:t>
            </w:r>
          </w:p>
        </w:tc>
        <w:tc>
          <w:tcPr>
            <w:tcW w:w="1395" w:type="dxa"/>
            <w:vAlign w:val="center"/>
          </w:tcPr>
          <w:p w:rsidR="009343CE" w:rsidRPr="009343CE" w:rsidRDefault="009343CE" w:rsidP="009343CE">
            <w:pPr>
              <w:rPr>
                <w:rFonts w:asciiTheme="majorEastAsia" w:eastAsiaTheme="majorEastAsia" w:hAnsiTheme="majorEastAsia" w:cs="Times New Roman"/>
                <w:sz w:val="18"/>
                <w:szCs w:val="18"/>
              </w:rPr>
            </w:pPr>
            <w:proofErr w:type="spellStart"/>
            <w:r w:rsidRPr="009343CE">
              <w:rPr>
                <w:rFonts w:asciiTheme="majorEastAsia" w:eastAsiaTheme="majorEastAsia" w:hAnsiTheme="majorEastAsia" w:cs="Times New Roman" w:hint="eastAsia"/>
                <w:sz w:val="18"/>
                <w:szCs w:val="18"/>
              </w:rPr>
              <w:t>optionNumber</w:t>
            </w:r>
            <w:proofErr w:type="spellEnd"/>
          </w:p>
        </w:tc>
        <w:tc>
          <w:tcPr>
            <w:tcW w:w="1332" w:type="dxa"/>
          </w:tcPr>
          <w:p w:rsidR="009343CE" w:rsidRDefault="009343CE" w:rsidP="009343CE">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tinyint</w:t>
            </w:r>
            <w:proofErr w:type="spellEnd"/>
            <w:r>
              <w:rPr>
                <w:rFonts w:asciiTheme="majorEastAsia" w:eastAsiaTheme="majorEastAsia" w:hAnsiTheme="majorEastAsia" w:cs="Times New Roman" w:hint="eastAsia"/>
                <w:sz w:val="18"/>
                <w:szCs w:val="18"/>
              </w:rPr>
              <w:t>（1）</w:t>
            </w:r>
          </w:p>
        </w:tc>
        <w:tc>
          <w:tcPr>
            <w:tcW w:w="1275"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1-A，2-B，3-C，4-D，5-E ...</w:t>
            </w:r>
          </w:p>
        </w:tc>
      </w:tr>
      <w:tr w:rsidR="009343CE" w:rsidTr="009343CE">
        <w:trPr>
          <w:jc w:val="center"/>
        </w:trPr>
        <w:tc>
          <w:tcPr>
            <w:tcW w:w="971"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是否正确选项</w:t>
            </w:r>
          </w:p>
        </w:tc>
        <w:tc>
          <w:tcPr>
            <w:tcW w:w="1395" w:type="dxa"/>
            <w:vAlign w:val="center"/>
          </w:tcPr>
          <w:p w:rsidR="009343CE" w:rsidRPr="009343CE" w:rsidRDefault="009343CE" w:rsidP="009343CE">
            <w:pPr>
              <w:rPr>
                <w:rFonts w:asciiTheme="majorEastAsia" w:eastAsiaTheme="majorEastAsia" w:hAnsiTheme="majorEastAsia" w:cs="Times New Roman"/>
                <w:sz w:val="18"/>
                <w:szCs w:val="18"/>
              </w:rPr>
            </w:pPr>
            <w:proofErr w:type="spellStart"/>
            <w:r w:rsidRPr="009343CE">
              <w:rPr>
                <w:rFonts w:asciiTheme="majorEastAsia" w:eastAsiaTheme="majorEastAsia" w:hAnsiTheme="majorEastAsia" w:cs="Times New Roman" w:hint="eastAsia"/>
                <w:sz w:val="18"/>
                <w:szCs w:val="18"/>
              </w:rPr>
              <w:t>isAnswer</w:t>
            </w:r>
            <w:proofErr w:type="spellEnd"/>
          </w:p>
        </w:tc>
        <w:tc>
          <w:tcPr>
            <w:tcW w:w="1332" w:type="dxa"/>
          </w:tcPr>
          <w:p w:rsidR="009343CE" w:rsidRDefault="009343CE" w:rsidP="009343CE">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tinyint</w:t>
            </w:r>
            <w:proofErr w:type="spellEnd"/>
            <w:r>
              <w:rPr>
                <w:rFonts w:asciiTheme="majorEastAsia" w:eastAsiaTheme="majorEastAsia" w:hAnsiTheme="majorEastAsia" w:cs="Times New Roman" w:hint="eastAsia"/>
                <w:sz w:val="18"/>
                <w:szCs w:val="18"/>
              </w:rPr>
              <w:t>（1）</w:t>
            </w:r>
          </w:p>
        </w:tc>
        <w:tc>
          <w:tcPr>
            <w:tcW w:w="1275"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1-是，2-不是</w:t>
            </w:r>
          </w:p>
        </w:tc>
      </w:tr>
    </w:tbl>
    <w:p w:rsidR="005D1B0D" w:rsidRDefault="005D1B0D" w:rsidP="00950CAF">
      <w:pPr>
        <w:pStyle w:val="32"/>
        <w:rPr>
          <w:rFonts w:ascii="Times New Roman" w:eastAsia="黑体" w:hAnsi="Times New Roman" w:cs="Times New Roman"/>
          <w:color w:val="auto"/>
          <w:sz w:val="28"/>
          <w:szCs w:val="28"/>
        </w:rPr>
      </w:pPr>
      <w:bookmarkStart w:id="114" w:name="_Toc13036993"/>
      <w:r>
        <w:rPr>
          <w:rFonts w:ascii="Times New Roman" w:eastAsia="黑体" w:hAnsi="Times New Roman" w:cs="Times New Roman"/>
          <w:color w:val="auto"/>
          <w:sz w:val="28"/>
          <w:szCs w:val="28"/>
        </w:rPr>
        <w:t>5.3.8</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8</w:t>
      </w:r>
      <w:r>
        <w:rPr>
          <w:rFonts w:ascii="Times New Roman" w:eastAsia="黑体" w:hAnsi="Times New Roman" w:cs="Times New Roman"/>
          <w:color w:val="auto"/>
          <w:sz w:val="28"/>
          <w:szCs w:val="28"/>
        </w:rPr>
        <w:t>：</w:t>
      </w:r>
      <w:r w:rsidR="001601FF" w:rsidRPr="001601FF">
        <w:rPr>
          <w:rFonts w:ascii="Times New Roman" w:eastAsia="黑体" w:hAnsi="Times New Roman" w:cs="Times New Roman" w:hint="eastAsia"/>
          <w:color w:val="auto"/>
          <w:sz w:val="28"/>
          <w:szCs w:val="28"/>
        </w:rPr>
        <w:t xml:space="preserve"> </w:t>
      </w:r>
      <w:proofErr w:type="spellStart"/>
      <w:r w:rsidR="009343CE" w:rsidRPr="00950CAF">
        <w:rPr>
          <w:rFonts w:ascii="Times New Roman" w:eastAsia="黑体" w:hAnsi="Times New Roman" w:cs="Times New Roman" w:hint="eastAsia"/>
          <w:color w:val="auto"/>
          <w:sz w:val="28"/>
          <w:szCs w:val="28"/>
        </w:rPr>
        <w:t>exam_question</w:t>
      </w:r>
      <w:proofErr w:type="spellEnd"/>
      <w:r>
        <w:rPr>
          <w:rFonts w:ascii="Times New Roman" w:eastAsia="黑体" w:hAnsi="Times New Roman" w:cs="Times New Roman"/>
          <w:color w:val="auto"/>
          <w:sz w:val="28"/>
          <w:szCs w:val="28"/>
        </w:rPr>
        <w:t>表</w:t>
      </w:r>
      <w:bookmarkEnd w:id="114"/>
    </w:p>
    <w:p w:rsidR="005D1B0D" w:rsidRDefault="009343CE" w:rsidP="005D1B0D">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作业和题目关系表</w:t>
      </w:r>
      <w:r w:rsidR="005D1B0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作业和题目关系</w:t>
      </w:r>
      <w:r w:rsidR="001601FF" w:rsidRPr="001601FF">
        <w:rPr>
          <w:rFonts w:ascii="Times New Roman" w:hAnsi="Times New Roman" w:cs="Times New Roman" w:hint="eastAsia"/>
          <w:sz w:val="24"/>
          <w:szCs w:val="24"/>
        </w:rPr>
        <w:t>信息</w:t>
      </w:r>
    </w:p>
    <w:p w:rsidR="005D1B0D" w:rsidRDefault="005D1B0D" w:rsidP="005D1B0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hint="eastAsia"/>
          <w:sz w:val="18"/>
          <w:szCs w:val="18"/>
        </w:rPr>
        <w:t xml:space="preserve">    </w:t>
      </w:r>
      <w:proofErr w:type="spellStart"/>
      <w:r w:rsidR="00104295" w:rsidRPr="00950CAF">
        <w:rPr>
          <w:rFonts w:ascii="宋体" w:eastAsia="宋体" w:hAnsi="宋体" w:hint="eastAsia"/>
          <w:sz w:val="18"/>
          <w:szCs w:val="18"/>
        </w:rPr>
        <w:t>exam_question</w:t>
      </w:r>
      <w:proofErr w:type="spellEnd"/>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146"/>
        <w:gridCol w:w="1117"/>
        <w:gridCol w:w="1378"/>
        <w:gridCol w:w="1275"/>
        <w:gridCol w:w="3130"/>
      </w:tblGrid>
      <w:tr w:rsidR="005D1B0D" w:rsidTr="00F64B7F">
        <w:trPr>
          <w:trHeight w:val="531"/>
          <w:jc w:val="center"/>
        </w:trPr>
        <w:tc>
          <w:tcPr>
            <w:tcW w:w="1146"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117"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378"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275" w:type="dxa"/>
            <w:shd w:val="clear" w:color="auto" w:fill="000066"/>
          </w:tcPr>
          <w:p w:rsidR="005D1B0D" w:rsidRDefault="00C43369"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5D1B0D">
              <w:rPr>
                <w:rFonts w:ascii="宋体" w:eastAsia="宋体" w:hAnsi="宋体" w:cs="Times New Roman" w:hint="eastAsia"/>
                <w:b/>
                <w:bCs/>
                <w:color w:val="FFFFFF"/>
                <w:szCs w:val="20"/>
              </w:rPr>
              <w:t>为空</w:t>
            </w:r>
          </w:p>
        </w:tc>
        <w:tc>
          <w:tcPr>
            <w:tcW w:w="3130"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5D1B0D" w:rsidTr="00F64B7F">
        <w:trPr>
          <w:trHeight w:val="90"/>
          <w:jc w:val="center"/>
        </w:trPr>
        <w:tc>
          <w:tcPr>
            <w:tcW w:w="1146" w:type="dxa"/>
            <w:vAlign w:val="center"/>
          </w:tcPr>
          <w:p w:rsidR="005D1B0D" w:rsidRDefault="005D1B0D" w:rsidP="00AF07F8">
            <w:pPr>
              <w:rPr>
                <w:rFonts w:asciiTheme="majorEastAsia" w:eastAsiaTheme="majorEastAsia" w:hAnsiTheme="majorEastAsia" w:cs="Times New Roman"/>
                <w:sz w:val="18"/>
                <w:szCs w:val="18"/>
              </w:rPr>
            </w:pPr>
            <w:proofErr w:type="gramStart"/>
            <w:r>
              <w:rPr>
                <w:rFonts w:asciiTheme="majorEastAsia" w:eastAsiaTheme="majorEastAsia" w:hAnsiTheme="majorEastAsia" w:cs="Times New Roman" w:hint="eastAsia"/>
                <w:sz w:val="18"/>
                <w:szCs w:val="18"/>
              </w:rPr>
              <w:t>自增主键</w:t>
            </w:r>
            <w:proofErr w:type="gramEnd"/>
          </w:p>
        </w:tc>
        <w:tc>
          <w:tcPr>
            <w:tcW w:w="1117"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378" w:type="dxa"/>
          </w:tcPr>
          <w:p w:rsidR="005D1B0D" w:rsidRDefault="005D1B0D" w:rsidP="00AF07F8">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Bigint</w:t>
            </w:r>
            <w:proofErr w:type="spellEnd"/>
            <w:r>
              <w:rPr>
                <w:rFonts w:asciiTheme="majorEastAsia" w:eastAsiaTheme="majorEastAsia" w:hAnsiTheme="majorEastAsia" w:cs="Times New Roman" w:hint="eastAsia"/>
                <w:sz w:val="18"/>
                <w:szCs w:val="18"/>
              </w:rPr>
              <w:t>（20）</w:t>
            </w:r>
          </w:p>
        </w:tc>
        <w:tc>
          <w:tcPr>
            <w:tcW w:w="1275"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3130"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104295" w:rsidTr="00F64B7F">
        <w:trPr>
          <w:jc w:val="center"/>
        </w:trPr>
        <w:tc>
          <w:tcPr>
            <w:tcW w:w="1146" w:type="dxa"/>
            <w:vAlign w:val="center"/>
          </w:tcPr>
          <w:p w:rsidR="00104295" w:rsidRPr="00104295" w:rsidRDefault="00104295" w:rsidP="00104295">
            <w:pPr>
              <w:spacing w:after="0" w:line="240" w:lineRule="auto"/>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作业id</w:t>
            </w:r>
          </w:p>
        </w:tc>
        <w:tc>
          <w:tcPr>
            <w:tcW w:w="1117" w:type="dxa"/>
            <w:vAlign w:val="center"/>
          </w:tcPr>
          <w:p w:rsidR="00104295" w:rsidRPr="00104295" w:rsidRDefault="00104295" w:rsidP="00104295">
            <w:pPr>
              <w:rPr>
                <w:rFonts w:asciiTheme="majorEastAsia" w:eastAsiaTheme="majorEastAsia" w:hAnsiTheme="majorEastAsia" w:cs="Times New Roman"/>
                <w:sz w:val="18"/>
                <w:szCs w:val="18"/>
              </w:rPr>
            </w:pPr>
            <w:proofErr w:type="spellStart"/>
            <w:r w:rsidRPr="00104295">
              <w:rPr>
                <w:rFonts w:asciiTheme="majorEastAsia" w:eastAsiaTheme="majorEastAsia" w:hAnsiTheme="majorEastAsia" w:cs="Times New Roman" w:hint="eastAsia"/>
                <w:sz w:val="18"/>
                <w:szCs w:val="18"/>
              </w:rPr>
              <w:t>examId</w:t>
            </w:r>
            <w:proofErr w:type="spellEnd"/>
          </w:p>
        </w:tc>
        <w:tc>
          <w:tcPr>
            <w:tcW w:w="1378" w:type="dxa"/>
          </w:tcPr>
          <w:p w:rsidR="00104295" w:rsidRDefault="00104295" w:rsidP="00104295">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Bigint</w:t>
            </w:r>
            <w:proofErr w:type="spellEnd"/>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275"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3130" w:type="dxa"/>
            <w:vAlign w:val="center"/>
          </w:tcPr>
          <w:p w:rsidR="00104295" w:rsidRPr="00104295" w:rsidRDefault="00104295" w:rsidP="00104295">
            <w:pPr>
              <w:spacing w:after="0" w:line="240" w:lineRule="auto"/>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对应exam表的id</w:t>
            </w:r>
          </w:p>
        </w:tc>
      </w:tr>
      <w:tr w:rsidR="00104295" w:rsidTr="00F64B7F">
        <w:trPr>
          <w:jc w:val="center"/>
        </w:trPr>
        <w:tc>
          <w:tcPr>
            <w:tcW w:w="114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题目id</w:t>
            </w:r>
          </w:p>
        </w:tc>
        <w:tc>
          <w:tcPr>
            <w:tcW w:w="1117" w:type="dxa"/>
            <w:vAlign w:val="center"/>
          </w:tcPr>
          <w:p w:rsidR="00104295" w:rsidRPr="00104295" w:rsidRDefault="00104295" w:rsidP="00104295">
            <w:pPr>
              <w:rPr>
                <w:rFonts w:asciiTheme="majorEastAsia" w:eastAsiaTheme="majorEastAsia" w:hAnsiTheme="majorEastAsia" w:cs="Times New Roman"/>
                <w:sz w:val="18"/>
                <w:szCs w:val="18"/>
              </w:rPr>
            </w:pPr>
            <w:proofErr w:type="spellStart"/>
            <w:r w:rsidRPr="00104295">
              <w:rPr>
                <w:rFonts w:asciiTheme="majorEastAsia" w:eastAsiaTheme="majorEastAsia" w:hAnsiTheme="majorEastAsia" w:cs="Times New Roman" w:hint="eastAsia"/>
                <w:sz w:val="18"/>
                <w:szCs w:val="18"/>
              </w:rPr>
              <w:t>questionId</w:t>
            </w:r>
            <w:proofErr w:type="spellEnd"/>
          </w:p>
        </w:tc>
        <w:tc>
          <w:tcPr>
            <w:tcW w:w="1378" w:type="dxa"/>
          </w:tcPr>
          <w:p w:rsidR="00104295" w:rsidRDefault="00104295" w:rsidP="00104295">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Bigint</w:t>
            </w:r>
            <w:proofErr w:type="spellEnd"/>
            <w:r>
              <w:rPr>
                <w:rFonts w:asciiTheme="majorEastAsia" w:eastAsiaTheme="majorEastAsia" w:hAnsiTheme="majorEastAsia" w:cs="Times New Roman" w:hint="eastAsia"/>
                <w:sz w:val="18"/>
                <w:szCs w:val="18"/>
              </w:rPr>
              <w:t>（20）</w:t>
            </w:r>
          </w:p>
        </w:tc>
        <w:tc>
          <w:tcPr>
            <w:tcW w:w="1275"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1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对应question表的id</w:t>
            </w:r>
          </w:p>
        </w:tc>
      </w:tr>
      <w:tr w:rsidR="00104295" w:rsidTr="00F64B7F">
        <w:trPr>
          <w:jc w:val="center"/>
        </w:trPr>
        <w:tc>
          <w:tcPr>
            <w:tcW w:w="114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分值</w:t>
            </w:r>
          </w:p>
        </w:tc>
        <w:tc>
          <w:tcPr>
            <w:tcW w:w="11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score</w:t>
            </w:r>
          </w:p>
        </w:tc>
        <w:tc>
          <w:tcPr>
            <w:tcW w:w="1378"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float</w:t>
            </w:r>
          </w:p>
        </w:tc>
        <w:tc>
          <w:tcPr>
            <w:tcW w:w="1275"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该题所占的分值</w:t>
            </w:r>
          </w:p>
        </w:tc>
      </w:tr>
    </w:tbl>
    <w:p w:rsidR="005D1B0D" w:rsidRDefault="005D1B0D" w:rsidP="00950CAF">
      <w:pPr>
        <w:pStyle w:val="32"/>
        <w:rPr>
          <w:rFonts w:ascii="Times New Roman" w:eastAsia="黑体" w:hAnsi="Times New Roman" w:cs="Times New Roman"/>
          <w:color w:val="auto"/>
          <w:sz w:val="28"/>
          <w:szCs w:val="28"/>
        </w:rPr>
      </w:pPr>
      <w:bookmarkStart w:id="115" w:name="_Toc13036994"/>
      <w:r>
        <w:rPr>
          <w:rFonts w:ascii="Times New Roman" w:eastAsia="黑体" w:hAnsi="Times New Roman" w:cs="Times New Roman"/>
          <w:color w:val="auto"/>
          <w:sz w:val="28"/>
          <w:szCs w:val="28"/>
        </w:rPr>
        <w:lastRenderedPageBreak/>
        <w:t>5.3.</w:t>
      </w:r>
      <w:r w:rsidR="0037307A">
        <w:rPr>
          <w:rFonts w:ascii="Times New Roman" w:eastAsia="黑体" w:hAnsi="Times New Roman" w:cs="Times New Roman"/>
          <w:color w:val="auto"/>
          <w:sz w:val="28"/>
          <w:szCs w:val="28"/>
        </w:rPr>
        <w:t>9</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sidR="0037307A">
        <w:rPr>
          <w:rFonts w:ascii="Times New Roman" w:eastAsia="黑体" w:hAnsi="Times New Roman" w:cs="Times New Roman"/>
          <w:color w:val="auto"/>
          <w:sz w:val="28"/>
          <w:szCs w:val="28"/>
        </w:rPr>
        <w:t>9</w:t>
      </w:r>
      <w:r>
        <w:rPr>
          <w:rFonts w:ascii="Times New Roman" w:eastAsia="黑体" w:hAnsi="Times New Roman" w:cs="Times New Roman"/>
          <w:color w:val="auto"/>
          <w:sz w:val="28"/>
          <w:szCs w:val="28"/>
        </w:rPr>
        <w:t>：</w:t>
      </w:r>
      <w:r w:rsidR="0037307A" w:rsidRPr="0037307A">
        <w:rPr>
          <w:rFonts w:ascii="Times New Roman" w:eastAsia="黑体" w:hAnsi="Times New Roman" w:cs="Times New Roman" w:hint="eastAsia"/>
          <w:color w:val="auto"/>
          <w:sz w:val="28"/>
          <w:szCs w:val="28"/>
        </w:rPr>
        <w:t xml:space="preserve"> </w:t>
      </w:r>
      <w:r w:rsidR="00104295" w:rsidRPr="00950CAF">
        <w:rPr>
          <w:rFonts w:ascii="Times New Roman" w:eastAsia="黑体" w:hAnsi="Times New Roman" w:cs="Times New Roman" w:hint="eastAsia"/>
          <w:color w:val="auto"/>
          <w:sz w:val="28"/>
          <w:szCs w:val="28"/>
        </w:rPr>
        <w:t>exam</w:t>
      </w:r>
      <w:r>
        <w:rPr>
          <w:rFonts w:ascii="Times New Roman" w:eastAsia="黑体" w:hAnsi="Times New Roman" w:cs="Times New Roman"/>
          <w:color w:val="auto"/>
          <w:sz w:val="28"/>
          <w:szCs w:val="28"/>
        </w:rPr>
        <w:t>表</w:t>
      </w:r>
      <w:bookmarkEnd w:id="115"/>
    </w:p>
    <w:p w:rsidR="005D1B0D" w:rsidRDefault="00104295" w:rsidP="005D1B0D">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作业表</w:t>
      </w:r>
      <w:r w:rsidR="005D1B0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作业信息</w:t>
      </w:r>
    </w:p>
    <w:p w:rsidR="005D1B0D" w:rsidRDefault="005D1B0D" w:rsidP="005D1B0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r w:rsidR="00104295" w:rsidRPr="00950CAF">
        <w:rPr>
          <w:rFonts w:ascii="宋体" w:eastAsia="宋体" w:hAnsi="宋体" w:hint="eastAsia"/>
          <w:sz w:val="18"/>
          <w:szCs w:val="18"/>
        </w:rPr>
        <w:t>exam</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5D1B0D" w:rsidTr="00104295">
        <w:trPr>
          <w:trHeight w:val="531"/>
          <w:jc w:val="center"/>
        </w:trPr>
        <w:tc>
          <w:tcPr>
            <w:tcW w:w="1430"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17"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5D1B0D" w:rsidRDefault="00C43369"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5D1B0D">
              <w:rPr>
                <w:rFonts w:ascii="宋体" w:eastAsia="宋体" w:hAnsi="宋体" w:cs="Times New Roman" w:hint="eastAsia"/>
                <w:b/>
                <w:bCs/>
                <w:color w:val="FFFFFF"/>
                <w:szCs w:val="20"/>
              </w:rPr>
              <w:t>为空</w:t>
            </w:r>
          </w:p>
        </w:tc>
        <w:tc>
          <w:tcPr>
            <w:tcW w:w="2506"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5D1B0D" w:rsidTr="00104295">
        <w:trPr>
          <w:trHeight w:val="90"/>
          <w:jc w:val="center"/>
        </w:trPr>
        <w:tc>
          <w:tcPr>
            <w:tcW w:w="1430" w:type="dxa"/>
            <w:vAlign w:val="center"/>
          </w:tcPr>
          <w:p w:rsidR="005D1B0D" w:rsidRDefault="005D1B0D" w:rsidP="00AF07F8">
            <w:pPr>
              <w:rPr>
                <w:rFonts w:asciiTheme="majorEastAsia" w:eastAsiaTheme="majorEastAsia" w:hAnsiTheme="majorEastAsia" w:cs="Times New Roman"/>
                <w:sz w:val="18"/>
                <w:szCs w:val="18"/>
              </w:rPr>
            </w:pPr>
            <w:proofErr w:type="gramStart"/>
            <w:r>
              <w:rPr>
                <w:rFonts w:asciiTheme="majorEastAsia" w:eastAsiaTheme="majorEastAsia" w:hAnsiTheme="majorEastAsia" w:cs="Times New Roman" w:hint="eastAsia"/>
                <w:sz w:val="18"/>
                <w:szCs w:val="18"/>
              </w:rPr>
              <w:t>自增主键</w:t>
            </w:r>
            <w:proofErr w:type="gramEnd"/>
          </w:p>
        </w:tc>
        <w:tc>
          <w:tcPr>
            <w:tcW w:w="1417"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5D1B0D" w:rsidRDefault="005D1B0D" w:rsidP="00AF07F8">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Bigint</w:t>
            </w:r>
            <w:proofErr w:type="spellEnd"/>
            <w:r>
              <w:rPr>
                <w:rFonts w:asciiTheme="majorEastAsia" w:eastAsiaTheme="majorEastAsia" w:hAnsiTheme="majorEastAsia" w:cs="Times New Roman" w:hint="eastAsia"/>
                <w:sz w:val="18"/>
                <w:szCs w:val="18"/>
              </w:rPr>
              <w:t>（20）</w:t>
            </w:r>
          </w:p>
        </w:tc>
        <w:tc>
          <w:tcPr>
            <w:tcW w:w="1134"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104295" w:rsidTr="00104295">
        <w:trPr>
          <w:jc w:val="center"/>
        </w:trPr>
        <w:tc>
          <w:tcPr>
            <w:tcW w:w="1430" w:type="dxa"/>
            <w:vAlign w:val="center"/>
          </w:tcPr>
          <w:p w:rsidR="00104295" w:rsidRPr="00104295" w:rsidRDefault="00104295" w:rsidP="00104295">
            <w:pPr>
              <w:spacing w:after="0" w:line="240" w:lineRule="auto"/>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作业名称</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name</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255</w:t>
            </w:r>
            <w:r>
              <w:rPr>
                <w:rFonts w:asciiTheme="majorEastAsia" w:eastAsiaTheme="majorEastAsia" w:hAnsiTheme="majorEastAsia" w:cs="Times New Roman" w:hint="eastAsia"/>
                <w:sz w:val="18"/>
                <w:szCs w:val="18"/>
              </w:rPr>
              <w: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spacing w:after="0" w:line="240" w:lineRule="auto"/>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作业类型</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type</w:t>
            </w:r>
          </w:p>
        </w:tc>
        <w:tc>
          <w:tcPr>
            <w:tcW w:w="1559" w:type="dxa"/>
          </w:tcPr>
          <w:p w:rsidR="00104295" w:rsidRDefault="00104295" w:rsidP="00104295">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tinyint</w:t>
            </w:r>
            <w:proofErr w:type="spellEnd"/>
            <w:r>
              <w:rPr>
                <w:rFonts w:asciiTheme="majorEastAsia" w:eastAsiaTheme="majorEastAsia" w:hAnsiTheme="majorEastAsia" w:cs="Times New Roman" w:hint="eastAsia"/>
                <w:sz w:val="18"/>
                <w:szCs w:val="18"/>
              </w:rPr>
              <w:t>（1）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1-课外作业，2-期中考试，3-期末考试</w:t>
            </w: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score</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单选题总分值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single</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多选题总分值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multiple</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判断</w:t>
            </w:r>
            <w:proofErr w:type="gramStart"/>
            <w:r w:rsidRPr="00104295">
              <w:rPr>
                <w:rFonts w:asciiTheme="majorEastAsia" w:eastAsiaTheme="majorEastAsia" w:hAnsiTheme="majorEastAsia" w:cs="Times New Roman" w:hint="eastAsia"/>
                <w:sz w:val="18"/>
                <w:szCs w:val="18"/>
              </w:rPr>
              <w:t>题总分值</w:t>
            </w:r>
            <w:proofErr w:type="gramEnd"/>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proofErr w:type="spellStart"/>
            <w:r w:rsidRPr="00104295">
              <w:rPr>
                <w:rFonts w:asciiTheme="majorEastAsia" w:eastAsiaTheme="majorEastAsia" w:hAnsiTheme="majorEastAsia" w:cs="Times New Roman" w:hint="eastAsia"/>
                <w:sz w:val="18"/>
                <w:szCs w:val="18"/>
              </w:rPr>
              <w:t>trueOrFalse</w:t>
            </w:r>
            <w:proofErr w:type="spellEnd"/>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填空</w:t>
            </w:r>
            <w:proofErr w:type="gramStart"/>
            <w:r w:rsidRPr="00104295">
              <w:rPr>
                <w:rFonts w:asciiTheme="majorEastAsia" w:eastAsiaTheme="majorEastAsia" w:hAnsiTheme="majorEastAsia" w:cs="Times New Roman" w:hint="eastAsia"/>
                <w:sz w:val="18"/>
                <w:szCs w:val="18"/>
              </w:rPr>
              <w:t>题总分值</w:t>
            </w:r>
            <w:proofErr w:type="gramEnd"/>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gap</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主观总分值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subjective</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开始时间</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proofErr w:type="spellStart"/>
            <w:r w:rsidRPr="00104295">
              <w:rPr>
                <w:rFonts w:asciiTheme="majorEastAsia" w:eastAsiaTheme="majorEastAsia" w:hAnsiTheme="majorEastAsia" w:cs="Times New Roman" w:hint="eastAsia"/>
                <w:sz w:val="18"/>
                <w:szCs w:val="18"/>
              </w:rPr>
              <w:t>startTime</w:t>
            </w:r>
            <w:proofErr w:type="spellEnd"/>
          </w:p>
        </w:tc>
        <w:tc>
          <w:tcPr>
            <w:tcW w:w="1559" w:type="dxa"/>
          </w:tcPr>
          <w:p w:rsidR="00104295" w:rsidRDefault="00104295" w:rsidP="00104295">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I</w:t>
            </w:r>
            <w:r>
              <w:rPr>
                <w:rFonts w:asciiTheme="majorEastAsia" w:eastAsiaTheme="majorEastAsia" w:hAnsiTheme="majorEastAsia" w:cs="Times New Roman" w:hint="eastAsia"/>
                <w:sz w:val="18"/>
                <w:szCs w:val="18"/>
              </w:rPr>
              <w:t>nt</w:t>
            </w:r>
            <w:proofErr w:type="spellEnd"/>
            <w:r>
              <w:rPr>
                <w:rFonts w:asciiTheme="majorEastAsia" w:eastAsiaTheme="majorEastAsia" w:hAnsiTheme="majorEastAsia" w:cs="Times New Roman" w:hint="eastAsia"/>
                <w:sz w:val="18"/>
                <w:szCs w:val="18"/>
              </w:rPr>
              <w:t>（11）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截止时间</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proofErr w:type="spellStart"/>
            <w:r w:rsidRPr="00104295">
              <w:rPr>
                <w:rFonts w:asciiTheme="majorEastAsia" w:eastAsiaTheme="majorEastAsia" w:hAnsiTheme="majorEastAsia" w:cs="Times New Roman" w:hint="eastAsia"/>
                <w:sz w:val="18"/>
                <w:szCs w:val="18"/>
              </w:rPr>
              <w:t>endTime</w:t>
            </w:r>
            <w:proofErr w:type="spellEnd"/>
          </w:p>
        </w:tc>
        <w:tc>
          <w:tcPr>
            <w:tcW w:w="1559" w:type="dxa"/>
          </w:tcPr>
          <w:p w:rsidR="00104295" w:rsidRDefault="00104295" w:rsidP="00104295">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I</w:t>
            </w:r>
            <w:r>
              <w:rPr>
                <w:rFonts w:asciiTheme="majorEastAsia" w:eastAsiaTheme="majorEastAsia" w:hAnsiTheme="majorEastAsia" w:cs="Times New Roman" w:hint="eastAsia"/>
                <w:sz w:val="18"/>
                <w:szCs w:val="18"/>
              </w:rPr>
              <w:t>nt</w:t>
            </w:r>
            <w:proofErr w:type="spellEnd"/>
            <w:r>
              <w:rPr>
                <w:rFonts w:asciiTheme="majorEastAsia" w:eastAsiaTheme="majorEastAsia" w:hAnsiTheme="majorEastAsia" w:cs="Times New Roman" w:hint="eastAsia"/>
                <w:sz w:val="18"/>
                <w:szCs w:val="18"/>
              </w:rPr>
              <w:t>（11）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考试时长</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duration</w:t>
            </w:r>
          </w:p>
        </w:tc>
        <w:tc>
          <w:tcPr>
            <w:tcW w:w="1559" w:type="dxa"/>
          </w:tcPr>
          <w:p w:rsidR="00104295" w:rsidRDefault="00104295" w:rsidP="00104295">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I</w:t>
            </w:r>
            <w:r>
              <w:rPr>
                <w:rFonts w:asciiTheme="majorEastAsia" w:eastAsiaTheme="majorEastAsia" w:hAnsiTheme="majorEastAsia" w:cs="Times New Roman" w:hint="eastAsia"/>
                <w:sz w:val="18"/>
                <w:szCs w:val="18"/>
              </w:rPr>
              <w:t>nt</w:t>
            </w:r>
            <w:proofErr w:type="spellEnd"/>
            <w:r>
              <w:rPr>
                <w:rFonts w:asciiTheme="majorEastAsia" w:eastAsiaTheme="majorEastAsia" w:hAnsiTheme="majorEastAsia" w:cs="Times New Roman" w:hint="eastAsia"/>
                <w:sz w:val="18"/>
                <w:szCs w:val="18"/>
              </w:rPr>
              <w:t>（3）</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单位：分钟</w:t>
            </w: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考试状态</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status</w:t>
            </w:r>
          </w:p>
        </w:tc>
        <w:tc>
          <w:tcPr>
            <w:tcW w:w="1559" w:type="dxa"/>
          </w:tcPr>
          <w:p w:rsidR="00104295" w:rsidRDefault="00104295" w:rsidP="00104295">
            <w:pPr>
              <w:rPr>
                <w:rFonts w:asciiTheme="majorEastAsia" w:eastAsiaTheme="majorEastAsia" w:hAnsiTheme="majorEastAsia" w:cs="Times New Roman"/>
                <w:sz w:val="18"/>
                <w:szCs w:val="18"/>
              </w:rPr>
            </w:pPr>
            <w:proofErr w:type="spellStart"/>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proofErr w:type="spellEnd"/>
            <w:r w:rsidRPr="00104295">
              <w:rPr>
                <w:rFonts w:asciiTheme="majorEastAsia" w:eastAsiaTheme="majorEastAsia" w:hAnsiTheme="majorEastAsia" w:cs="Times New Roman" w:hint="eastAsia"/>
                <w:sz w:val="18"/>
                <w:szCs w:val="18"/>
              </w:rPr>
              <w:t>（1）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0-未开始，1-已开始，2-已结束</w:t>
            </w: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发布状态</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proofErr w:type="spellStart"/>
            <w:r w:rsidRPr="00104295">
              <w:rPr>
                <w:rFonts w:asciiTheme="majorEastAsia" w:eastAsiaTheme="majorEastAsia" w:hAnsiTheme="majorEastAsia" w:cs="Times New Roman" w:hint="eastAsia"/>
                <w:sz w:val="18"/>
                <w:szCs w:val="18"/>
              </w:rPr>
              <w:t>releaseStatus</w:t>
            </w:r>
            <w:proofErr w:type="spellEnd"/>
          </w:p>
        </w:tc>
        <w:tc>
          <w:tcPr>
            <w:tcW w:w="1559" w:type="dxa"/>
          </w:tcPr>
          <w:p w:rsidR="00104295" w:rsidRDefault="00104295" w:rsidP="00104295">
            <w:pPr>
              <w:rPr>
                <w:rFonts w:asciiTheme="majorEastAsia" w:eastAsiaTheme="majorEastAsia" w:hAnsiTheme="majorEastAsia" w:cs="Times New Roman"/>
                <w:sz w:val="18"/>
                <w:szCs w:val="18"/>
              </w:rPr>
            </w:pPr>
            <w:proofErr w:type="spellStart"/>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proofErr w:type="spellEnd"/>
            <w:r w:rsidRPr="00104295">
              <w:rPr>
                <w:rFonts w:asciiTheme="majorEastAsia" w:eastAsiaTheme="majorEastAsia" w:hAnsiTheme="majorEastAsia" w:cs="Times New Roman" w:hint="eastAsia"/>
                <w:sz w:val="18"/>
                <w:szCs w:val="18"/>
              </w:rPr>
              <w:t>（1）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1-未发布，2-已发布</w:t>
            </w:r>
          </w:p>
        </w:tc>
      </w:tr>
      <w:tr w:rsidR="00104295" w:rsidTr="00104295">
        <w:trPr>
          <w:jc w:val="center"/>
        </w:trPr>
        <w:tc>
          <w:tcPr>
            <w:tcW w:w="1430" w:type="dxa"/>
            <w:vAlign w:val="center"/>
          </w:tcPr>
          <w:p w:rsidR="00104295" w:rsidRPr="00104295" w:rsidRDefault="00104295" w:rsidP="00104295">
            <w:pPr>
              <w:spacing w:after="0" w:line="240" w:lineRule="auto"/>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公布成绩状态</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proofErr w:type="spellStart"/>
            <w:r w:rsidRPr="00104295">
              <w:rPr>
                <w:rFonts w:asciiTheme="majorEastAsia" w:eastAsiaTheme="majorEastAsia" w:hAnsiTheme="majorEastAsia" w:cs="Times New Roman" w:hint="eastAsia"/>
                <w:sz w:val="18"/>
                <w:szCs w:val="18"/>
              </w:rPr>
              <w:t>publishStatus</w:t>
            </w:r>
            <w:proofErr w:type="spellEnd"/>
          </w:p>
        </w:tc>
        <w:tc>
          <w:tcPr>
            <w:tcW w:w="1559" w:type="dxa"/>
          </w:tcPr>
          <w:p w:rsidR="00104295" w:rsidRDefault="00104295" w:rsidP="00104295">
            <w:pPr>
              <w:rPr>
                <w:rFonts w:asciiTheme="majorEastAsia" w:eastAsiaTheme="majorEastAsia" w:hAnsiTheme="majorEastAsia" w:cs="Times New Roman"/>
                <w:sz w:val="18"/>
                <w:szCs w:val="18"/>
              </w:rPr>
            </w:pPr>
            <w:proofErr w:type="spellStart"/>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proofErr w:type="spellEnd"/>
            <w:r w:rsidRPr="00104295">
              <w:rPr>
                <w:rFonts w:asciiTheme="majorEastAsia" w:eastAsiaTheme="majorEastAsia" w:hAnsiTheme="majorEastAsia" w:cs="Times New Roman" w:hint="eastAsia"/>
                <w:sz w:val="18"/>
                <w:szCs w:val="18"/>
              </w:rPr>
              <w:t>（1）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1-未公开(学生不可查阅成绩)，2-公开(可查阅)</w:t>
            </w:r>
          </w:p>
        </w:tc>
      </w:tr>
    </w:tbl>
    <w:p w:rsidR="00104295" w:rsidRDefault="00104295" w:rsidP="00950CAF">
      <w:pPr>
        <w:pStyle w:val="32"/>
        <w:rPr>
          <w:rFonts w:ascii="Times New Roman" w:eastAsia="黑体" w:hAnsi="Times New Roman" w:cs="Times New Roman"/>
          <w:color w:val="auto"/>
          <w:sz w:val="28"/>
          <w:szCs w:val="28"/>
        </w:rPr>
      </w:pPr>
      <w:bookmarkStart w:id="116" w:name="_Toc13036995"/>
      <w:r>
        <w:rPr>
          <w:rFonts w:ascii="Times New Roman" w:eastAsia="黑体" w:hAnsi="Times New Roman" w:cs="Times New Roman"/>
          <w:color w:val="auto"/>
          <w:sz w:val="28"/>
          <w:szCs w:val="28"/>
        </w:rPr>
        <w:t>5.3.10</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10</w:t>
      </w:r>
      <w:r>
        <w:rPr>
          <w:rFonts w:ascii="Times New Roman" w:eastAsia="黑体" w:hAnsi="Times New Roman" w:cs="Times New Roman"/>
          <w:color w:val="auto"/>
          <w:sz w:val="28"/>
          <w:szCs w:val="28"/>
        </w:rPr>
        <w:t>：</w:t>
      </w:r>
      <w:r w:rsidRPr="0037307A">
        <w:rPr>
          <w:rFonts w:ascii="Times New Roman" w:eastAsia="黑体" w:hAnsi="Times New Roman" w:cs="Times New Roman" w:hint="eastAsia"/>
          <w:color w:val="auto"/>
          <w:sz w:val="28"/>
          <w:szCs w:val="28"/>
        </w:rPr>
        <w:t xml:space="preserve"> </w:t>
      </w:r>
      <w:proofErr w:type="spellStart"/>
      <w:r w:rsidRPr="00950CAF">
        <w:rPr>
          <w:rFonts w:ascii="Times New Roman" w:eastAsia="黑体" w:hAnsi="Times New Roman" w:cs="Times New Roman" w:hint="eastAsia"/>
          <w:color w:val="auto"/>
          <w:sz w:val="28"/>
          <w:szCs w:val="28"/>
        </w:rPr>
        <w:t>exam_candidate</w:t>
      </w:r>
      <w:proofErr w:type="spellEnd"/>
      <w:r>
        <w:rPr>
          <w:rFonts w:ascii="Times New Roman" w:eastAsia="黑体" w:hAnsi="Times New Roman" w:cs="Times New Roman"/>
          <w:color w:val="auto"/>
          <w:sz w:val="28"/>
          <w:szCs w:val="28"/>
        </w:rPr>
        <w:t>表</w:t>
      </w:r>
      <w:bookmarkEnd w:id="116"/>
    </w:p>
    <w:p w:rsidR="00104295" w:rsidRDefault="00104295" w:rsidP="00104295">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作业和学生关系表</w:t>
      </w:r>
      <w:r>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作业和学生关系</w:t>
      </w:r>
    </w:p>
    <w:p w:rsidR="00104295" w:rsidRDefault="00104295" w:rsidP="00104295">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proofErr w:type="spellStart"/>
      <w:r w:rsidRPr="00950CAF">
        <w:rPr>
          <w:rFonts w:ascii="宋体" w:eastAsia="宋体" w:hAnsi="宋体" w:hint="eastAsia"/>
          <w:sz w:val="18"/>
          <w:szCs w:val="18"/>
        </w:rPr>
        <w:t>exam_candidate</w:t>
      </w:r>
      <w:proofErr w:type="spellEnd"/>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104295" w:rsidTr="00104295">
        <w:trPr>
          <w:trHeight w:val="531"/>
          <w:jc w:val="center"/>
        </w:trPr>
        <w:tc>
          <w:tcPr>
            <w:tcW w:w="1430"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lastRenderedPageBreak/>
              <w:t>字段名</w:t>
            </w:r>
          </w:p>
        </w:tc>
        <w:tc>
          <w:tcPr>
            <w:tcW w:w="1417"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104295" w:rsidRDefault="00C43369"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104295">
              <w:rPr>
                <w:rFonts w:ascii="宋体" w:eastAsia="宋体" w:hAnsi="宋体" w:cs="Times New Roman" w:hint="eastAsia"/>
                <w:b/>
                <w:bCs/>
                <w:color w:val="FFFFFF"/>
                <w:szCs w:val="20"/>
              </w:rPr>
              <w:t>为空</w:t>
            </w:r>
          </w:p>
        </w:tc>
        <w:tc>
          <w:tcPr>
            <w:tcW w:w="2506"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104295" w:rsidTr="00104295">
        <w:trPr>
          <w:trHeight w:val="90"/>
          <w:jc w:val="center"/>
        </w:trPr>
        <w:tc>
          <w:tcPr>
            <w:tcW w:w="1430" w:type="dxa"/>
            <w:vAlign w:val="center"/>
          </w:tcPr>
          <w:p w:rsidR="00104295" w:rsidRDefault="00104295" w:rsidP="00104295">
            <w:pPr>
              <w:rPr>
                <w:rFonts w:asciiTheme="majorEastAsia" w:eastAsiaTheme="majorEastAsia" w:hAnsiTheme="majorEastAsia" w:cs="Times New Roman"/>
                <w:sz w:val="18"/>
                <w:szCs w:val="18"/>
              </w:rPr>
            </w:pPr>
            <w:proofErr w:type="gramStart"/>
            <w:r>
              <w:rPr>
                <w:rFonts w:asciiTheme="majorEastAsia" w:eastAsiaTheme="majorEastAsia" w:hAnsiTheme="majorEastAsia" w:cs="Times New Roman" w:hint="eastAsia"/>
                <w:sz w:val="18"/>
                <w:szCs w:val="18"/>
              </w:rPr>
              <w:t>自增主键</w:t>
            </w:r>
            <w:proofErr w:type="gramEnd"/>
          </w:p>
        </w:tc>
        <w:tc>
          <w:tcPr>
            <w:tcW w:w="1417"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104295" w:rsidRDefault="00104295" w:rsidP="00104295">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Bigint</w:t>
            </w:r>
            <w:proofErr w:type="spellEnd"/>
            <w:r>
              <w:rPr>
                <w:rFonts w:asciiTheme="majorEastAsia" w:eastAsiaTheme="majorEastAsia" w:hAnsiTheme="majorEastAsia" w:cs="Times New Roman" w:hint="eastAsia"/>
                <w:sz w:val="18"/>
                <w:szCs w:val="18"/>
              </w:rPr>
              <w:t>（20）</w:t>
            </w:r>
          </w:p>
        </w:tc>
        <w:tc>
          <w:tcPr>
            <w:tcW w:w="1134" w:type="dxa"/>
          </w:tcPr>
          <w:p w:rsidR="00104295" w:rsidRDefault="00620416"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作业id</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proofErr w:type="spellStart"/>
            <w:r w:rsidRPr="00620416">
              <w:rPr>
                <w:rFonts w:asciiTheme="majorEastAsia" w:eastAsiaTheme="majorEastAsia" w:hAnsiTheme="majorEastAsia" w:cs="Times New Roman" w:hint="eastAsia"/>
                <w:sz w:val="18"/>
                <w:szCs w:val="18"/>
              </w:rPr>
              <w:t>examId</w:t>
            </w:r>
            <w:proofErr w:type="spellEnd"/>
          </w:p>
        </w:tc>
        <w:tc>
          <w:tcPr>
            <w:tcW w:w="1559" w:type="dxa"/>
          </w:tcPr>
          <w:p w:rsidR="00620416" w:rsidRDefault="00620416" w:rsidP="00620416">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Bigint</w:t>
            </w:r>
            <w:proofErr w:type="spellEnd"/>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对应exam表的id</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考生学号</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number</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（1</w:t>
            </w:r>
            <w:r>
              <w:rPr>
                <w:rFonts w:asciiTheme="majorEastAsia" w:eastAsiaTheme="majorEastAsia" w:hAnsiTheme="majorEastAsia" w:cs="Times New Roman"/>
                <w:sz w:val="18"/>
                <w:szCs w:val="18"/>
              </w:rPr>
              <w:t>2</w:t>
            </w:r>
            <w:r>
              <w:rPr>
                <w:rFonts w:asciiTheme="majorEastAsia" w:eastAsiaTheme="majorEastAsia" w:hAnsiTheme="majorEastAsia" w:cs="Times New Roman" w:hint="eastAsia"/>
                <w:sz w:val="18"/>
                <w:szCs w:val="18"/>
              </w:rPr>
              <w: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考生学号</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作业得分</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score</w:t>
            </w:r>
          </w:p>
        </w:tc>
        <w:tc>
          <w:tcPr>
            <w:tcW w:w="1559" w:type="dxa"/>
          </w:tcPr>
          <w:p w:rsidR="00620416" w:rsidRDefault="00620416" w:rsidP="00620416">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作业所得总分</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作业状态</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status</w:t>
            </w:r>
          </w:p>
        </w:tc>
        <w:tc>
          <w:tcPr>
            <w:tcW w:w="1559" w:type="dxa"/>
          </w:tcPr>
          <w:p w:rsidR="00620416" w:rsidRDefault="00620416" w:rsidP="00620416">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Tinyint</w:t>
            </w:r>
            <w:proofErr w:type="spellEnd"/>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1-未考，2-已考</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批改状态</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proofErr w:type="spellStart"/>
            <w:r w:rsidRPr="00620416">
              <w:rPr>
                <w:rFonts w:asciiTheme="majorEastAsia" w:eastAsiaTheme="majorEastAsia" w:hAnsiTheme="majorEastAsia" w:cs="Times New Roman" w:hint="eastAsia"/>
                <w:sz w:val="18"/>
                <w:szCs w:val="18"/>
              </w:rPr>
              <w:t>markStatus</w:t>
            </w:r>
            <w:proofErr w:type="spellEnd"/>
          </w:p>
        </w:tc>
        <w:tc>
          <w:tcPr>
            <w:tcW w:w="1559" w:type="dxa"/>
          </w:tcPr>
          <w:p w:rsidR="00620416" w:rsidRDefault="00620416" w:rsidP="00620416">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Tinyint</w:t>
            </w:r>
            <w:proofErr w:type="spellEnd"/>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1-未批改，2-已批改</w:t>
            </w:r>
          </w:p>
        </w:tc>
      </w:tr>
    </w:tbl>
    <w:p w:rsidR="00104295" w:rsidRDefault="00104295" w:rsidP="00950CAF">
      <w:pPr>
        <w:pStyle w:val="32"/>
        <w:rPr>
          <w:rFonts w:ascii="Times New Roman" w:eastAsia="黑体" w:hAnsi="Times New Roman" w:cs="Times New Roman"/>
          <w:color w:val="auto"/>
          <w:sz w:val="28"/>
          <w:szCs w:val="28"/>
        </w:rPr>
      </w:pPr>
      <w:bookmarkStart w:id="117" w:name="_Toc13036996"/>
      <w:r>
        <w:rPr>
          <w:rFonts w:ascii="Times New Roman" w:eastAsia="黑体" w:hAnsi="Times New Roman" w:cs="Times New Roman"/>
          <w:color w:val="auto"/>
          <w:sz w:val="28"/>
          <w:szCs w:val="28"/>
        </w:rPr>
        <w:t>5.3.11</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11</w:t>
      </w:r>
      <w:r>
        <w:rPr>
          <w:rFonts w:ascii="Times New Roman" w:eastAsia="黑体" w:hAnsi="Times New Roman" w:cs="Times New Roman"/>
          <w:color w:val="auto"/>
          <w:sz w:val="28"/>
          <w:szCs w:val="28"/>
        </w:rPr>
        <w:t>：</w:t>
      </w:r>
      <w:r w:rsidRPr="0037307A">
        <w:rPr>
          <w:rFonts w:ascii="Times New Roman" w:eastAsia="黑体" w:hAnsi="Times New Roman" w:cs="Times New Roman" w:hint="eastAsia"/>
          <w:color w:val="auto"/>
          <w:sz w:val="28"/>
          <w:szCs w:val="28"/>
        </w:rPr>
        <w:t xml:space="preserve"> </w:t>
      </w:r>
      <w:proofErr w:type="spellStart"/>
      <w:r w:rsidR="00620416" w:rsidRPr="00950CAF">
        <w:rPr>
          <w:rFonts w:ascii="Times New Roman" w:eastAsia="黑体" w:hAnsi="Times New Roman" w:cs="Times New Roman" w:hint="eastAsia"/>
          <w:color w:val="auto"/>
          <w:sz w:val="28"/>
          <w:szCs w:val="28"/>
        </w:rPr>
        <w:t>exam_record</w:t>
      </w:r>
      <w:proofErr w:type="spellEnd"/>
      <w:r>
        <w:rPr>
          <w:rFonts w:ascii="Times New Roman" w:eastAsia="黑体" w:hAnsi="Times New Roman" w:cs="Times New Roman"/>
          <w:color w:val="auto"/>
          <w:sz w:val="28"/>
          <w:szCs w:val="28"/>
        </w:rPr>
        <w:t>表</w:t>
      </w:r>
      <w:bookmarkEnd w:id="117"/>
    </w:p>
    <w:p w:rsidR="00104295" w:rsidRDefault="00620416" w:rsidP="00104295">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考生答题记录表</w:t>
      </w:r>
      <w:r w:rsidR="00104295">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考生答题记录信息</w:t>
      </w:r>
    </w:p>
    <w:p w:rsidR="00104295" w:rsidRDefault="00104295" w:rsidP="00104295">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proofErr w:type="spellStart"/>
      <w:r w:rsidR="00620416" w:rsidRPr="00950CAF">
        <w:rPr>
          <w:rFonts w:ascii="宋体" w:eastAsia="宋体" w:hAnsi="宋体" w:hint="eastAsia"/>
          <w:sz w:val="18"/>
          <w:szCs w:val="18"/>
        </w:rPr>
        <w:t>exam_record</w:t>
      </w:r>
      <w:proofErr w:type="spellEnd"/>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104295" w:rsidTr="00104295">
        <w:trPr>
          <w:trHeight w:val="531"/>
          <w:jc w:val="center"/>
        </w:trPr>
        <w:tc>
          <w:tcPr>
            <w:tcW w:w="1430"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17"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104295" w:rsidRDefault="00C43369"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104295">
              <w:rPr>
                <w:rFonts w:ascii="宋体" w:eastAsia="宋体" w:hAnsi="宋体" w:cs="Times New Roman" w:hint="eastAsia"/>
                <w:b/>
                <w:bCs/>
                <w:color w:val="FFFFFF"/>
                <w:szCs w:val="20"/>
              </w:rPr>
              <w:t>为空</w:t>
            </w:r>
          </w:p>
        </w:tc>
        <w:tc>
          <w:tcPr>
            <w:tcW w:w="2506"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104295" w:rsidTr="00104295">
        <w:trPr>
          <w:trHeight w:val="90"/>
          <w:jc w:val="center"/>
        </w:trPr>
        <w:tc>
          <w:tcPr>
            <w:tcW w:w="1430" w:type="dxa"/>
            <w:vAlign w:val="center"/>
          </w:tcPr>
          <w:p w:rsidR="00104295" w:rsidRDefault="00104295" w:rsidP="00104295">
            <w:pPr>
              <w:rPr>
                <w:rFonts w:asciiTheme="majorEastAsia" w:eastAsiaTheme="majorEastAsia" w:hAnsiTheme="majorEastAsia" w:cs="Times New Roman"/>
                <w:sz w:val="18"/>
                <w:szCs w:val="18"/>
              </w:rPr>
            </w:pPr>
            <w:proofErr w:type="gramStart"/>
            <w:r>
              <w:rPr>
                <w:rFonts w:asciiTheme="majorEastAsia" w:eastAsiaTheme="majorEastAsia" w:hAnsiTheme="majorEastAsia" w:cs="Times New Roman" w:hint="eastAsia"/>
                <w:sz w:val="18"/>
                <w:szCs w:val="18"/>
              </w:rPr>
              <w:t>自增主键</w:t>
            </w:r>
            <w:proofErr w:type="gramEnd"/>
          </w:p>
        </w:tc>
        <w:tc>
          <w:tcPr>
            <w:tcW w:w="1417"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104295" w:rsidRDefault="00104295" w:rsidP="00104295">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Bigint</w:t>
            </w:r>
            <w:proofErr w:type="spellEnd"/>
            <w:r>
              <w:rPr>
                <w:rFonts w:asciiTheme="majorEastAsia" w:eastAsiaTheme="majorEastAsia" w:hAnsiTheme="majorEastAsia" w:cs="Times New Roman" w:hint="eastAsia"/>
                <w:sz w:val="18"/>
                <w:szCs w:val="18"/>
              </w:rPr>
              <w:t>（20）</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620416" w:rsidTr="00104295">
        <w:trPr>
          <w:jc w:val="center"/>
        </w:trPr>
        <w:tc>
          <w:tcPr>
            <w:tcW w:w="1430" w:type="dxa"/>
            <w:vAlign w:val="center"/>
          </w:tcPr>
          <w:p w:rsidR="00620416" w:rsidRPr="00620416" w:rsidRDefault="00620416" w:rsidP="00620416">
            <w:pPr>
              <w:spacing w:after="0" w:line="240" w:lineRule="auto"/>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作业id</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proofErr w:type="spellStart"/>
            <w:r w:rsidRPr="00620416">
              <w:rPr>
                <w:rFonts w:asciiTheme="majorEastAsia" w:eastAsiaTheme="majorEastAsia" w:hAnsiTheme="majorEastAsia" w:cs="Times New Roman" w:hint="eastAsia"/>
                <w:sz w:val="18"/>
                <w:szCs w:val="18"/>
              </w:rPr>
              <w:t>examId</w:t>
            </w:r>
            <w:proofErr w:type="spellEnd"/>
          </w:p>
        </w:tc>
        <w:tc>
          <w:tcPr>
            <w:tcW w:w="1559" w:type="dxa"/>
          </w:tcPr>
          <w:p w:rsidR="00620416" w:rsidRDefault="00620416" w:rsidP="00620416">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Bigint</w:t>
            </w:r>
            <w:proofErr w:type="spellEnd"/>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506" w:type="dxa"/>
            <w:vAlign w:val="center"/>
          </w:tcPr>
          <w:p w:rsidR="00620416" w:rsidRPr="00620416" w:rsidRDefault="00620416" w:rsidP="00620416">
            <w:pPr>
              <w:spacing w:after="0" w:line="240" w:lineRule="auto"/>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对应exam表的id</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问题id</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proofErr w:type="spellStart"/>
            <w:r w:rsidRPr="00620416">
              <w:rPr>
                <w:rFonts w:asciiTheme="majorEastAsia" w:eastAsiaTheme="majorEastAsia" w:hAnsiTheme="majorEastAsia" w:cs="Times New Roman" w:hint="eastAsia"/>
                <w:sz w:val="18"/>
                <w:szCs w:val="18"/>
              </w:rPr>
              <w:t>questionId</w:t>
            </w:r>
            <w:proofErr w:type="spellEnd"/>
          </w:p>
        </w:tc>
        <w:tc>
          <w:tcPr>
            <w:tcW w:w="1559" w:type="dxa"/>
          </w:tcPr>
          <w:p w:rsidR="00620416" w:rsidRDefault="00620416" w:rsidP="00620416">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Bigint</w:t>
            </w:r>
            <w:proofErr w:type="spellEnd"/>
            <w:r>
              <w:rPr>
                <w:rFonts w:asciiTheme="majorEastAsia" w:eastAsiaTheme="majorEastAsia" w:hAnsiTheme="majorEastAsia" w:cs="Times New Roman" w:hint="eastAsia"/>
                <w:sz w:val="18"/>
                <w:szCs w:val="18"/>
              </w:rPr>
              <w:t>（20）</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对应question表的id</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考生学号</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number</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（12）</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考生学号</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答题情况</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situation</w:t>
            </w:r>
          </w:p>
        </w:tc>
        <w:tc>
          <w:tcPr>
            <w:tcW w:w="1559" w:type="dxa"/>
          </w:tcPr>
          <w:p w:rsidR="00620416" w:rsidRDefault="00620416" w:rsidP="00620416">
            <w:pPr>
              <w:rPr>
                <w:rFonts w:asciiTheme="majorEastAsia" w:eastAsiaTheme="majorEastAsia" w:hAnsiTheme="majorEastAsia" w:cs="Times New Roman"/>
                <w:sz w:val="18"/>
                <w:szCs w:val="18"/>
              </w:rPr>
            </w:pPr>
            <w:proofErr w:type="spellStart"/>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proofErr w:type="spellEnd"/>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1-答对，2-答错</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答题内容</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proofErr w:type="spellStart"/>
            <w:r w:rsidRPr="00620416">
              <w:rPr>
                <w:rFonts w:asciiTheme="majorEastAsia" w:eastAsiaTheme="majorEastAsia" w:hAnsiTheme="majorEastAsia" w:cs="Times New Roman" w:hint="eastAsia"/>
                <w:sz w:val="18"/>
                <w:szCs w:val="18"/>
              </w:rPr>
              <w:t>answerContent</w:t>
            </w:r>
            <w:proofErr w:type="spellEnd"/>
          </w:p>
        </w:tc>
        <w:tc>
          <w:tcPr>
            <w:tcW w:w="1559" w:type="dxa"/>
          </w:tcPr>
          <w:p w:rsidR="00620416" w:rsidRDefault="00620416" w:rsidP="00620416">
            <w:pPr>
              <w:rPr>
                <w:rFonts w:asciiTheme="majorEastAsia" w:eastAsiaTheme="majorEastAsia" w:hAnsiTheme="majorEastAsia" w:cs="Times New Roman"/>
                <w:sz w:val="18"/>
                <w:szCs w:val="18"/>
              </w:rPr>
            </w:pPr>
            <w:proofErr w:type="spellStart"/>
            <w:r w:rsidRPr="00620416">
              <w:rPr>
                <w:rFonts w:asciiTheme="majorEastAsia" w:eastAsiaTheme="majorEastAsia" w:hAnsiTheme="majorEastAsia" w:cs="Times New Roman"/>
                <w:sz w:val="18"/>
                <w:szCs w:val="18"/>
              </w:rPr>
              <w:t>L</w:t>
            </w:r>
            <w:r w:rsidRPr="00620416">
              <w:rPr>
                <w:rFonts w:asciiTheme="majorEastAsia" w:eastAsiaTheme="majorEastAsia" w:hAnsiTheme="majorEastAsia" w:cs="Times New Roman" w:hint="eastAsia"/>
                <w:sz w:val="18"/>
                <w:szCs w:val="18"/>
              </w:rPr>
              <w:t>ongtex</w:t>
            </w:r>
            <w:r w:rsidRPr="00620416">
              <w:rPr>
                <w:rFonts w:asciiTheme="majorEastAsia" w:eastAsiaTheme="majorEastAsia" w:hAnsiTheme="majorEastAsia" w:cs="Times New Roman"/>
                <w:sz w:val="18"/>
                <w:szCs w:val="18"/>
              </w:rPr>
              <w:t>t</w:t>
            </w:r>
            <w:proofErr w:type="spellEnd"/>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选择项/填空的内容</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是否范例</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proofErr w:type="spellStart"/>
            <w:r w:rsidRPr="00620416">
              <w:rPr>
                <w:rFonts w:asciiTheme="majorEastAsia" w:eastAsiaTheme="majorEastAsia" w:hAnsiTheme="majorEastAsia" w:cs="Times New Roman" w:hint="eastAsia"/>
                <w:sz w:val="18"/>
                <w:szCs w:val="18"/>
              </w:rPr>
              <w:t>isExample</w:t>
            </w:r>
            <w:proofErr w:type="spellEnd"/>
          </w:p>
        </w:tc>
        <w:tc>
          <w:tcPr>
            <w:tcW w:w="1559" w:type="dxa"/>
          </w:tcPr>
          <w:p w:rsidR="00620416" w:rsidRDefault="00620416" w:rsidP="00620416">
            <w:pPr>
              <w:rPr>
                <w:rFonts w:asciiTheme="majorEastAsia" w:eastAsiaTheme="majorEastAsia" w:hAnsiTheme="majorEastAsia" w:cs="Times New Roman"/>
                <w:sz w:val="18"/>
                <w:szCs w:val="18"/>
              </w:rPr>
            </w:pPr>
            <w:proofErr w:type="spellStart"/>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proofErr w:type="spellEnd"/>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1-是，2-否</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教师点评</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remark</w:t>
            </w:r>
          </w:p>
        </w:tc>
        <w:tc>
          <w:tcPr>
            <w:tcW w:w="1559" w:type="dxa"/>
          </w:tcPr>
          <w:p w:rsidR="00620416" w:rsidRDefault="00620416" w:rsidP="00620416">
            <w:pPr>
              <w:rPr>
                <w:rFonts w:asciiTheme="majorEastAsia" w:eastAsiaTheme="majorEastAsia" w:hAnsiTheme="majorEastAsia" w:cs="Times New Roman"/>
                <w:sz w:val="18"/>
                <w:szCs w:val="18"/>
              </w:rPr>
            </w:pPr>
            <w:proofErr w:type="spellStart"/>
            <w:r w:rsidRPr="00620416">
              <w:rPr>
                <w:rFonts w:asciiTheme="majorEastAsia" w:eastAsiaTheme="majorEastAsia" w:hAnsiTheme="majorEastAsia" w:cs="Times New Roman" w:hint="eastAsia"/>
                <w:sz w:val="18"/>
                <w:szCs w:val="18"/>
              </w:rPr>
              <w:t>longtext</w:t>
            </w:r>
            <w:proofErr w:type="spellEnd"/>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spacing w:after="0" w:line="240" w:lineRule="auto"/>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对应exam表的id</w:t>
            </w:r>
          </w:p>
        </w:tc>
      </w:tr>
    </w:tbl>
    <w:p w:rsidR="00104295" w:rsidRDefault="00104295" w:rsidP="00950CAF">
      <w:pPr>
        <w:pStyle w:val="32"/>
        <w:rPr>
          <w:rFonts w:ascii="Times New Roman" w:eastAsia="黑体" w:hAnsi="Times New Roman" w:cs="Times New Roman"/>
          <w:color w:val="auto"/>
          <w:sz w:val="28"/>
          <w:szCs w:val="28"/>
        </w:rPr>
      </w:pPr>
      <w:bookmarkStart w:id="118" w:name="_Toc13036997"/>
      <w:r>
        <w:rPr>
          <w:rFonts w:ascii="Times New Roman" w:eastAsia="黑体" w:hAnsi="Times New Roman" w:cs="Times New Roman"/>
          <w:color w:val="auto"/>
          <w:sz w:val="28"/>
          <w:szCs w:val="28"/>
        </w:rPr>
        <w:t>5.3.12</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12</w:t>
      </w:r>
      <w:r>
        <w:rPr>
          <w:rFonts w:ascii="Times New Roman" w:eastAsia="黑体" w:hAnsi="Times New Roman" w:cs="Times New Roman"/>
          <w:color w:val="auto"/>
          <w:sz w:val="28"/>
          <w:szCs w:val="28"/>
        </w:rPr>
        <w:t>：</w:t>
      </w:r>
      <w:r w:rsidRPr="0037307A">
        <w:rPr>
          <w:rFonts w:ascii="Times New Roman" w:eastAsia="黑体" w:hAnsi="Times New Roman" w:cs="Times New Roman" w:hint="eastAsia"/>
          <w:color w:val="auto"/>
          <w:sz w:val="28"/>
          <w:szCs w:val="28"/>
        </w:rPr>
        <w:t xml:space="preserve"> </w:t>
      </w:r>
      <w:proofErr w:type="spellStart"/>
      <w:r w:rsidR="00620416" w:rsidRPr="00950CAF">
        <w:rPr>
          <w:rFonts w:ascii="Times New Roman" w:eastAsia="黑体" w:hAnsi="Times New Roman" w:cs="Times New Roman" w:hint="eastAsia"/>
          <w:color w:val="auto"/>
          <w:sz w:val="28"/>
          <w:szCs w:val="28"/>
        </w:rPr>
        <w:t>academy_info</w:t>
      </w:r>
      <w:proofErr w:type="spellEnd"/>
      <w:r>
        <w:rPr>
          <w:rFonts w:ascii="Times New Roman" w:eastAsia="黑体" w:hAnsi="Times New Roman" w:cs="Times New Roman"/>
          <w:color w:val="auto"/>
          <w:sz w:val="28"/>
          <w:szCs w:val="28"/>
        </w:rPr>
        <w:t>表</w:t>
      </w:r>
      <w:bookmarkEnd w:id="118"/>
    </w:p>
    <w:p w:rsidR="00104295" w:rsidRDefault="00620416" w:rsidP="00104295">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学院信息表</w:t>
      </w:r>
      <w:r w:rsidR="00104295">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学院信息</w:t>
      </w:r>
    </w:p>
    <w:p w:rsidR="00104295" w:rsidRDefault="00104295" w:rsidP="00104295">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proofErr w:type="spellStart"/>
      <w:r w:rsidR="00620416" w:rsidRPr="00950CAF">
        <w:rPr>
          <w:rFonts w:ascii="宋体" w:eastAsia="宋体" w:hAnsi="宋体" w:hint="eastAsia"/>
          <w:sz w:val="18"/>
          <w:szCs w:val="18"/>
        </w:rPr>
        <w:t>academy_info</w:t>
      </w:r>
      <w:proofErr w:type="spellEnd"/>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104295" w:rsidTr="00104295">
        <w:trPr>
          <w:trHeight w:val="531"/>
          <w:jc w:val="center"/>
        </w:trPr>
        <w:tc>
          <w:tcPr>
            <w:tcW w:w="1430" w:type="dxa"/>
            <w:shd w:val="clear" w:color="auto" w:fill="000066"/>
          </w:tcPr>
          <w:p w:rsidR="00104295" w:rsidRPr="00F26B41" w:rsidRDefault="00104295" w:rsidP="00104295">
            <w:pPr>
              <w:numPr>
                <w:ilvl w:val="12"/>
                <w:numId w:val="0"/>
              </w:numPr>
              <w:tabs>
                <w:tab w:val="left" w:pos="45"/>
              </w:tabs>
              <w:autoSpaceDE w:val="0"/>
              <w:autoSpaceDN w:val="0"/>
              <w:adjustRightInd w:val="0"/>
              <w:spacing w:after="0" w:line="360" w:lineRule="auto"/>
              <w:jc w:val="center"/>
              <w:rPr>
                <w:rFonts w:ascii="宋体" w:eastAsia="宋体" w:hAnsi="宋体" w:cs="Times New Roman"/>
                <w:b/>
                <w:bCs/>
                <w:color w:val="FFFFFF"/>
                <w:szCs w:val="20"/>
              </w:rPr>
            </w:pPr>
            <w:r w:rsidRPr="00F26B41">
              <w:rPr>
                <w:rFonts w:ascii="宋体" w:eastAsia="宋体" w:hAnsi="宋体" w:cs="Times New Roman" w:hint="eastAsia"/>
                <w:b/>
                <w:bCs/>
                <w:color w:val="FFFFFF"/>
                <w:szCs w:val="20"/>
              </w:rPr>
              <w:t>字段名</w:t>
            </w:r>
          </w:p>
        </w:tc>
        <w:tc>
          <w:tcPr>
            <w:tcW w:w="1417" w:type="dxa"/>
            <w:shd w:val="clear" w:color="auto" w:fill="000066"/>
          </w:tcPr>
          <w:p w:rsidR="00104295" w:rsidRPr="00F26B41" w:rsidRDefault="00104295" w:rsidP="00104295">
            <w:pPr>
              <w:numPr>
                <w:ilvl w:val="12"/>
                <w:numId w:val="0"/>
              </w:numPr>
              <w:tabs>
                <w:tab w:val="left" w:pos="45"/>
              </w:tabs>
              <w:autoSpaceDE w:val="0"/>
              <w:autoSpaceDN w:val="0"/>
              <w:adjustRightInd w:val="0"/>
              <w:spacing w:after="0" w:line="360" w:lineRule="auto"/>
              <w:jc w:val="center"/>
              <w:rPr>
                <w:rFonts w:ascii="宋体" w:eastAsia="宋体" w:hAnsi="宋体" w:cs="Times New Roman"/>
                <w:b/>
                <w:bCs/>
                <w:color w:val="FFFFFF"/>
                <w:szCs w:val="20"/>
              </w:rPr>
            </w:pPr>
            <w:r w:rsidRPr="00F26B41">
              <w:rPr>
                <w:rFonts w:ascii="宋体" w:eastAsia="宋体" w:hAnsi="宋体" w:cs="Times New Roman" w:hint="eastAsia"/>
                <w:b/>
                <w:bCs/>
                <w:color w:val="FFFFFF"/>
                <w:szCs w:val="20"/>
              </w:rPr>
              <w:t>字段代码</w:t>
            </w:r>
          </w:p>
        </w:tc>
        <w:tc>
          <w:tcPr>
            <w:tcW w:w="1559" w:type="dxa"/>
            <w:shd w:val="clear" w:color="auto" w:fill="000066"/>
          </w:tcPr>
          <w:p w:rsidR="00104295" w:rsidRPr="00F26B41" w:rsidRDefault="00104295" w:rsidP="00104295">
            <w:pPr>
              <w:numPr>
                <w:ilvl w:val="12"/>
                <w:numId w:val="0"/>
              </w:numPr>
              <w:tabs>
                <w:tab w:val="left" w:pos="45"/>
              </w:tabs>
              <w:autoSpaceDE w:val="0"/>
              <w:autoSpaceDN w:val="0"/>
              <w:adjustRightInd w:val="0"/>
              <w:spacing w:after="0" w:line="360" w:lineRule="auto"/>
              <w:jc w:val="center"/>
              <w:rPr>
                <w:rFonts w:ascii="宋体" w:eastAsia="宋体" w:hAnsi="宋体" w:cs="Times New Roman"/>
                <w:b/>
                <w:bCs/>
                <w:color w:val="FFFFFF"/>
                <w:szCs w:val="20"/>
              </w:rPr>
            </w:pPr>
            <w:r w:rsidRPr="00F26B41">
              <w:rPr>
                <w:rFonts w:ascii="宋体" w:eastAsia="宋体" w:hAnsi="宋体" w:cs="Times New Roman" w:hint="eastAsia"/>
                <w:b/>
                <w:bCs/>
                <w:color w:val="FFFFFF"/>
                <w:szCs w:val="20"/>
              </w:rPr>
              <w:t>字段类型</w:t>
            </w:r>
          </w:p>
        </w:tc>
        <w:tc>
          <w:tcPr>
            <w:tcW w:w="1134" w:type="dxa"/>
            <w:shd w:val="clear" w:color="auto" w:fill="000066"/>
          </w:tcPr>
          <w:p w:rsidR="00104295" w:rsidRPr="00F26B41" w:rsidRDefault="00F26B41" w:rsidP="00104295">
            <w:pPr>
              <w:numPr>
                <w:ilvl w:val="12"/>
                <w:numId w:val="0"/>
              </w:numPr>
              <w:tabs>
                <w:tab w:val="left" w:pos="45"/>
              </w:tabs>
              <w:autoSpaceDE w:val="0"/>
              <w:autoSpaceDN w:val="0"/>
              <w:adjustRightInd w:val="0"/>
              <w:spacing w:after="0" w:line="360" w:lineRule="auto"/>
              <w:jc w:val="center"/>
              <w:rPr>
                <w:rFonts w:ascii="宋体" w:eastAsia="宋体" w:hAnsi="宋体" w:cs="Times New Roman"/>
                <w:b/>
                <w:bCs/>
                <w:color w:val="FFFFFF"/>
                <w:szCs w:val="20"/>
              </w:rPr>
            </w:pPr>
            <w:r>
              <w:rPr>
                <w:rFonts w:ascii="宋体" w:eastAsia="宋体" w:hAnsi="宋体" w:cs="Times New Roman" w:hint="eastAsia"/>
                <w:b/>
                <w:bCs/>
                <w:color w:val="FFFFFF"/>
                <w:szCs w:val="20"/>
              </w:rPr>
              <w:t>不能</w:t>
            </w:r>
            <w:r w:rsidR="00104295" w:rsidRPr="00F26B41">
              <w:rPr>
                <w:rFonts w:ascii="宋体" w:eastAsia="宋体" w:hAnsi="宋体" w:cs="Times New Roman" w:hint="eastAsia"/>
                <w:b/>
                <w:bCs/>
                <w:color w:val="FFFFFF"/>
                <w:szCs w:val="20"/>
              </w:rPr>
              <w:t>为空</w:t>
            </w:r>
          </w:p>
        </w:tc>
        <w:tc>
          <w:tcPr>
            <w:tcW w:w="2506" w:type="dxa"/>
            <w:shd w:val="clear" w:color="auto" w:fill="000066"/>
          </w:tcPr>
          <w:p w:rsidR="00104295" w:rsidRPr="00F26B41" w:rsidRDefault="00104295" w:rsidP="00104295">
            <w:pPr>
              <w:numPr>
                <w:ilvl w:val="12"/>
                <w:numId w:val="0"/>
              </w:numPr>
              <w:tabs>
                <w:tab w:val="left" w:pos="45"/>
              </w:tabs>
              <w:autoSpaceDE w:val="0"/>
              <w:autoSpaceDN w:val="0"/>
              <w:adjustRightInd w:val="0"/>
              <w:spacing w:after="0" w:line="360" w:lineRule="auto"/>
              <w:jc w:val="center"/>
              <w:rPr>
                <w:rFonts w:ascii="宋体" w:eastAsia="宋体" w:hAnsi="宋体" w:cs="Times New Roman"/>
                <w:b/>
                <w:bCs/>
                <w:color w:val="FFFFFF"/>
                <w:szCs w:val="20"/>
              </w:rPr>
            </w:pPr>
            <w:r w:rsidRPr="00F26B41">
              <w:rPr>
                <w:rFonts w:ascii="宋体" w:eastAsia="宋体" w:hAnsi="宋体" w:cs="Times New Roman" w:hint="eastAsia"/>
                <w:b/>
                <w:bCs/>
                <w:color w:val="FFFFFF"/>
                <w:szCs w:val="20"/>
              </w:rPr>
              <w:t>备注</w:t>
            </w:r>
          </w:p>
        </w:tc>
      </w:tr>
      <w:tr w:rsidR="00104295" w:rsidTr="00104295">
        <w:trPr>
          <w:trHeight w:val="90"/>
          <w:jc w:val="center"/>
        </w:trPr>
        <w:tc>
          <w:tcPr>
            <w:tcW w:w="1430" w:type="dxa"/>
            <w:vAlign w:val="center"/>
          </w:tcPr>
          <w:p w:rsidR="00104295" w:rsidRDefault="00104295" w:rsidP="00104295">
            <w:pPr>
              <w:rPr>
                <w:rFonts w:asciiTheme="majorEastAsia" w:eastAsiaTheme="majorEastAsia" w:hAnsiTheme="majorEastAsia" w:cs="Times New Roman"/>
                <w:sz w:val="18"/>
                <w:szCs w:val="18"/>
              </w:rPr>
            </w:pPr>
            <w:proofErr w:type="gramStart"/>
            <w:r>
              <w:rPr>
                <w:rFonts w:asciiTheme="majorEastAsia" w:eastAsiaTheme="majorEastAsia" w:hAnsiTheme="majorEastAsia" w:cs="Times New Roman" w:hint="eastAsia"/>
                <w:sz w:val="18"/>
                <w:szCs w:val="18"/>
              </w:rPr>
              <w:t>自增主键</w:t>
            </w:r>
            <w:proofErr w:type="gramEnd"/>
          </w:p>
        </w:tc>
        <w:tc>
          <w:tcPr>
            <w:tcW w:w="1417"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104295" w:rsidRDefault="00104295" w:rsidP="00104295">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Bigint</w:t>
            </w:r>
            <w:proofErr w:type="spellEnd"/>
            <w:r>
              <w:rPr>
                <w:rFonts w:asciiTheme="majorEastAsia" w:eastAsiaTheme="majorEastAsia" w:hAnsiTheme="majorEastAsia" w:cs="Times New Roman" w:hint="eastAsia"/>
                <w:sz w:val="18"/>
                <w:szCs w:val="18"/>
              </w:rPr>
              <w:t>（20）</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620416" w:rsidTr="00104295">
        <w:trPr>
          <w:jc w:val="center"/>
        </w:trPr>
        <w:tc>
          <w:tcPr>
            <w:tcW w:w="1430" w:type="dxa"/>
            <w:vAlign w:val="center"/>
          </w:tcPr>
          <w:p w:rsidR="00620416" w:rsidRPr="00D26E1C" w:rsidRDefault="00620416" w:rsidP="00620416">
            <w:pPr>
              <w:spacing w:after="0" w:line="240" w:lineRule="auto"/>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lastRenderedPageBreak/>
              <w:t>学院代码</w:t>
            </w:r>
          </w:p>
        </w:tc>
        <w:tc>
          <w:tcPr>
            <w:tcW w:w="1417"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code</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D26E1C" w:rsidRDefault="00620416" w:rsidP="00620416">
            <w:pPr>
              <w:spacing w:after="0" w:line="240" w:lineRule="auto"/>
              <w:rPr>
                <w:rFonts w:asciiTheme="majorEastAsia" w:eastAsiaTheme="majorEastAsia" w:hAnsiTheme="majorEastAsia" w:cs="Times New Roman"/>
                <w:sz w:val="18"/>
                <w:szCs w:val="18"/>
              </w:rPr>
            </w:pPr>
          </w:p>
        </w:tc>
      </w:tr>
      <w:tr w:rsidR="00620416" w:rsidTr="00104295">
        <w:trPr>
          <w:jc w:val="center"/>
        </w:trPr>
        <w:tc>
          <w:tcPr>
            <w:tcW w:w="1430"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学院名称</w:t>
            </w:r>
          </w:p>
        </w:tc>
        <w:tc>
          <w:tcPr>
            <w:tcW w:w="1417"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name</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D26E1C" w:rsidRDefault="00620416" w:rsidP="00620416">
            <w:pPr>
              <w:rPr>
                <w:rFonts w:asciiTheme="majorEastAsia" w:eastAsiaTheme="majorEastAsia" w:hAnsiTheme="majorEastAsia" w:cs="Times New Roman"/>
                <w:sz w:val="18"/>
                <w:szCs w:val="18"/>
              </w:rPr>
            </w:pPr>
          </w:p>
        </w:tc>
      </w:tr>
      <w:tr w:rsidR="00620416" w:rsidTr="00104295">
        <w:trPr>
          <w:jc w:val="center"/>
        </w:trPr>
        <w:tc>
          <w:tcPr>
            <w:tcW w:w="1430"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状态</w:t>
            </w:r>
          </w:p>
        </w:tc>
        <w:tc>
          <w:tcPr>
            <w:tcW w:w="1417"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status</w:t>
            </w:r>
          </w:p>
        </w:tc>
        <w:tc>
          <w:tcPr>
            <w:tcW w:w="1559" w:type="dxa"/>
          </w:tcPr>
          <w:p w:rsidR="00620416" w:rsidRDefault="00620416" w:rsidP="00620416">
            <w:pPr>
              <w:rPr>
                <w:rFonts w:asciiTheme="majorEastAsia" w:eastAsiaTheme="majorEastAsia" w:hAnsiTheme="majorEastAsia" w:cs="Times New Roman"/>
                <w:sz w:val="18"/>
                <w:szCs w:val="18"/>
              </w:rPr>
            </w:pPr>
            <w:proofErr w:type="spellStart"/>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proofErr w:type="spellEnd"/>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0-有效，1-无效</w:t>
            </w:r>
          </w:p>
        </w:tc>
      </w:tr>
      <w:tr w:rsidR="00620416" w:rsidTr="00104295">
        <w:trPr>
          <w:jc w:val="center"/>
        </w:trPr>
        <w:tc>
          <w:tcPr>
            <w:tcW w:w="1430"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所在校区</w:t>
            </w:r>
          </w:p>
        </w:tc>
        <w:tc>
          <w:tcPr>
            <w:tcW w:w="1417"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campus</w:t>
            </w:r>
          </w:p>
        </w:tc>
        <w:tc>
          <w:tcPr>
            <w:tcW w:w="1559" w:type="dxa"/>
          </w:tcPr>
          <w:p w:rsidR="00620416" w:rsidRDefault="00620416" w:rsidP="00620416">
            <w:pPr>
              <w:rPr>
                <w:rFonts w:asciiTheme="majorEastAsia" w:eastAsiaTheme="majorEastAsia" w:hAnsiTheme="majorEastAsia" w:cs="Times New Roman"/>
                <w:sz w:val="18"/>
                <w:szCs w:val="18"/>
              </w:rPr>
            </w:pPr>
            <w:proofErr w:type="spellStart"/>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proofErr w:type="spellEnd"/>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0-东校区，1-西校区</w:t>
            </w:r>
          </w:p>
        </w:tc>
      </w:tr>
    </w:tbl>
    <w:p w:rsidR="00104295" w:rsidRDefault="00104295" w:rsidP="00950CAF">
      <w:pPr>
        <w:pStyle w:val="32"/>
        <w:rPr>
          <w:rFonts w:ascii="Times New Roman" w:eastAsia="黑体" w:hAnsi="Times New Roman" w:cs="Times New Roman"/>
          <w:color w:val="auto"/>
          <w:sz w:val="28"/>
          <w:szCs w:val="28"/>
        </w:rPr>
      </w:pPr>
      <w:bookmarkStart w:id="119" w:name="_Toc13036998"/>
      <w:r>
        <w:rPr>
          <w:rFonts w:ascii="Times New Roman" w:eastAsia="黑体" w:hAnsi="Times New Roman" w:cs="Times New Roman"/>
          <w:color w:val="auto"/>
          <w:sz w:val="28"/>
          <w:szCs w:val="28"/>
        </w:rPr>
        <w:t>5.3.13</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13</w:t>
      </w:r>
      <w:r>
        <w:rPr>
          <w:rFonts w:ascii="Times New Roman" w:eastAsia="黑体" w:hAnsi="Times New Roman" w:cs="Times New Roman"/>
          <w:color w:val="auto"/>
          <w:sz w:val="28"/>
          <w:szCs w:val="28"/>
        </w:rPr>
        <w:t>：</w:t>
      </w:r>
      <w:proofErr w:type="spellStart"/>
      <w:r w:rsidR="00D26E1C" w:rsidRPr="00950CAF">
        <w:rPr>
          <w:rFonts w:ascii="Times New Roman" w:eastAsia="黑体" w:hAnsi="Times New Roman" w:cs="Times New Roman" w:hint="eastAsia"/>
          <w:color w:val="auto"/>
          <w:sz w:val="28"/>
          <w:szCs w:val="28"/>
        </w:rPr>
        <w:t>major_info</w:t>
      </w:r>
      <w:proofErr w:type="spellEnd"/>
      <w:r>
        <w:rPr>
          <w:rFonts w:ascii="Times New Roman" w:eastAsia="黑体" w:hAnsi="Times New Roman" w:cs="Times New Roman"/>
          <w:color w:val="auto"/>
          <w:sz w:val="28"/>
          <w:szCs w:val="28"/>
        </w:rPr>
        <w:t>表</w:t>
      </w:r>
      <w:bookmarkEnd w:id="119"/>
    </w:p>
    <w:p w:rsidR="00104295" w:rsidRDefault="00D26E1C" w:rsidP="00104295">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专业信息表</w:t>
      </w:r>
      <w:r w:rsidR="00104295">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专业信息</w:t>
      </w:r>
    </w:p>
    <w:p w:rsidR="00104295" w:rsidRDefault="00104295" w:rsidP="00104295">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proofErr w:type="spellStart"/>
      <w:r w:rsidR="00D26E1C" w:rsidRPr="00950CAF">
        <w:rPr>
          <w:rFonts w:ascii="宋体" w:eastAsia="宋体" w:hAnsi="宋体" w:hint="eastAsia"/>
          <w:sz w:val="18"/>
          <w:szCs w:val="18"/>
        </w:rPr>
        <w:t>major_info</w:t>
      </w:r>
      <w:proofErr w:type="spellEnd"/>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104295" w:rsidTr="00104295">
        <w:trPr>
          <w:trHeight w:val="531"/>
          <w:jc w:val="center"/>
        </w:trPr>
        <w:tc>
          <w:tcPr>
            <w:tcW w:w="1430"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17"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104295" w:rsidRDefault="00F26B41"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104295">
              <w:rPr>
                <w:rFonts w:ascii="宋体" w:eastAsia="宋体" w:hAnsi="宋体" w:cs="Times New Roman" w:hint="eastAsia"/>
                <w:b/>
                <w:bCs/>
                <w:color w:val="FFFFFF"/>
                <w:szCs w:val="20"/>
              </w:rPr>
              <w:t>为空</w:t>
            </w:r>
          </w:p>
        </w:tc>
        <w:tc>
          <w:tcPr>
            <w:tcW w:w="2506"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104295" w:rsidTr="00104295">
        <w:trPr>
          <w:trHeight w:val="90"/>
          <w:jc w:val="center"/>
        </w:trPr>
        <w:tc>
          <w:tcPr>
            <w:tcW w:w="1430" w:type="dxa"/>
            <w:vAlign w:val="center"/>
          </w:tcPr>
          <w:p w:rsidR="00104295" w:rsidRDefault="00104295" w:rsidP="00104295">
            <w:pPr>
              <w:rPr>
                <w:rFonts w:asciiTheme="majorEastAsia" w:eastAsiaTheme="majorEastAsia" w:hAnsiTheme="majorEastAsia" w:cs="Times New Roman"/>
                <w:sz w:val="18"/>
                <w:szCs w:val="18"/>
              </w:rPr>
            </w:pPr>
            <w:proofErr w:type="gramStart"/>
            <w:r>
              <w:rPr>
                <w:rFonts w:asciiTheme="majorEastAsia" w:eastAsiaTheme="majorEastAsia" w:hAnsiTheme="majorEastAsia" w:cs="Times New Roman" w:hint="eastAsia"/>
                <w:sz w:val="18"/>
                <w:szCs w:val="18"/>
              </w:rPr>
              <w:t>自增主键</w:t>
            </w:r>
            <w:proofErr w:type="gramEnd"/>
          </w:p>
        </w:tc>
        <w:tc>
          <w:tcPr>
            <w:tcW w:w="1417"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104295" w:rsidRDefault="00104295" w:rsidP="00104295">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Bigint</w:t>
            </w:r>
            <w:proofErr w:type="spellEnd"/>
            <w:r>
              <w:rPr>
                <w:rFonts w:asciiTheme="majorEastAsia" w:eastAsiaTheme="majorEastAsia" w:hAnsiTheme="majorEastAsia" w:cs="Times New Roman" w:hint="eastAsia"/>
                <w:sz w:val="18"/>
                <w:szCs w:val="18"/>
              </w:rPr>
              <w:t>（20）</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D26E1C" w:rsidTr="00104295">
        <w:trPr>
          <w:jc w:val="center"/>
        </w:trPr>
        <w:tc>
          <w:tcPr>
            <w:tcW w:w="1430" w:type="dxa"/>
            <w:vAlign w:val="center"/>
          </w:tcPr>
          <w:p w:rsidR="00D26E1C" w:rsidRPr="00D26E1C" w:rsidRDefault="00D26E1C" w:rsidP="00D26E1C">
            <w:pPr>
              <w:spacing w:after="0" w:line="240" w:lineRule="auto"/>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专业代码</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code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D26E1C" w:rsidRDefault="00D26E1C" w:rsidP="00D26E1C">
            <w:pPr>
              <w:spacing w:after="0" w:line="240" w:lineRule="auto"/>
              <w:rPr>
                <w:rFonts w:asciiTheme="majorEastAsia" w:eastAsiaTheme="majorEastAsia" w:hAnsiTheme="majorEastAsia" w:cs="Times New Roman"/>
                <w:sz w:val="18"/>
                <w:szCs w:val="18"/>
              </w:rPr>
            </w:pP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专业名称</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name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50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D26E1C" w:rsidRDefault="00D26E1C" w:rsidP="00D26E1C">
            <w:pPr>
              <w:rPr>
                <w:rFonts w:asciiTheme="majorEastAsia" w:eastAsiaTheme="majorEastAsia" w:hAnsiTheme="majorEastAsia" w:cs="Times New Roman"/>
                <w:sz w:val="18"/>
                <w:szCs w:val="18"/>
              </w:rPr>
            </w:pP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所属学院</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proofErr w:type="spellStart"/>
            <w:r w:rsidRPr="00D26E1C">
              <w:rPr>
                <w:rFonts w:asciiTheme="majorEastAsia" w:eastAsiaTheme="majorEastAsia" w:hAnsiTheme="majorEastAsia" w:cs="Times New Roman" w:hint="eastAsia"/>
                <w:sz w:val="18"/>
                <w:szCs w:val="18"/>
              </w:rPr>
              <w:t>academyCode</w:t>
            </w:r>
            <w:proofErr w:type="spellEnd"/>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（20）</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对应学院信息表里的代码：code</w:t>
            </w: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状态</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status</w:t>
            </w:r>
          </w:p>
        </w:tc>
        <w:tc>
          <w:tcPr>
            <w:tcW w:w="1559" w:type="dxa"/>
          </w:tcPr>
          <w:p w:rsidR="00D26E1C" w:rsidRDefault="00D26E1C" w:rsidP="00D26E1C">
            <w:pPr>
              <w:rPr>
                <w:rFonts w:asciiTheme="majorEastAsia" w:eastAsiaTheme="majorEastAsia" w:hAnsiTheme="majorEastAsia" w:cs="Times New Roman"/>
                <w:sz w:val="18"/>
                <w:szCs w:val="18"/>
              </w:rPr>
            </w:pPr>
            <w:proofErr w:type="spellStart"/>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proofErr w:type="spellEnd"/>
            <w:r>
              <w:rPr>
                <w:rFonts w:asciiTheme="majorEastAsia" w:eastAsiaTheme="majorEastAsia" w:hAnsiTheme="majorEastAsia" w:cs="Times New Roman" w:hint="eastAsia"/>
                <w:sz w:val="18"/>
                <w:szCs w:val="18"/>
              </w:rPr>
              <w:t>（1）</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0-有效，1-无效</w:t>
            </w:r>
          </w:p>
        </w:tc>
      </w:tr>
    </w:tbl>
    <w:p w:rsidR="00104295" w:rsidRDefault="00104295" w:rsidP="00950CAF">
      <w:pPr>
        <w:pStyle w:val="32"/>
        <w:rPr>
          <w:rFonts w:ascii="Times New Roman" w:eastAsia="黑体" w:hAnsi="Times New Roman" w:cs="Times New Roman"/>
          <w:color w:val="auto"/>
          <w:sz w:val="28"/>
          <w:szCs w:val="28"/>
        </w:rPr>
      </w:pPr>
      <w:bookmarkStart w:id="120" w:name="_Toc13036999"/>
      <w:r>
        <w:rPr>
          <w:rFonts w:ascii="Times New Roman" w:eastAsia="黑体" w:hAnsi="Times New Roman" w:cs="Times New Roman"/>
          <w:color w:val="auto"/>
          <w:sz w:val="28"/>
          <w:szCs w:val="28"/>
        </w:rPr>
        <w:t>5.3.14</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14</w:t>
      </w:r>
      <w:r>
        <w:rPr>
          <w:rFonts w:ascii="Times New Roman" w:eastAsia="黑体" w:hAnsi="Times New Roman" w:cs="Times New Roman"/>
          <w:color w:val="auto"/>
          <w:sz w:val="28"/>
          <w:szCs w:val="28"/>
        </w:rPr>
        <w:t>：</w:t>
      </w:r>
      <w:r w:rsidRPr="0037307A">
        <w:rPr>
          <w:rFonts w:ascii="Times New Roman" w:eastAsia="黑体" w:hAnsi="Times New Roman" w:cs="Times New Roman" w:hint="eastAsia"/>
          <w:color w:val="auto"/>
          <w:sz w:val="28"/>
          <w:szCs w:val="28"/>
        </w:rPr>
        <w:t xml:space="preserve"> </w:t>
      </w:r>
      <w:r w:rsidR="00D26E1C" w:rsidRPr="00950CAF">
        <w:rPr>
          <w:rFonts w:ascii="Times New Roman" w:eastAsia="黑体" w:hAnsi="Times New Roman" w:cs="Times New Roman" w:hint="eastAsia"/>
          <w:color w:val="auto"/>
          <w:sz w:val="28"/>
          <w:szCs w:val="28"/>
        </w:rPr>
        <w:t>classes</w:t>
      </w:r>
      <w:r>
        <w:rPr>
          <w:rFonts w:ascii="Times New Roman" w:eastAsia="黑体" w:hAnsi="Times New Roman" w:cs="Times New Roman"/>
          <w:color w:val="auto"/>
          <w:sz w:val="28"/>
          <w:szCs w:val="28"/>
        </w:rPr>
        <w:t>表</w:t>
      </w:r>
      <w:bookmarkEnd w:id="120"/>
    </w:p>
    <w:p w:rsidR="00104295" w:rsidRDefault="00D26E1C" w:rsidP="00104295">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班级信息表</w:t>
      </w:r>
      <w:r w:rsidR="00104295">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班级信息</w:t>
      </w:r>
    </w:p>
    <w:p w:rsidR="00104295" w:rsidRDefault="00104295" w:rsidP="00104295">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r w:rsidR="00D26E1C" w:rsidRPr="00950CAF">
        <w:rPr>
          <w:rFonts w:ascii="宋体" w:eastAsia="宋体" w:hAnsi="宋体" w:hint="eastAsia"/>
          <w:sz w:val="18"/>
          <w:szCs w:val="18"/>
        </w:rPr>
        <w:t>classes</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104295" w:rsidTr="00104295">
        <w:trPr>
          <w:trHeight w:val="531"/>
          <w:jc w:val="center"/>
        </w:trPr>
        <w:tc>
          <w:tcPr>
            <w:tcW w:w="1430"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17"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104295" w:rsidRDefault="00F26B41"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不能</w:t>
            </w:r>
            <w:r w:rsidR="00104295">
              <w:rPr>
                <w:rFonts w:ascii="宋体" w:eastAsia="宋体" w:hAnsi="宋体" w:cs="Times New Roman" w:hint="eastAsia"/>
                <w:b/>
                <w:bCs/>
                <w:color w:val="FFFFFF"/>
                <w:szCs w:val="20"/>
              </w:rPr>
              <w:t>为空</w:t>
            </w:r>
          </w:p>
        </w:tc>
        <w:tc>
          <w:tcPr>
            <w:tcW w:w="2506"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104295" w:rsidTr="00104295">
        <w:trPr>
          <w:trHeight w:val="90"/>
          <w:jc w:val="center"/>
        </w:trPr>
        <w:tc>
          <w:tcPr>
            <w:tcW w:w="1430" w:type="dxa"/>
            <w:vAlign w:val="center"/>
          </w:tcPr>
          <w:p w:rsidR="00104295" w:rsidRDefault="00104295" w:rsidP="00104295">
            <w:pPr>
              <w:rPr>
                <w:rFonts w:asciiTheme="majorEastAsia" w:eastAsiaTheme="majorEastAsia" w:hAnsiTheme="majorEastAsia" w:cs="Times New Roman"/>
                <w:sz w:val="18"/>
                <w:szCs w:val="18"/>
              </w:rPr>
            </w:pPr>
            <w:proofErr w:type="gramStart"/>
            <w:r>
              <w:rPr>
                <w:rFonts w:asciiTheme="majorEastAsia" w:eastAsiaTheme="majorEastAsia" w:hAnsiTheme="majorEastAsia" w:cs="Times New Roman" w:hint="eastAsia"/>
                <w:sz w:val="18"/>
                <w:szCs w:val="18"/>
              </w:rPr>
              <w:t>自增主键</w:t>
            </w:r>
            <w:proofErr w:type="gramEnd"/>
          </w:p>
        </w:tc>
        <w:tc>
          <w:tcPr>
            <w:tcW w:w="1417"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104295" w:rsidRDefault="00104295" w:rsidP="00104295">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Bigint</w:t>
            </w:r>
            <w:proofErr w:type="spellEnd"/>
            <w:r>
              <w:rPr>
                <w:rFonts w:asciiTheme="majorEastAsia" w:eastAsiaTheme="majorEastAsia" w:hAnsiTheme="majorEastAsia" w:cs="Times New Roman" w:hint="eastAsia"/>
                <w:sz w:val="18"/>
                <w:szCs w:val="18"/>
              </w:rPr>
              <w:t>（20）</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D26E1C" w:rsidTr="00104295">
        <w:trPr>
          <w:jc w:val="center"/>
        </w:trPr>
        <w:tc>
          <w:tcPr>
            <w:tcW w:w="1430" w:type="dxa"/>
            <w:vAlign w:val="center"/>
          </w:tcPr>
          <w:p w:rsidR="00D26E1C" w:rsidRPr="00D26E1C" w:rsidRDefault="00D26E1C" w:rsidP="00D26E1C">
            <w:pPr>
              <w:spacing w:after="0" w:line="240" w:lineRule="auto"/>
              <w:rPr>
                <w:rFonts w:asciiTheme="majorEastAsia" w:eastAsiaTheme="majorEastAsia" w:hAnsiTheme="majorEastAsia" w:cs="Times New Roman"/>
                <w:sz w:val="18"/>
                <w:szCs w:val="18"/>
              </w:rPr>
            </w:pPr>
            <w:proofErr w:type="gramStart"/>
            <w:r w:rsidRPr="00D26E1C">
              <w:rPr>
                <w:rFonts w:asciiTheme="majorEastAsia" w:eastAsiaTheme="majorEastAsia" w:hAnsiTheme="majorEastAsia" w:cs="Times New Roman" w:hint="eastAsia"/>
                <w:sz w:val="18"/>
                <w:szCs w:val="18"/>
              </w:rPr>
              <w:t>班号</w:t>
            </w:r>
            <w:proofErr w:type="gramEnd"/>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proofErr w:type="spellStart"/>
            <w:r w:rsidRPr="00D26E1C">
              <w:rPr>
                <w:rFonts w:asciiTheme="majorEastAsia" w:eastAsiaTheme="majorEastAsia" w:hAnsiTheme="majorEastAsia" w:cs="Times New Roman" w:hint="eastAsia"/>
                <w:sz w:val="18"/>
                <w:szCs w:val="18"/>
              </w:rPr>
              <w:t>classNo</w:t>
            </w:r>
            <w:proofErr w:type="spellEnd"/>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104295" w:rsidRDefault="00D26E1C" w:rsidP="00D26E1C">
            <w:pPr>
              <w:spacing w:after="0" w:line="240" w:lineRule="auto"/>
              <w:rPr>
                <w:rFonts w:asciiTheme="majorEastAsia" w:eastAsiaTheme="majorEastAsia" w:hAnsiTheme="majorEastAsia" w:cs="Times New Roman"/>
                <w:sz w:val="18"/>
                <w:szCs w:val="18"/>
              </w:rPr>
            </w:pP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专业名称</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name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104295" w:rsidRDefault="00D26E1C" w:rsidP="00D26E1C">
            <w:pPr>
              <w:rPr>
                <w:rFonts w:asciiTheme="majorEastAsia" w:eastAsiaTheme="majorEastAsia" w:hAnsiTheme="majorEastAsia" w:cs="Times New Roman"/>
                <w:sz w:val="18"/>
                <w:szCs w:val="18"/>
              </w:rPr>
            </w:pP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所属专业</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proofErr w:type="spellStart"/>
            <w:r w:rsidRPr="00D26E1C">
              <w:rPr>
                <w:rFonts w:asciiTheme="majorEastAsia" w:eastAsiaTheme="majorEastAsia" w:hAnsiTheme="majorEastAsia" w:cs="Times New Roman" w:hint="eastAsia"/>
                <w:sz w:val="18"/>
                <w:szCs w:val="18"/>
              </w:rPr>
              <w:t>majorCode</w:t>
            </w:r>
            <w:proofErr w:type="spellEnd"/>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D26E1C" w:rsidRDefault="00D26E1C" w:rsidP="00D26E1C">
            <w:pPr>
              <w:spacing w:after="0" w:line="240" w:lineRule="auto"/>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对应专业信息表里的代码：code</w:t>
            </w: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年级</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grade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104295" w:rsidRDefault="00D26E1C" w:rsidP="00D26E1C">
            <w:pPr>
              <w:rPr>
                <w:rFonts w:asciiTheme="majorEastAsia" w:eastAsiaTheme="majorEastAsia" w:hAnsiTheme="majorEastAsia" w:cs="Times New Roman"/>
                <w:sz w:val="18"/>
                <w:szCs w:val="18"/>
              </w:rPr>
            </w:pPr>
          </w:p>
        </w:tc>
      </w:tr>
    </w:tbl>
    <w:p w:rsidR="00F639ED" w:rsidRDefault="00A5224D">
      <w:pPr>
        <w:pStyle w:val="10"/>
        <w:spacing w:after="240" w:line="360" w:lineRule="auto"/>
        <w:rPr>
          <w:rFonts w:ascii="Times New Roman" w:eastAsia="黑体" w:hAnsi="Times New Roman" w:cs="Times New Roman"/>
          <w:color w:val="auto"/>
          <w:sz w:val="44"/>
          <w:szCs w:val="44"/>
        </w:rPr>
      </w:pPr>
      <w:bookmarkStart w:id="121" w:name="_Toc13037000"/>
      <w:r>
        <w:rPr>
          <w:rFonts w:ascii="Times New Roman" w:eastAsia="黑体" w:hAnsi="Times New Roman" w:cs="Times New Roman"/>
          <w:color w:val="auto"/>
          <w:sz w:val="44"/>
          <w:szCs w:val="44"/>
        </w:rPr>
        <w:lastRenderedPageBreak/>
        <w:t>6</w:t>
      </w:r>
      <w:r>
        <w:rPr>
          <w:rFonts w:ascii="Times New Roman" w:eastAsia="黑体" w:hAnsi="Times New Roman" w:cs="Times New Roman" w:hint="eastAsia"/>
          <w:color w:val="auto"/>
          <w:sz w:val="44"/>
          <w:szCs w:val="44"/>
        </w:rPr>
        <w:t xml:space="preserve">. </w:t>
      </w:r>
      <w:r>
        <w:rPr>
          <w:rFonts w:ascii="Times New Roman" w:eastAsia="黑体" w:hAnsi="Times New Roman" w:cs="Times New Roman" w:hint="eastAsia"/>
          <w:color w:val="auto"/>
          <w:sz w:val="44"/>
          <w:szCs w:val="44"/>
        </w:rPr>
        <w:t>界面设计</w:t>
      </w:r>
      <w:bookmarkEnd w:id="121"/>
    </w:p>
    <w:p w:rsidR="00F639ED" w:rsidRDefault="00A5224D">
      <w:pPr>
        <w:pStyle w:val="21"/>
        <w:spacing w:after="240" w:line="360" w:lineRule="auto"/>
        <w:rPr>
          <w:rFonts w:ascii="Times New Roman" w:eastAsia="黑体" w:hAnsi="Times New Roman" w:cs="Times New Roman"/>
          <w:color w:val="auto"/>
          <w:sz w:val="30"/>
          <w:szCs w:val="30"/>
        </w:rPr>
      </w:pPr>
      <w:bookmarkStart w:id="122" w:name="_Toc13037001"/>
      <w:r>
        <w:rPr>
          <w:rFonts w:ascii="Times New Roman" w:eastAsia="黑体" w:hAnsi="Times New Roman" w:cs="Times New Roman"/>
          <w:color w:val="auto"/>
          <w:sz w:val="30"/>
          <w:szCs w:val="30"/>
        </w:rPr>
        <w:t>6.1</w:t>
      </w:r>
      <w:r>
        <w:rPr>
          <w:rFonts w:ascii="Times New Roman" w:eastAsia="黑体" w:hAnsi="Times New Roman" w:cs="Times New Roman" w:hint="eastAsia"/>
          <w:color w:val="auto"/>
          <w:sz w:val="30"/>
          <w:szCs w:val="30"/>
        </w:rPr>
        <w:t xml:space="preserve"> </w:t>
      </w:r>
      <w:r w:rsidR="007751C5">
        <w:rPr>
          <w:rFonts w:ascii="Times New Roman" w:eastAsia="黑体" w:hAnsi="Times New Roman" w:cs="Times New Roman" w:hint="eastAsia"/>
          <w:color w:val="auto"/>
          <w:sz w:val="30"/>
          <w:szCs w:val="30"/>
        </w:rPr>
        <w:t>教师</w:t>
      </w:r>
      <w:r w:rsidR="007751C5">
        <w:rPr>
          <w:rFonts w:ascii="Times New Roman" w:eastAsia="黑体" w:hAnsi="Times New Roman" w:cs="Times New Roman"/>
          <w:color w:val="auto"/>
          <w:sz w:val="30"/>
          <w:szCs w:val="30"/>
        </w:rPr>
        <w:t>、管理员</w:t>
      </w:r>
      <w:r>
        <w:rPr>
          <w:rFonts w:ascii="Times New Roman" w:eastAsia="黑体" w:hAnsi="Times New Roman" w:cs="Times New Roman"/>
          <w:color w:val="auto"/>
          <w:sz w:val="30"/>
          <w:szCs w:val="30"/>
        </w:rPr>
        <w:t>首页设计</w:t>
      </w:r>
      <w:bookmarkEnd w:id="122"/>
    </w:p>
    <w:p w:rsidR="00F639ED" w:rsidRDefault="00A5224D">
      <w:r>
        <w:rPr>
          <w:rFonts w:hint="eastAsia"/>
        </w:rPr>
        <w:t xml:space="preserve">    </w:t>
      </w:r>
      <w:r>
        <w:rPr>
          <w:rFonts w:hint="eastAsia"/>
        </w:rPr>
        <w:t>如图</w:t>
      </w:r>
    </w:p>
    <w:p w:rsidR="00F639ED" w:rsidRDefault="005D3548">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7A7FC7" wp14:editId="2F84A5B3">
            <wp:extent cx="5266055" cy="2743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66781" cy="2743578"/>
                    </a:xfrm>
                    <a:prstGeom prst="rect">
                      <a:avLst/>
                    </a:prstGeom>
                    <a:noFill/>
                    <a:ln>
                      <a:noFill/>
                    </a:ln>
                  </pic:spPr>
                </pic:pic>
              </a:graphicData>
            </a:graphic>
          </wp:inline>
        </w:drawing>
      </w:r>
    </w:p>
    <w:p w:rsidR="00F639ED" w:rsidRPr="00152375" w:rsidRDefault="00152375" w:rsidP="00F319F4">
      <w:pPr>
        <w:jc w:val="center"/>
        <w:rPr>
          <w:sz w:val="20"/>
          <w:szCs w:val="20"/>
        </w:rPr>
      </w:pPr>
      <w:r w:rsidRPr="00152375">
        <w:rPr>
          <w:rFonts w:hint="eastAsia"/>
          <w:sz w:val="20"/>
          <w:szCs w:val="20"/>
        </w:rPr>
        <w:t>图</w:t>
      </w:r>
      <w:r w:rsidR="00E3564C">
        <w:rPr>
          <w:sz w:val="20"/>
          <w:szCs w:val="20"/>
        </w:rPr>
        <w:t>6-1</w:t>
      </w:r>
      <w:r w:rsidRPr="00152375">
        <w:rPr>
          <w:rFonts w:hint="eastAsia"/>
          <w:sz w:val="20"/>
          <w:szCs w:val="20"/>
        </w:rPr>
        <w:t xml:space="preserve"> </w:t>
      </w:r>
      <w:r w:rsidR="007751C5" w:rsidRPr="00152375">
        <w:rPr>
          <w:rFonts w:hint="eastAsia"/>
          <w:sz w:val="20"/>
          <w:szCs w:val="20"/>
        </w:rPr>
        <w:t>教师</w:t>
      </w:r>
      <w:r w:rsidR="007751C5" w:rsidRPr="00152375">
        <w:rPr>
          <w:sz w:val="20"/>
          <w:szCs w:val="20"/>
        </w:rPr>
        <w:t>、管理员首页设计</w:t>
      </w:r>
      <w:r w:rsidR="007751C5" w:rsidRPr="00152375">
        <w:rPr>
          <w:rFonts w:hint="eastAsia"/>
          <w:sz w:val="20"/>
          <w:szCs w:val="20"/>
        </w:rPr>
        <w:t>图</w:t>
      </w:r>
    </w:p>
    <w:p w:rsidR="006639E0" w:rsidRDefault="006639E0" w:rsidP="006639E0">
      <w:pPr>
        <w:pStyle w:val="21"/>
        <w:spacing w:after="240" w:line="360" w:lineRule="auto"/>
        <w:rPr>
          <w:rFonts w:ascii="Times New Roman" w:eastAsia="黑体" w:hAnsi="Times New Roman" w:cs="Times New Roman"/>
          <w:color w:val="auto"/>
          <w:sz w:val="30"/>
          <w:szCs w:val="30"/>
        </w:rPr>
      </w:pPr>
      <w:bookmarkStart w:id="123" w:name="_Toc13037002"/>
      <w:r>
        <w:rPr>
          <w:rFonts w:ascii="Times New Roman" w:eastAsia="黑体" w:hAnsi="Times New Roman" w:cs="Times New Roman"/>
          <w:color w:val="auto"/>
          <w:sz w:val="30"/>
          <w:szCs w:val="30"/>
        </w:rPr>
        <w:t>6.2</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hint="eastAsia"/>
          <w:color w:val="auto"/>
          <w:sz w:val="30"/>
          <w:szCs w:val="30"/>
        </w:rPr>
        <w:t>学生</w:t>
      </w:r>
      <w:r>
        <w:rPr>
          <w:rFonts w:ascii="Times New Roman" w:eastAsia="黑体" w:hAnsi="Times New Roman" w:cs="Times New Roman"/>
          <w:color w:val="auto"/>
          <w:sz w:val="30"/>
          <w:szCs w:val="30"/>
        </w:rPr>
        <w:t>首页设计</w:t>
      </w:r>
      <w:bookmarkEnd w:id="123"/>
    </w:p>
    <w:p w:rsidR="006639E0" w:rsidRDefault="006639E0" w:rsidP="006639E0">
      <w:r>
        <w:rPr>
          <w:rFonts w:hint="eastAsia"/>
        </w:rPr>
        <w:t xml:space="preserve">    </w:t>
      </w:r>
      <w:r>
        <w:rPr>
          <w:rFonts w:hint="eastAsia"/>
        </w:rPr>
        <w:t>如图</w:t>
      </w:r>
    </w:p>
    <w:p w:rsidR="006639E0" w:rsidRDefault="006639E0" w:rsidP="006639E0">
      <w:pPr>
        <w:spacing w:after="0" w:line="360" w:lineRule="auto"/>
        <w:jc w:val="center"/>
        <w:rPr>
          <w:rFonts w:ascii="Times New Roman" w:hAnsi="Times New Roman" w:cs="Times New Roman"/>
          <w:sz w:val="24"/>
          <w:szCs w:val="24"/>
        </w:rPr>
      </w:pPr>
      <w:r w:rsidRPr="005A3A03">
        <w:rPr>
          <w:rFonts w:ascii="Times New Roman" w:hAnsi="Times New Roman" w:cs="Times New Roman"/>
          <w:noProof/>
          <w:sz w:val="24"/>
          <w:szCs w:val="24"/>
        </w:rPr>
        <w:drawing>
          <wp:inline distT="0" distB="0" distL="0" distR="0" wp14:anchorId="015EC61B" wp14:editId="2BE2B381">
            <wp:extent cx="5274310" cy="2966720"/>
            <wp:effectExtent l="0" t="0" r="2540" b="5080"/>
            <wp:docPr id="15" name="图片 15" descr="C:\Users\Administrator\Documents\Tencent Files\893087206\FileRecv\学生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FileRecv\学生端.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rsidR="006639E0" w:rsidRPr="00152375" w:rsidRDefault="00152375" w:rsidP="00F319F4">
      <w:pPr>
        <w:jc w:val="center"/>
        <w:rPr>
          <w:sz w:val="20"/>
          <w:szCs w:val="20"/>
        </w:rPr>
      </w:pPr>
      <w:r w:rsidRPr="00152375">
        <w:rPr>
          <w:rFonts w:hint="eastAsia"/>
          <w:sz w:val="20"/>
          <w:szCs w:val="20"/>
        </w:rPr>
        <w:lastRenderedPageBreak/>
        <w:t>图</w:t>
      </w:r>
      <w:r w:rsidR="00E3564C">
        <w:rPr>
          <w:sz w:val="20"/>
          <w:szCs w:val="20"/>
        </w:rPr>
        <w:t>6-2</w:t>
      </w:r>
      <w:r w:rsidRPr="00152375">
        <w:rPr>
          <w:rFonts w:hint="eastAsia"/>
          <w:sz w:val="20"/>
          <w:szCs w:val="20"/>
        </w:rPr>
        <w:t xml:space="preserve"> </w:t>
      </w:r>
      <w:r w:rsidR="006639E0" w:rsidRPr="00152375">
        <w:rPr>
          <w:rFonts w:hint="eastAsia"/>
          <w:sz w:val="20"/>
          <w:szCs w:val="20"/>
        </w:rPr>
        <w:t>学生首页设计图</w:t>
      </w:r>
    </w:p>
    <w:p w:rsidR="006639E0" w:rsidRDefault="006639E0" w:rsidP="006639E0">
      <w:pPr>
        <w:pStyle w:val="21"/>
        <w:spacing w:after="240" w:line="360" w:lineRule="auto"/>
        <w:rPr>
          <w:rFonts w:ascii="Times New Roman" w:eastAsia="黑体" w:hAnsi="Times New Roman" w:cs="Times New Roman"/>
          <w:color w:val="auto"/>
          <w:sz w:val="30"/>
          <w:szCs w:val="30"/>
        </w:rPr>
      </w:pPr>
      <w:bookmarkStart w:id="124" w:name="_Toc13037003"/>
      <w:r>
        <w:rPr>
          <w:rFonts w:ascii="Times New Roman" w:eastAsia="黑体" w:hAnsi="Times New Roman" w:cs="Times New Roman"/>
          <w:color w:val="auto"/>
          <w:sz w:val="30"/>
          <w:szCs w:val="30"/>
        </w:rPr>
        <w:t>6.3</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hint="eastAsia"/>
          <w:color w:val="auto"/>
          <w:sz w:val="30"/>
          <w:szCs w:val="30"/>
        </w:rPr>
        <w:t>登录页面</w:t>
      </w:r>
      <w:r>
        <w:rPr>
          <w:rFonts w:ascii="Times New Roman" w:eastAsia="黑体" w:hAnsi="Times New Roman" w:cs="Times New Roman"/>
          <w:color w:val="auto"/>
          <w:sz w:val="30"/>
          <w:szCs w:val="30"/>
        </w:rPr>
        <w:t>设计</w:t>
      </w:r>
      <w:bookmarkEnd w:id="124"/>
    </w:p>
    <w:p w:rsidR="006639E0" w:rsidRDefault="006639E0" w:rsidP="006639E0">
      <w:r>
        <w:rPr>
          <w:rFonts w:hint="eastAsia"/>
        </w:rPr>
        <w:t xml:space="preserve">    </w:t>
      </w:r>
      <w:r>
        <w:rPr>
          <w:rFonts w:hint="eastAsia"/>
        </w:rPr>
        <w:t>如图</w:t>
      </w:r>
    </w:p>
    <w:p w:rsidR="006639E0" w:rsidRDefault="0053128B" w:rsidP="006639E0">
      <w:pPr>
        <w:spacing w:after="0" w:line="360" w:lineRule="auto"/>
        <w:jc w:val="center"/>
        <w:rPr>
          <w:rFonts w:ascii="Times New Roman" w:hAnsi="Times New Roman" w:cs="Times New Roman"/>
          <w:sz w:val="24"/>
          <w:szCs w:val="24"/>
        </w:rPr>
      </w:pPr>
      <w:r w:rsidRPr="0053128B">
        <w:rPr>
          <w:rFonts w:ascii="Times New Roman" w:hAnsi="Times New Roman" w:cs="Times New Roman"/>
          <w:noProof/>
          <w:sz w:val="24"/>
          <w:szCs w:val="24"/>
        </w:rPr>
        <w:drawing>
          <wp:inline distT="0" distB="0" distL="0" distR="0">
            <wp:extent cx="5274310" cy="2967355"/>
            <wp:effectExtent l="0" t="0" r="2540" b="4445"/>
            <wp:docPr id="3" name="图片 3" descr="C:\Users\ADMINI~1\AppData\Local\Temp\TTG~~}B@J5SP6V8908F~@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TTG~~}B@J5SP6V8908F~@0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2967355"/>
                    </a:xfrm>
                    <a:prstGeom prst="rect">
                      <a:avLst/>
                    </a:prstGeom>
                    <a:noFill/>
                    <a:ln>
                      <a:noFill/>
                    </a:ln>
                  </pic:spPr>
                </pic:pic>
              </a:graphicData>
            </a:graphic>
          </wp:inline>
        </w:drawing>
      </w:r>
    </w:p>
    <w:p w:rsidR="006639E0" w:rsidRPr="00152375" w:rsidRDefault="00152375" w:rsidP="00F319F4">
      <w:pPr>
        <w:jc w:val="center"/>
        <w:rPr>
          <w:sz w:val="20"/>
          <w:szCs w:val="20"/>
        </w:rPr>
      </w:pPr>
      <w:r w:rsidRPr="00152375">
        <w:rPr>
          <w:rFonts w:hint="eastAsia"/>
          <w:sz w:val="20"/>
          <w:szCs w:val="20"/>
        </w:rPr>
        <w:t>图</w:t>
      </w:r>
      <w:r w:rsidR="00E3564C">
        <w:rPr>
          <w:sz w:val="20"/>
          <w:szCs w:val="20"/>
        </w:rPr>
        <w:t>6-3</w:t>
      </w:r>
      <w:r w:rsidRPr="00152375">
        <w:rPr>
          <w:rFonts w:hint="eastAsia"/>
          <w:sz w:val="20"/>
          <w:szCs w:val="20"/>
        </w:rPr>
        <w:t xml:space="preserve"> </w:t>
      </w:r>
      <w:r w:rsidR="006639E0" w:rsidRPr="00152375">
        <w:rPr>
          <w:rFonts w:hint="eastAsia"/>
          <w:sz w:val="20"/>
          <w:szCs w:val="20"/>
        </w:rPr>
        <w:t>登录页面设计图</w:t>
      </w:r>
    </w:p>
    <w:p w:rsidR="00C66C43" w:rsidRDefault="00C66C43" w:rsidP="005A706C">
      <w:pPr>
        <w:pStyle w:val="21"/>
        <w:spacing w:after="240" w:line="360" w:lineRule="auto"/>
        <w:rPr>
          <w:rFonts w:ascii="Times New Roman" w:eastAsia="黑体" w:hAnsi="Times New Roman" w:cs="Times New Roman"/>
          <w:color w:val="auto"/>
          <w:sz w:val="30"/>
          <w:szCs w:val="30"/>
        </w:rPr>
      </w:pPr>
      <w:bookmarkStart w:id="125" w:name="_Toc13037004"/>
      <w:r>
        <w:rPr>
          <w:rFonts w:ascii="Times New Roman" w:eastAsia="黑体" w:hAnsi="Times New Roman" w:cs="Times New Roman"/>
          <w:color w:val="auto"/>
          <w:sz w:val="30"/>
          <w:szCs w:val="30"/>
        </w:rPr>
        <w:t>6.</w:t>
      </w:r>
      <w:r w:rsidR="00343248">
        <w:rPr>
          <w:rFonts w:ascii="Times New Roman" w:eastAsia="黑体" w:hAnsi="Times New Roman" w:cs="Times New Roman"/>
          <w:color w:val="auto"/>
          <w:sz w:val="30"/>
          <w:szCs w:val="30"/>
        </w:rPr>
        <w:t>4</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hint="eastAsia"/>
          <w:color w:val="auto"/>
          <w:sz w:val="30"/>
          <w:szCs w:val="30"/>
        </w:rPr>
        <w:t>答题页面</w:t>
      </w:r>
      <w:r>
        <w:rPr>
          <w:rFonts w:ascii="Times New Roman" w:eastAsia="黑体" w:hAnsi="Times New Roman" w:cs="Times New Roman"/>
          <w:color w:val="auto"/>
          <w:sz w:val="30"/>
          <w:szCs w:val="30"/>
        </w:rPr>
        <w:t>设计</w:t>
      </w:r>
      <w:bookmarkEnd w:id="125"/>
    </w:p>
    <w:p w:rsidR="00094343" w:rsidRPr="00094343" w:rsidRDefault="00094343" w:rsidP="00094343">
      <w:pPr>
        <w:ind w:firstLineChars="200" w:firstLine="440"/>
      </w:pPr>
      <w:r>
        <w:rPr>
          <w:rFonts w:hint="eastAsia"/>
        </w:rPr>
        <w:t>如图</w:t>
      </w:r>
    </w:p>
    <w:p w:rsidR="00C66C43" w:rsidRDefault="00C66C43" w:rsidP="00C66C43">
      <w:pPr>
        <w:spacing w:after="0" w:line="360" w:lineRule="auto"/>
        <w:jc w:val="center"/>
        <w:rPr>
          <w:rFonts w:ascii="Times New Roman" w:hAnsi="Times New Roman" w:cs="Times New Roman"/>
          <w:sz w:val="24"/>
          <w:szCs w:val="24"/>
        </w:rPr>
      </w:pPr>
      <w:r w:rsidRPr="00C66C43">
        <w:rPr>
          <w:rFonts w:ascii="Times New Roman" w:hAnsi="Times New Roman" w:cs="Times New Roman"/>
          <w:noProof/>
          <w:sz w:val="24"/>
          <w:szCs w:val="24"/>
        </w:rPr>
        <w:drawing>
          <wp:inline distT="0" distB="0" distL="0" distR="0">
            <wp:extent cx="5274310" cy="2749062"/>
            <wp:effectExtent l="0" t="0" r="2540" b="0"/>
            <wp:docPr id="17" name="图片 17" descr="C:\Users\Administrator\Documents\Tencent Files\893087206\FileRecv\答题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FileRecv\答题页面.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6893" cy="2750408"/>
                    </a:xfrm>
                    <a:prstGeom prst="rect">
                      <a:avLst/>
                    </a:prstGeom>
                    <a:noFill/>
                    <a:ln>
                      <a:noFill/>
                    </a:ln>
                  </pic:spPr>
                </pic:pic>
              </a:graphicData>
            </a:graphic>
          </wp:inline>
        </w:drawing>
      </w:r>
    </w:p>
    <w:p w:rsidR="00F639ED" w:rsidRPr="00152375" w:rsidRDefault="00152375" w:rsidP="00F319F4">
      <w:pPr>
        <w:jc w:val="center"/>
        <w:rPr>
          <w:sz w:val="20"/>
          <w:szCs w:val="20"/>
        </w:rPr>
      </w:pPr>
      <w:r w:rsidRPr="00152375">
        <w:rPr>
          <w:rFonts w:hint="eastAsia"/>
          <w:sz w:val="20"/>
          <w:szCs w:val="20"/>
        </w:rPr>
        <w:t>图</w:t>
      </w:r>
      <w:r w:rsidR="00E3564C">
        <w:rPr>
          <w:sz w:val="20"/>
          <w:szCs w:val="20"/>
        </w:rPr>
        <w:t>6-4</w:t>
      </w:r>
      <w:r w:rsidRPr="00152375">
        <w:rPr>
          <w:rFonts w:hint="eastAsia"/>
          <w:sz w:val="20"/>
          <w:szCs w:val="20"/>
        </w:rPr>
        <w:t xml:space="preserve"> </w:t>
      </w:r>
      <w:r w:rsidR="00C66C43" w:rsidRPr="00152375">
        <w:rPr>
          <w:rFonts w:hint="eastAsia"/>
          <w:sz w:val="20"/>
          <w:szCs w:val="20"/>
        </w:rPr>
        <w:t>答题页面设计图</w:t>
      </w:r>
    </w:p>
    <w:sectPr w:rsidR="00F639ED" w:rsidRPr="00152375">
      <w:headerReference w:type="default" r:id="rId64"/>
      <w:footerReference w:type="default" r:id="rId6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6C78" w:rsidRDefault="00866C78">
      <w:pPr>
        <w:spacing w:after="0" w:line="240" w:lineRule="auto"/>
      </w:pPr>
      <w:r>
        <w:separator/>
      </w:r>
    </w:p>
  </w:endnote>
  <w:endnote w:type="continuationSeparator" w:id="0">
    <w:p w:rsidR="00866C78" w:rsidRDefault="00866C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auto"/>
    <w:pitch w:val="default"/>
    <w:sig w:usb0="00000000" w:usb1="00000000" w:usb2="00000010" w:usb3="00000000" w:csb0="00040000" w:csb1="00000000"/>
  </w:font>
  <w:font w:name="ˎ̥">
    <w:altName w:val="Times New Roman"/>
    <w:charset w:val="00"/>
    <w:family w:val="auto"/>
    <w:pitch w:val="default"/>
    <w:sig w:usb0="00000000" w:usb1="00000000" w:usb2="00000000" w:usb3="00000000" w:csb0="00040001" w:csb1="00000000"/>
  </w:font>
  <w:font w:name="CG Times">
    <w:altName w:val="Times New Roman"/>
    <w:charset w:val="00"/>
    <w:family w:val="auto"/>
    <w:pitch w:val="default"/>
    <w:sig w:usb0="00000000"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PMingLiU">
    <w:altName w:val="Arial Unicode MS"/>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pPr>
      <w:framePr w:wrap="around" w:vAnchor="text" w:hAnchor="margin" w:xAlign="right" w:y="1"/>
      <w:rPr>
        <w:rStyle w:val="afb"/>
      </w:rPr>
    </w:pPr>
    <w:r>
      <w:rPr>
        <w:rStyle w:val="afb"/>
      </w:rPr>
      <w:fldChar w:fldCharType="begin"/>
    </w:r>
    <w:r>
      <w:rPr>
        <w:rStyle w:val="afb"/>
      </w:rPr>
      <w:instrText xml:space="preserve">PAGE  </w:instrText>
    </w:r>
    <w:r>
      <w:rPr>
        <w:rStyle w:val="afb"/>
      </w:rPr>
      <w:fldChar w:fldCharType="end"/>
    </w:r>
  </w:p>
  <w:p w:rsidR="00C43369" w:rsidRDefault="00C43369">
    <w:pP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pPr>
      <w:jc w:val="right"/>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szCs w:val="21"/>
      </w:rPr>
      <w:t>2</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w:t>
    </w:r>
    <w:r>
      <w:rPr>
        <w:szCs w:val="21"/>
      </w:rPr>
      <w:fldChar w:fldCharType="begin"/>
    </w:r>
    <w:r>
      <w:rPr>
        <w:szCs w:val="21"/>
      </w:rPr>
      <w:instrText xml:space="preserve"> NUMPAGES </w:instrText>
    </w:r>
    <w:r>
      <w:rPr>
        <w:szCs w:val="21"/>
      </w:rPr>
      <w:fldChar w:fldCharType="separate"/>
    </w:r>
    <w:r>
      <w:rPr>
        <w:szCs w:val="21"/>
      </w:rPr>
      <w:t>68</w:t>
    </w:r>
    <w:r>
      <w:rPr>
        <w:szCs w:val="21"/>
      </w:rPr>
      <w:fldChar w:fldCharType="end"/>
    </w:r>
    <w:r>
      <w:rPr>
        <w:rFonts w:hint="eastAsia"/>
        <w:szCs w:val="21"/>
      </w:rPr>
      <w:t xml:space="preserve"> </w:t>
    </w:r>
    <w:r>
      <w:rPr>
        <w:rFonts w:hint="eastAsia"/>
        <w:szCs w:val="21"/>
      </w:rPr>
      <w:t>页</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r>
      <w:rPr>
        <w:rStyle w:val="afb"/>
        <w:rFonts w:eastAsia="PMingLiU"/>
      </w:rPr>
      <w:tab/>
    </w:r>
    <w:r>
      <w:rPr>
        <w:rStyle w:val="afb"/>
        <w:rFonts w:eastAsia="PMingLiU"/>
      </w:rP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pPr>
      <w:jc w:val="right"/>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pPr>
      <w:jc w:val="right"/>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sidR="00343496">
      <w:rPr>
        <w:noProof/>
        <w:szCs w:val="21"/>
      </w:rPr>
      <w:t>5</w:t>
    </w:r>
    <w:r>
      <w:rPr>
        <w:szCs w:val="21"/>
      </w:rPr>
      <w:fldChar w:fldCharType="end"/>
    </w:r>
    <w:r>
      <w:rPr>
        <w:rFonts w:hint="eastAsia"/>
        <w:szCs w:val="21"/>
      </w:rPr>
      <w:t xml:space="preserve"> </w:t>
    </w:r>
    <w:r>
      <w:rPr>
        <w:rFonts w:hint="eastAsia"/>
        <w:szCs w:val="21"/>
      </w:rPr>
      <w:t>页</w:t>
    </w:r>
    <w:r>
      <w:rPr>
        <w:rFonts w:hint="eastAsia"/>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6C78" w:rsidRDefault="00866C78">
      <w:pPr>
        <w:spacing w:after="0" w:line="240" w:lineRule="auto"/>
      </w:pPr>
      <w:r>
        <w:separator/>
      </w:r>
    </w:p>
  </w:footnote>
  <w:footnote w:type="continuationSeparator" w:id="0">
    <w:p w:rsidR="00866C78" w:rsidRDefault="00866C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pPr>
      <w:tabs>
        <w:tab w:val="right" w:pos="9360"/>
      </w:tabs>
      <w:wordWrap w:val="0"/>
      <w:ind w:right="-818"/>
      <w:rPr>
        <w:rFonts w:ascii="Arial" w:hAnsi="Arial"/>
      </w:rPr>
    </w:pPr>
    <w:r>
      <w:rPr>
        <w:rFonts w:ascii="Arial" w:hAnsi="Arial"/>
        <w:noProof/>
      </w:rPr>
      <mc:AlternateContent>
        <mc:Choice Requires="wps">
          <w:drawing>
            <wp:anchor distT="0" distB="0" distL="114300" distR="114300" simplePos="0" relativeHeight="251660288" behindDoc="0" locked="0" layoutInCell="0" allowOverlap="1">
              <wp:simplePos x="0" y="0"/>
              <wp:positionH relativeFrom="column">
                <wp:posOffset>-54610</wp:posOffset>
              </wp:positionH>
              <wp:positionV relativeFrom="paragraph">
                <wp:posOffset>184785</wp:posOffset>
              </wp:positionV>
              <wp:extent cx="5922010" cy="0"/>
              <wp:effectExtent l="0" t="0" r="0" b="0"/>
              <wp:wrapNone/>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22010" cy="0"/>
                      </a:xfrm>
                      <a:prstGeom prst="line">
                        <a:avLst/>
                      </a:prstGeom>
                      <a:noFill/>
                      <a:ln w="9525">
                        <a:solidFill>
                          <a:srgbClr val="969696"/>
                        </a:solidFill>
                        <a:round/>
                      </a:ln>
                    </wps:spPr>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54B04EE" id="Line 2" o:spid="_x0000_s1026" style="position:absolute;left:0;text-align:left;flip:y;z-index:251660288;visibility:visible;mso-wrap-style:square;mso-wrap-distance-left:9pt;mso-wrap-distance-top:0;mso-wrap-distance-right:9pt;mso-wrap-distance-bottom:0;mso-position-horizontal:absolute;mso-position-horizontal-relative:text;mso-position-vertical:absolute;mso-position-vertical-relative:text" from="-4.3pt,14.55pt" to="462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" o:allowincell="f" strokecolor="#969696"/>
          </w:pict>
        </mc:Fallback>
      </mc:AlternateContent>
    </w:r>
    <w:r>
      <w:rPr>
        <w:rFonts w:ascii="Arial" w:hAnsi="Arial"/>
        <w:noProof/>
      </w:rPr>
      <mc:AlternateContent>
        <mc:Choice Requires="wps">
          <w:drawing>
            <wp:anchor distT="0" distB="0" distL="114300" distR="114300" simplePos="0" relativeHeight="251657216" behindDoc="0" locked="0" layoutInCell="0" allowOverlap="1">
              <wp:simplePos x="0" y="0"/>
              <wp:positionH relativeFrom="column">
                <wp:posOffset>-133350</wp:posOffset>
              </wp:positionH>
              <wp:positionV relativeFrom="paragraph">
                <wp:posOffset>-55245</wp:posOffset>
              </wp:positionV>
              <wp:extent cx="2724150" cy="482600"/>
              <wp:effectExtent l="0" t="0" r="0" b="0"/>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482600"/>
                      </a:xfrm>
                      <a:prstGeom prst="rect">
                        <a:avLst/>
                      </a:prstGeom>
                      <a:noFill/>
                      <a:ln>
                        <a:noFill/>
                      </a:ln>
                    </wps:spPr>
                    <wps:txbx>
                      <w:txbxContent>
                        <w:p w:rsidR="00C43369" w:rsidRDefault="00C43369">
                          <w:pPr>
                            <w:spacing w:line="0" w:lineRule="atLeast"/>
                            <w:rPr>
                              <w:rFonts w:ascii="Arial" w:eastAsia="黑体" w:hAnsi="Arial"/>
                              <w:color w:val="808080"/>
                            </w:rPr>
                          </w:pPr>
                          <w:proofErr w:type="spellStart"/>
                          <w:r>
                            <w:rPr>
                              <w:rFonts w:ascii="Arial" w:hAnsi="Arial" w:hint="eastAsia"/>
                              <w:color w:val="808080"/>
                            </w:rPr>
                            <w:t>VisionSky</w:t>
                          </w:r>
                          <w:proofErr w:type="spellEnd"/>
                          <w:r>
                            <w:rPr>
                              <w:rFonts w:ascii="Arial" w:eastAsia="黑体" w:hAnsi="Arial" w:hint="eastAsia"/>
                              <w:color w:val="808080"/>
                            </w:rPr>
                            <w:t xml:space="preserve"> </w:t>
                          </w:r>
                        </w:p>
                        <w:p w:rsidR="00C43369" w:rsidRDefault="00C43369">
                          <w:pPr>
                            <w:rPr>
                              <w:color w:val="808080"/>
                              <w:sz w:val="15"/>
                            </w:rPr>
                          </w:pPr>
                          <w:r>
                            <w:rPr>
                              <w:rFonts w:hint="eastAsia"/>
                              <w:color w:val="808080"/>
                              <w:sz w:val="21"/>
                            </w:rPr>
                            <w:t>北京华际友天信息科技有限公司</w:t>
                          </w: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10.5pt;margin-top:-4.35pt;width:214.5pt;height:38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" o:allowincell="f" filled="f" stroked="f">
              <v:textbox>
                <w:txbxContent>
                  <w:p w:rsidR="00C43369" w:rsidRDefault="00C43369">
                    <w:pPr>
                      <w:spacing w:line="0" w:lineRule="atLeast"/>
                      <w:rPr>
                        <w:rFonts w:ascii="Arial" w:eastAsia="黑体" w:hAnsi="Arial"/>
                        <w:color w:val="808080"/>
                      </w:rPr>
                    </w:pPr>
                    <w:r>
                      <w:rPr>
                        <w:rFonts w:ascii="Arial" w:hAnsi="Arial" w:hint="eastAsia"/>
                        <w:color w:val="808080"/>
                      </w:rPr>
                      <w:t>VisionSky</w:t>
                    </w:r>
                    <w:r>
                      <w:rPr>
                        <w:rFonts w:ascii="Arial" w:eastAsia="黑体" w:hAnsi="Arial" w:hint="eastAsia"/>
                        <w:color w:val="808080"/>
                      </w:rPr>
                      <w:t xml:space="preserve"> </w:t>
                    </w:r>
                  </w:p>
                  <w:p w:rsidR="00C43369" w:rsidRDefault="00C43369">
                    <w:pPr>
                      <w:rPr>
                        <w:color w:val="808080"/>
                        <w:sz w:val="15"/>
                      </w:rPr>
                    </w:pPr>
                    <w:r>
                      <w:rPr>
                        <w:rFonts w:hint="eastAsia"/>
                        <w:color w:val="808080"/>
                        <w:sz w:val="21"/>
                      </w:rPr>
                      <w:t>北京华际友天信息科技有限公司</w:t>
                    </w:r>
                  </w:p>
                </w:txbxContent>
              </v:textbox>
            </v:shape>
          </w:pict>
        </mc:Fallback>
      </mc:AlternateContent>
    </w:r>
    <w:r>
      <w:rPr>
        <w:rFonts w:ascii="Arial" w:hAnsi="Arial" w:hint="eastAsia"/>
      </w:rPr>
      <w:t xml:space="preserve">                                                                     </w:t>
    </w:r>
    <w:r>
      <w:rPr>
        <w:rFonts w:ascii="Arial" w:hAnsi="Arial" w:hint="eastAsia"/>
      </w:rPr>
      <w:t>（与标题内容相符）</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pPr>
      <w:ind w:right="-616"/>
      <w:jc w:val="right"/>
      <w:rPr>
        <w:rFonts w:ascii="Arial" w:hAnsi="Arial"/>
      </w:rPr>
    </w:pPr>
    <w:r>
      <w:t xml:space="preserve">                                                                                                                                    </w:t>
    </w:r>
    <w:r>
      <w:rPr>
        <w:rFonts w:ascii="Arial" w:hAnsi="Arial"/>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pPr>
      <w:tabs>
        <w:tab w:val="right" w:pos="9360"/>
      </w:tabs>
      <w:wordWrap w:val="0"/>
      <w:ind w:right="-268"/>
      <w:rPr>
        <w:rFonts w:ascii="Arial" w:hAnsi="Arial"/>
      </w:rPr>
    </w:pPr>
    <w:r>
      <w:rPr>
        <w:rFonts w:ascii="Arial" w:hAnsi="Arial"/>
        <w:noProof/>
      </w:rPr>
      <mc:AlternateContent>
        <mc:Choice Requires="wps">
          <w:drawing>
            <wp:anchor distT="0" distB="0" distL="114300" distR="114300" simplePos="0" relativeHeight="251658240" behindDoc="0" locked="0" layoutInCell="1" allowOverlap="1">
              <wp:simplePos x="0" y="0"/>
              <wp:positionH relativeFrom="column">
                <wp:posOffset>-114300</wp:posOffset>
              </wp:positionH>
              <wp:positionV relativeFrom="paragraph">
                <wp:posOffset>175895</wp:posOffset>
              </wp:positionV>
              <wp:extent cx="5922010" cy="0"/>
              <wp:effectExtent l="0" t="0" r="0" b="0"/>
              <wp:wrapNone/>
              <wp:docPr id="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22010" cy="0"/>
                      </a:xfrm>
                      <a:prstGeom prst="line">
                        <a:avLst/>
                      </a:prstGeom>
                      <a:noFill/>
                      <a:ln w="9525">
                        <a:solidFill>
                          <a:srgbClr val="969696"/>
                        </a:solidFill>
                        <a:round/>
                      </a:ln>
                    </wps:spPr>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6CBC47F" id="Line 27" o:spid="_x0000_s1026" style="position:absolute;left:0;text-align:left;flip:y;z-index:251658240;visibility:visible;mso-wrap-style:square;mso-wrap-distance-left:9pt;mso-wrap-distance-top:0;mso-wrap-distance-right:9pt;mso-wrap-distance-bottom:0;mso-position-horizontal:absolute;mso-position-horizontal-relative:text;mso-position-vertical:absolute;mso-position-vertical-relative:text" from="-9pt,13.85pt" to="457.3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" strokecolor="#969696"/>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369" w:rsidRDefault="00C43369">
    <w:pPr>
      <w:tabs>
        <w:tab w:val="right" w:pos="9360"/>
      </w:tabs>
      <w:wordWrap w:val="0"/>
      <w:ind w:right="-818"/>
      <w:jc w:val="right"/>
      <w:rPr>
        <w:rFonts w:ascii="Arial" w:hAnsi="Arial"/>
      </w:rPr>
    </w:pPr>
    <w:r>
      <w:rPr>
        <w:rFonts w:ascii="Arial" w:hAnsi="Arial"/>
        <w:noProof/>
      </w:rPr>
      <mc:AlternateContent>
        <mc:Choice Requires="wps">
          <w:drawing>
            <wp:anchor distT="0" distB="0" distL="114300" distR="114300" simplePos="0" relativeHeight="251658752" behindDoc="0" locked="0" layoutInCell="0" allowOverlap="1">
              <wp:simplePos x="0" y="0"/>
              <wp:positionH relativeFrom="column">
                <wp:posOffset>-54610</wp:posOffset>
              </wp:positionH>
              <wp:positionV relativeFrom="paragraph">
                <wp:posOffset>184785</wp:posOffset>
              </wp:positionV>
              <wp:extent cx="5922010" cy="0"/>
              <wp:effectExtent l="0" t="0" r="0" b="0"/>
              <wp:wrapNone/>
              <wp:docPr id="2"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22010" cy="0"/>
                      </a:xfrm>
                      <a:prstGeom prst="line">
                        <a:avLst/>
                      </a:prstGeom>
                      <a:noFill/>
                      <a:ln w="9525">
                        <a:solidFill>
                          <a:srgbClr val="969696"/>
                        </a:solidFill>
                        <a:round/>
                      </a:ln>
                    </wps:spPr>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BB54AC0" id="Line 29" o:spid="_x0000_s1026" style="position:absolute;left:0;text-align:left;flip:y;z-index:251658752;visibility:visible;mso-wrap-style:square;mso-wrap-distance-left:9pt;mso-wrap-distance-top:0;mso-wrap-distance-right:9pt;mso-wrap-distance-bottom:0;mso-position-horizontal:absolute;mso-position-horizontal-relative:text;mso-position-vertical:absolute;mso-position-vertical-relative:text" from="-4.3pt,14.55pt" to="462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" o:allowincell="f" strokecolor="#969696"/>
          </w:pict>
        </mc:Fallback>
      </mc:AlternateContent>
    </w:r>
    <w:r>
      <w:rPr>
        <w:rFonts w:ascii="Arial" w:hAnsi="Arial"/>
        <w:noProof/>
      </w:rPr>
      <mc:AlternateContent>
        <mc:Choice Requires="wps">
          <w:drawing>
            <wp:anchor distT="0" distB="0" distL="114300" distR="114300" simplePos="0" relativeHeight="251656704" behindDoc="0" locked="0" layoutInCell="0" allowOverlap="1">
              <wp:simplePos x="0" y="0"/>
              <wp:positionH relativeFrom="column">
                <wp:posOffset>-133350</wp:posOffset>
              </wp:positionH>
              <wp:positionV relativeFrom="paragraph">
                <wp:posOffset>-55245</wp:posOffset>
              </wp:positionV>
              <wp:extent cx="2724150" cy="482600"/>
              <wp:effectExtent l="0" t="0" r="0" b="0"/>
              <wp:wrapNone/>
              <wp:docPr id="1"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482600"/>
                      </a:xfrm>
                      <a:prstGeom prst="rect">
                        <a:avLst/>
                      </a:prstGeom>
                      <a:noFill/>
                      <a:ln>
                        <a:noFill/>
                      </a:ln>
                    </wps:spPr>
                    <wps:txbx>
                      <w:txbxContent>
                        <w:p w:rsidR="00C43369" w:rsidRDefault="00C43369">
                          <w:pPr>
                            <w:spacing w:line="0" w:lineRule="atLeast"/>
                            <w:rPr>
                              <w:rFonts w:ascii="Arial" w:eastAsia="黑体" w:hAnsi="Arial"/>
                              <w:color w:val="808080"/>
                            </w:rPr>
                          </w:pPr>
                          <w:r>
                            <w:rPr>
                              <w:rFonts w:ascii="Arial" w:hAnsi="Arial" w:hint="eastAsia"/>
                              <w:color w:val="808080"/>
                            </w:rPr>
                            <w:t>软件</w:t>
                          </w:r>
                          <w:r>
                            <w:rPr>
                              <w:rFonts w:ascii="Arial" w:hAnsi="Arial"/>
                              <w:color w:val="808080"/>
                            </w:rPr>
                            <w:t>与信息安全学院</w:t>
                          </w:r>
                        </w:p>
                        <w:p w:rsidR="00C43369" w:rsidRDefault="00C43369">
                          <w:pPr>
                            <w:rPr>
                              <w:color w:val="808080"/>
                              <w:sz w:val="15"/>
                            </w:rPr>
                          </w:pP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28" o:spid="_x0000_s1027" type="#_x0000_t202" style="position:absolute;left:0;text-align:left;margin-left:-10.5pt;margin-top:-4.35pt;width:214.5pt;height:38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" o:allowincell="f" filled="f" stroked="f">
              <v:textbox>
                <w:txbxContent>
                  <w:p w:rsidR="00C43369" w:rsidRDefault="00C43369">
                    <w:pPr>
                      <w:spacing w:line="0" w:lineRule="atLeast"/>
                      <w:rPr>
                        <w:rFonts w:ascii="Arial" w:eastAsia="黑体" w:hAnsi="Arial"/>
                        <w:color w:val="808080"/>
                      </w:rPr>
                    </w:pPr>
                    <w:r>
                      <w:rPr>
                        <w:rFonts w:ascii="Arial" w:hAnsi="Arial" w:hint="eastAsia"/>
                        <w:color w:val="808080"/>
                      </w:rPr>
                      <w:t>软件</w:t>
                    </w:r>
                    <w:r>
                      <w:rPr>
                        <w:rFonts w:ascii="Arial" w:hAnsi="Arial"/>
                        <w:color w:val="808080"/>
                      </w:rPr>
                      <w:t>与信息安全学院</w:t>
                    </w:r>
                  </w:p>
                  <w:p w:rsidR="00C43369" w:rsidRDefault="00C43369">
                    <w:pPr>
                      <w:rPr>
                        <w:color w:val="808080"/>
                        <w:sz w:val="15"/>
                      </w:rPr>
                    </w:pPr>
                  </w:p>
                </w:txbxContent>
              </v:textbox>
            </v:shape>
          </w:pict>
        </mc:Fallback>
      </mc:AlternateContent>
    </w:r>
    <w:r>
      <w:rPr>
        <w:rFonts w:ascii="Arial" w:hAnsi="Arial" w:hint="eastAsia"/>
      </w:rPr>
      <w:t xml:space="preserve">                                      </w:t>
    </w:r>
    <w:r>
      <w:rPr>
        <w:rFonts w:ascii="Arial" w:hAnsi="Arial" w:hint="eastAsia"/>
      </w:rPr>
      <w:t>概要设计</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FFFFF7C"/>
    <w:lvl w:ilvl="0">
      <w:start w:val="1"/>
      <w:numFmt w:val="decimal"/>
      <w:pStyle w:val="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50"/>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40"/>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30"/>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20"/>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9" w15:restartNumberingAfterBreak="0">
    <w:nsid w:val="01CA4ECD"/>
    <w:multiLevelType w:val="multilevel"/>
    <w:tmpl w:val="01CA4ECD"/>
    <w:lvl w:ilvl="0">
      <w:start w:val="1"/>
      <w:numFmt w:val="bullet"/>
      <w:lvlText w:val=""/>
      <w:lvlJc w:val="left"/>
      <w:pPr>
        <w:tabs>
          <w:tab w:val="left" w:pos="1380"/>
        </w:tabs>
        <w:ind w:left="1380" w:hanging="420"/>
      </w:pPr>
      <w:rPr>
        <w:rFonts w:ascii="Wingdings" w:hAnsi="Wingdings" w:hint="default"/>
      </w:rPr>
    </w:lvl>
    <w:lvl w:ilvl="1">
      <w:start w:val="1"/>
      <w:numFmt w:val="bullet"/>
      <w:lvlText w:val=""/>
      <w:lvlJc w:val="left"/>
      <w:pPr>
        <w:tabs>
          <w:tab w:val="left" w:pos="1800"/>
        </w:tabs>
        <w:ind w:left="1800" w:hanging="420"/>
      </w:pPr>
      <w:rPr>
        <w:rFonts w:ascii="Wingdings" w:hAnsi="Wingdings" w:hint="default"/>
      </w:rPr>
    </w:lvl>
    <w:lvl w:ilvl="2">
      <w:start w:val="1"/>
      <w:numFmt w:val="bullet"/>
      <w:lvlText w:val=""/>
      <w:lvlJc w:val="left"/>
      <w:pPr>
        <w:tabs>
          <w:tab w:val="left" w:pos="2220"/>
        </w:tabs>
        <w:ind w:left="2220" w:hanging="420"/>
      </w:pPr>
      <w:rPr>
        <w:rFonts w:ascii="Wingdings" w:hAnsi="Wingdings" w:hint="default"/>
      </w:rPr>
    </w:lvl>
    <w:lvl w:ilvl="3">
      <w:start w:val="1"/>
      <w:numFmt w:val="bullet"/>
      <w:lvlText w:val=""/>
      <w:lvlJc w:val="left"/>
      <w:pPr>
        <w:tabs>
          <w:tab w:val="left" w:pos="2640"/>
        </w:tabs>
        <w:ind w:left="2640" w:hanging="420"/>
      </w:pPr>
      <w:rPr>
        <w:rFonts w:ascii="Wingdings" w:hAnsi="Wingdings" w:hint="default"/>
      </w:rPr>
    </w:lvl>
    <w:lvl w:ilvl="4">
      <w:start w:val="1"/>
      <w:numFmt w:val="bullet"/>
      <w:lvlText w:val=""/>
      <w:lvlJc w:val="left"/>
      <w:pPr>
        <w:tabs>
          <w:tab w:val="left" w:pos="3060"/>
        </w:tabs>
        <w:ind w:left="3060" w:hanging="420"/>
      </w:pPr>
      <w:rPr>
        <w:rFonts w:ascii="Wingdings" w:hAnsi="Wingdings" w:hint="default"/>
      </w:rPr>
    </w:lvl>
    <w:lvl w:ilvl="5">
      <w:start w:val="1"/>
      <w:numFmt w:val="bullet"/>
      <w:lvlText w:val=""/>
      <w:lvlJc w:val="left"/>
      <w:pPr>
        <w:tabs>
          <w:tab w:val="left" w:pos="3480"/>
        </w:tabs>
        <w:ind w:left="3480" w:hanging="420"/>
      </w:pPr>
      <w:rPr>
        <w:rFonts w:ascii="Wingdings" w:hAnsi="Wingdings" w:hint="default"/>
      </w:rPr>
    </w:lvl>
    <w:lvl w:ilvl="6">
      <w:start w:val="1"/>
      <w:numFmt w:val="bullet"/>
      <w:lvlText w:val=""/>
      <w:lvlJc w:val="left"/>
      <w:pPr>
        <w:tabs>
          <w:tab w:val="left" w:pos="3900"/>
        </w:tabs>
        <w:ind w:left="3900" w:hanging="420"/>
      </w:pPr>
      <w:rPr>
        <w:rFonts w:ascii="Wingdings" w:hAnsi="Wingdings" w:hint="default"/>
      </w:rPr>
    </w:lvl>
    <w:lvl w:ilvl="7">
      <w:start w:val="1"/>
      <w:numFmt w:val="bullet"/>
      <w:lvlText w:val=""/>
      <w:lvlJc w:val="left"/>
      <w:pPr>
        <w:tabs>
          <w:tab w:val="left" w:pos="4320"/>
        </w:tabs>
        <w:ind w:left="4320" w:hanging="420"/>
      </w:pPr>
      <w:rPr>
        <w:rFonts w:ascii="Wingdings" w:hAnsi="Wingdings" w:hint="default"/>
      </w:rPr>
    </w:lvl>
    <w:lvl w:ilvl="8">
      <w:start w:val="1"/>
      <w:numFmt w:val="bullet"/>
      <w:lvlText w:val=""/>
      <w:lvlJc w:val="left"/>
      <w:pPr>
        <w:tabs>
          <w:tab w:val="left" w:pos="4740"/>
        </w:tabs>
        <w:ind w:left="4740" w:hanging="420"/>
      </w:pPr>
      <w:rPr>
        <w:rFonts w:ascii="Wingdings" w:hAnsi="Wingdings" w:hint="default"/>
      </w:rPr>
    </w:lvl>
  </w:abstractNum>
  <w:abstractNum w:abstractNumId="10" w15:restartNumberingAfterBreak="0">
    <w:nsid w:val="426D1218"/>
    <w:multiLevelType w:val="singleLevel"/>
    <w:tmpl w:val="426D1218"/>
    <w:lvl w:ilvl="0">
      <w:start w:val="1"/>
      <w:numFmt w:val="bullet"/>
      <w:pStyle w:val="1"/>
      <w:lvlText w:val=""/>
      <w:lvlJc w:val="left"/>
      <w:pPr>
        <w:tabs>
          <w:tab w:val="left" w:pos="425"/>
        </w:tabs>
        <w:ind w:left="425" w:hanging="425"/>
      </w:pPr>
      <w:rPr>
        <w:rFonts w:ascii="Wingdings" w:hAnsi="Wingdings" w:hint="default"/>
      </w:rPr>
    </w:lvl>
  </w:abstractNum>
  <w:abstractNum w:abstractNumId="11" w15:restartNumberingAfterBreak="0">
    <w:nsid w:val="428A5F9E"/>
    <w:multiLevelType w:val="multilevel"/>
    <w:tmpl w:val="428A5F9E"/>
    <w:lvl w:ilvl="0">
      <w:start w:val="1"/>
      <w:numFmt w:val="decimal"/>
      <w:pStyle w:val="a0"/>
      <w:lvlText w:val="%1."/>
      <w:lvlJc w:val="left"/>
      <w:pPr>
        <w:tabs>
          <w:tab w:val="left" w:pos="720"/>
        </w:tabs>
        <w:ind w:left="720" w:hanging="360"/>
      </w:pPr>
      <w:rPr>
        <w:rFonts w:hint="eastAsia"/>
      </w:rPr>
    </w:lvl>
    <w:lvl w:ilvl="1">
      <w:start w:val="1"/>
      <w:numFmt w:val="decimal"/>
      <w:lvlText w:val="%2."/>
      <w:lvlJc w:val="left"/>
      <w:pPr>
        <w:tabs>
          <w:tab w:val="left" w:pos="1440"/>
        </w:tabs>
        <w:ind w:left="1440" w:hanging="360"/>
      </w:pPr>
      <w:rPr>
        <w:rFonts w:hint="eastAsia"/>
      </w:rPr>
    </w:lvl>
    <w:lvl w:ilvl="2">
      <w:start w:val="1"/>
      <w:numFmt w:val="decimal"/>
      <w:lvlText w:val="%3."/>
      <w:lvlJc w:val="left"/>
      <w:pPr>
        <w:tabs>
          <w:tab w:val="left" w:pos="2160"/>
        </w:tabs>
        <w:ind w:left="2160" w:hanging="360"/>
      </w:pPr>
      <w:rPr>
        <w:rFonts w:hint="eastAsia"/>
      </w:rPr>
    </w:lvl>
    <w:lvl w:ilvl="3">
      <w:start w:val="1"/>
      <w:numFmt w:val="decimal"/>
      <w:lvlText w:val="%4."/>
      <w:lvlJc w:val="left"/>
      <w:pPr>
        <w:tabs>
          <w:tab w:val="left" w:pos="2880"/>
        </w:tabs>
        <w:ind w:left="2880" w:hanging="360"/>
      </w:pPr>
      <w:rPr>
        <w:rFonts w:hint="eastAsia"/>
      </w:rPr>
    </w:lvl>
    <w:lvl w:ilvl="4">
      <w:start w:val="1"/>
      <w:numFmt w:val="decimal"/>
      <w:lvlText w:val="%5."/>
      <w:lvlJc w:val="left"/>
      <w:pPr>
        <w:tabs>
          <w:tab w:val="left" w:pos="3600"/>
        </w:tabs>
        <w:ind w:left="3600" w:hanging="360"/>
      </w:pPr>
      <w:rPr>
        <w:rFonts w:hint="eastAsia"/>
      </w:rPr>
    </w:lvl>
    <w:lvl w:ilvl="5">
      <w:start w:val="1"/>
      <w:numFmt w:val="decimal"/>
      <w:lvlText w:val="%6."/>
      <w:lvlJc w:val="left"/>
      <w:pPr>
        <w:tabs>
          <w:tab w:val="left" w:pos="4320"/>
        </w:tabs>
        <w:ind w:left="4320" w:hanging="360"/>
      </w:pPr>
      <w:rPr>
        <w:rFonts w:hint="eastAsia"/>
      </w:rPr>
    </w:lvl>
    <w:lvl w:ilvl="6">
      <w:start w:val="1"/>
      <w:numFmt w:val="decimal"/>
      <w:lvlText w:val="%7."/>
      <w:lvlJc w:val="left"/>
      <w:pPr>
        <w:tabs>
          <w:tab w:val="left" w:pos="5040"/>
        </w:tabs>
        <w:ind w:left="5040" w:hanging="360"/>
      </w:pPr>
      <w:rPr>
        <w:rFonts w:hint="eastAsia"/>
      </w:rPr>
    </w:lvl>
    <w:lvl w:ilvl="7">
      <w:start w:val="1"/>
      <w:numFmt w:val="decimal"/>
      <w:lvlText w:val="%8."/>
      <w:lvlJc w:val="left"/>
      <w:pPr>
        <w:tabs>
          <w:tab w:val="left" w:pos="5760"/>
        </w:tabs>
        <w:ind w:left="5760" w:hanging="360"/>
      </w:pPr>
      <w:rPr>
        <w:rFonts w:hint="eastAsia"/>
      </w:rPr>
    </w:lvl>
    <w:lvl w:ilvl="8">
      <w:start w:val="1"/>
      <w:numFmt w:val="decimal"/>
      <w:lvlText w:val="%9."/>
      <w:lvlJc w:val="left"/>
      <w:pPr>
        <w:tabs>
          <w:tab w:val="left" w:pos="6480"/>
        </w:tabs>
        <w:ind w:left="6480" w:hanging="360"/>
      </w:pPr>
      <w:rPr>
        <w:rFonts w:hint="eastAsia"/>
      </w:rPr>
    </w:lvl>
  </w:abstractNum>
  <w:abstractNum w:abstractNumId="12" w15:restartNumberingAfterBreak="0">
    <w:nsid w:val="7089025E"/>
    <w:multiLevelType w:val="singleLevel"/>
    <w:tmpl w:val="7089025E"/>
    <w:lvl w:ilvl="0">
      <w:start w:val="1"/>
      <w:numFmt w:val="lowerLetter"/>
      <w:pStyle w:val="31"/>
      <w:lvlText w:val="%1. "/>
      <w:legacy w:legacy="1" w:legacySpace="0" w:legacyIndent="425"/>
      <w:lvlJc w:val="left"/>
      <w:pPr>
        <w:ind w:left="1685" w:hanging="425"/>
      </w:pPr>
      <w:rPr>
        <w:b w:val="0"/>
        <w:i w:val="0"/>
        <w:sz w:val="24"/>
      </w:rPr>
    </w:lvl>
  </w:abstractNum>
  <w:num w:numId="1">
    <w:abstractNumId w:val="3"/>
  </w:num>
  <w:num w:numId="2">
    <w:abstractNumId w:val="5"/>
  </w:num>
  <w:num w:numId="3">
    <w:abstractNumId w:val="8"/>
  </w:num>
  <w:num w:numId="4">
    <w:abstractNumId w:val="6"/>
  </w:num>
  <w:num w:numId="5">
    <w:abstractNumId w:val="2"/>
  </w:num>
  <w:num w:numId="6">
    <w:abstractNumId w:val="7"/>
  </w:num>
  <w:num w:numId="7">
    <w:abstractNumId w:val="4"/>
  </w:num>
  <w:num w:numId="8">
    <w:abstractNumId w:val="1"/>
  </w:num>
  <w:num w:numId="9">
    <w:abstractNumId w:val="0"/>
  </w:num>
  <w:num w:numId="10">
    <w:abstractNumId w:val="12"/>
  </w:num>
  <w:num w:numId="11">
    <w:abstractNumId w:val="10"/>
  </w:num>
  <w:num w:numId="12">
    <w:abstractNumId w:val="1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0"/>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1AA2"/>
    <w:rsid w:val="0000637D"/>
    <w:rsid w:val="000117EC"/>
    <w:rsid w:val="00011862"/>
    <w:rsid w:val="000168C9"/>
    <w:rsid w:val="00020AD4"/>
    <w:rsid w:val="0003633F"/>
    <w:rsid w:val="0004495C"/>
    <w:rsid w:val="00045092"/>
    <w:rsid w:val="0005124A"/>
    <w:rsid w:val="00051C03"/>
    <w:rsid w:val="00056A05"/>
    <w:rsid w:val="000768D9"/>
    <w:rsid w:val="00086B5B"/>
    <w:rsid w:val="00094343"/>
    <w:rsid w:val="000B615E"/>
    <w:rsid w:val="000B7DCC"/>
    <w:rsid w:val="000C6DC8"/>
    <w:rsid w:val="000C7B1E"/>
    <w:rsid w:val="000E1CC4"/>
    <w:rsid w:val="000F6782"/>
    <w:rsid w:val="00104219"/>
    <w:rsid w:val="00104295"/>
    <w:rsid w:val="001124FE"/>
    <w:rsid w:val="00130F01"/>
    <w:rsid w:val="001313A5"/>
    <w:rsid w:val="00143032"/>
    <w:rsid w:val="00152375"/>
    <w:rsid w:val="001601FF"/>
    <w:rsid w:val="00173C04"/>
    <w:rsid w:val="00174DCC"/>
    <w:rsid w:val="001A5DA8"/>
    <w:rsid w:val="001A6606"/>
    <w:rsid w:val="001B2D96"/>
    <w:rsid w:val="001E16D2"/>
    <w:rsid w:val="001E1751"/>
    <w:rsid w:val="001E2853"/>
    <w:rsid w:val="002027F6"/>
    <w:rsid w:val="002077C3"/>
    <w:rsid w:val="002139BA"/>
    <w:rsid w:val="00226812"/>
    <w:rsid w:val="0022723C"/>
    <w:rsid w:val="00233B21"/>
    <w:rsid w:val="00237117"/>
    <w:rsid w:val="00237FBE"/>
    <w:rsid w:val="0024552E"/>
    <w:rsid w:val="00245728"/>
    <w:rsid w:val="00256F32"/>
    <w:rsid w:val="00275354"/>
    <w:rsid w:val="0027627C"/>
    <w:rsid w:val="00280FC4"/>
    <w:rsid w:val="00281EA9"/>
    <w:rsid w:val="002B77F2"/>
    <w:rsid w:val="002E68BA"/>
    <w:rsid w:val="0030170F"/>
    <w:rsid w:val="003124EA"/>
    <w:rsid w:val="00314229"/>
    <w:rsid w:val="00322813"/>
    <w:rsid w:val="003323C8"/>
    <w:rsid w:val="00333CF6"/>
    <w:rsid w:val="00343248"/>
    <w:rsid w:val="00343496"/>
    <w:rsid w:val="00346B59"/>
    <w:rsid w:val="0035484F"/>
    <w:rsid w:val="003556D6"/>
    <w:rsid w:val="00356A3B"/>
    <w:rsid w:val="00360FFA"/>
    <w:rsid w:val="00372D37"/>
    <w:rsid w:val="0037307A"/>
    <w:rsid w:val="003824E8"/>
    <w:rsid w:val="003A2DD2"/>
    <w:rsid w:val="003A7A9F"/>
    <w:rsid w:val="003B1C00"/>
    <w:rsid w:val="003B4DFE"/>
    <w:rsid w:val="003D7748"/>
    <w:rsid w:val="003E3D27"/>
    <w:rsid w:val="003E406B"/>
    <w:rsid w:val="003E4AD6"/>
    <w:rsid w:val="003E6F64"/>
    <w:rsid w:val="003F6D9D"/>
    <w:rsid w:val="004021ED"/>
    <w:rsid w:val="0040235B"/>
    <w:rsid w:val="004029F6"/>
    <w:rsid w:val="0040329C"/>
    <w:rsid w:val="004108A2"/>
    <w:rsid w:val="00410919"/>
    <w:rsid w:val="00412DC8"/>
    <w:rsid w:val="004134E1"/>
    <w:rsid w:val="0042517E"/>
    <w:rsid w:val="004312F6"/>
    <w:rsid w:val="004337C7"/>
    <w:rsid w:val="00437C9E"/>
    <w:rsid w:val="004527A0"/>
    <w:rsid w:val="0046007D"/>
    <w:rsid w:val="004603BB"/>
    <w:rsid w:val="00464616"/>
    <w:rsid w:val="0046492B"/>
    <w:rsid w:val="00472FCA"/>
    <w:rsid w:val="004735A2"/>
    <w:rsid w:val="004B17FE"/>
    <w:rsid w:val="004B7FBA"/>
    <w:rsid w:val="004C2A5E"/>
    <w:rsid w:val="004D22C9"/>
    <w:rsid w:val="004D32EA"/>
    <w:rsid w:val="004D4174"/>
    <w:rsid w:val="004D7378"/>
    <w:rsid w:val="004E0098"/>
    <w:rsid w:val="004E6F25"/>
    <w:rsid w:val="00500926"/>
    <w:rsid w:val="0050766F"/>
    <w:rsid w:val="00507E61"/>
    <w:rsid w:val="00514629"/>
    <w:rsid w:val="0053128B"/>
    <w:rsid w:val="0055526F"/>
    <w:rsid w:val="00572686"/>
    <w:rsid w:val="005814F1"/>
    <w:rsid w:val="005839DB"/>
    <w:rsid w:val="00587E15"/>
    <w:rsid w:val="005960CD"/>
    <w:rsid w:val="005A14BF"/>
    <w:rsid w:val="005A23C7"/>
    <w:rsid w:val="005A3A03"/>
    <w:rsid w:val="005A706C"/>
    <w:rsid w:val="005A71D2"/>
    <w:rsid w:val="005B06C4"/>
    <w:rsid w:val="005C0391"/>
    <w:rsid w:val="005C5A8F"/>
    <w:rsid w:val="005D1B0D"/>
    <w:rsid w:val="005D3548"/>
    <w:rsid w:val="005D7AE8"/>
    <w:rsid w:val="005E09E0"/>
    <w:rsid w:val="005F6BF9"/>
    <w:rsid w:val="005F75A7"/>
    <w:rsid w:val="00601C58"/>
    <w:rsid w:val="006028C7"/>
    <w:rsid w:val="00603F91"/>
    <w:rsid w:val="00607926"/>
    <w:rsid w:val="00611C3F"/>
    <w:rsid w:val="00612F20"/>
    <w:rsid w:val="00620416"/>
    <w:rsid w:val="006219CB"/>
    <w:rsid w:val="00637F74"/>
    <w:rsid w:val="00640389"/>
    <w:rsid w:val="00642135"/>
    <w:rsid w:val="0064267C"/>
    <w:rsid w:val="006431CB"/>
    <w:rsid w:val="00653CB5"/>
    <w:rsid w:val="006639E0"/>
    <w:rsid w:val="00664C1F"/>
    <w:rsid w:val="00665286"/>
    <w:rsid w:val="00672D53"/>
    <w:rsid w:val="00681347"/>
    <w:rsid w:val="006918FD"/>
    <w:rsid w:val="00692888"/>
    <w:rsid w:val="00695353"/>
    <w:rsid w:val="006A27F3"/>
    <w:rsid w:val="006A4141"/>
    <w:rsid w:val="006B287E"/>
    <w:rsid w:val="006B5968"/>
    <w:rsid w:val="006C2D2B"/>
    <w:rsid w:val="006C4412"/>
    <w:rsid w:val="006D10DB"/>
    <w:rsid w:val="006D2968"/>
    <w:rsid w:val="006E11A9"/>
    <w:rsid w:val="006F1F5D"/>
    <w:rsid w:val="0071359C"/>
    <w:rsid w:val="00715341"/>
    <w:rsid w:val="007238BA"/>
    <w:rsid w:val="00724060"/>
    <w:rsid w:val="007326AE"/>
    <w:rsid w:val="0073433A"/>
    <w:rsid w:val="00735B10"/>
    <w:rsid w:val="0073703C"/>
    <w:rsid w:val="00753F38"/>
    <w:rsid w:val="0075457D"/>
    <w:rsid w:val="00754F39"/>
    <w:rsid w:val="007564D7"/>
    <w:rsid w:val="007614E2"/>
    <w:rsid w:val="007631C0"/>
    <w:rsid w:val="00772DFE"/>
    <w:rsid w:val="007741F3"/>
    <w:rsid w:val="007751C5"/>
    <w:rsid w:val="00782C6C"/>
    <w:rsid w:val="00782E0D"/>
    <w:rsid w:val="00784057"/>
    <w:rsid w:val="007909BE"/>
    <w:rsid w:val="007932B9"/>
    <w:rsid w:val="007940EA"/>
    <w:rsid w:val="007A7DAD"/>
    <w:rsid w:val="007C5261"/>
    <w:rsid w:val="007C5A68"/>
    <w:rsid w:val="007D7614"/>
    <w:rsid w:val="007E05BF"/>
    <w:rsid w:val="00811C19"/>
    <w:rsid w:val="00842096"/>
    <w:rsid w:val="00842524"/>
    <w:rsid w:val="008541E7"/>
    <w:rsid w:val="0085711A"/>
    <w:rsid w:val="00862B1D"/>
    <w:rsid w:val="00862BF6"/>
    <w:rsid w:val="008631D7"/>
    <w:rsid w:val="00866C78"/>
    <w:rsid w:val="00873380"/>
    <w:rsid w:val="008857DF"/>
    <w:rsid w:val="00885848"/>
    <w:rsid w:val="008A3E5A"/>
    <w:rsid w:val="008A59C5"/>
    <w:rsid w:val="008C464A"/>
    <w:rsid w:val="008D7BA7"/>
    <w:rsid w:val="008E07BD"/>
    <w:rsid w:val="008E0BDB"/>
    <w:rsid w:val="008E3C0E"/>
    <w:rsid w:val="008E408A"/>
    <w:rsid w:val="008E40C7"/>
    <w:rsid w:val="008F01E0"/>
    <w:rsid w:val="008F0E93"/>
    <w:rsid w:val="008F541E"/>
    <w:rsid w:val="00901578"/>
    <w:rsid w:val="0090490C"/>
    <w:rsid w:val="009159A0"/>
    <w:rsid w:val="00925437"/>
    <w:rsid w:val="00926511"/>
    <w:rsid w:val="00927576"/>
    <w:rsid w:val="00933BAF"/>
    <w:rsid w:val="009343CE"/>
    <w:rsid w:val="009379E9"/>
    <w:rsid w:val="00937A82"/>
    <w:rsid w:val="00943AF4"/>
    <w:rsid w:val="00945602"/>
    <w:rsid w:val="00950CAF"/>
    <w:rsid w:val="00960398"/>
    <w:rsid w:val="0096150C"/>
    <w:rsid w:val="00966D35"/>
    <w:rsid w:val="00975572"/>
    <w:rsid w:val="009824D2"/>
    <w:rsid w:val="009900C7"/>
    <w:rsid w:val="009907D1"/>
    <w:rsid w:val="0099349D"/>
    <w:rsid w:val="00994646"/>
    <w:rsid w:val="009A0CEF"/>
    <w:rsid w:val="009A6678"/>
    <w:rsid w:val="009B793B"/>
    <w:rsid w:val="009E12D3"/>
    <w:rsid w:val="009E4EAD"/>
    <w:rsid w:val="009E5966"/>
    <w:rsid w:val="009E75D1"/>
    <w:rsid w:val="009F16BA"/>
    <w:rsid w:val="009F3A75"/>
    <w:rsid w:val="00A16FEB"/>
    <w:rsid w:val="00A17C4A"/>
    <w:rsid w:val="00A21772"/>
    <w:rsid w:val="00A21A81"/>
    <w:rsid w:val="00A23E02"/>
    <w:rsid w:val="00A43905"/>
    <w:rsid w:val="00A43CF9"/>
    <w:rsid w:val="00A45EA8"/>
    <w:rsid w:val="00A5224D"/>
    <w:rsid w:val="00A561AD"/>
    <w:rsid w:val="00A57801"/>
    <w:rsid w:val="00A57B06"/>
    <w:rsid w:val="00A63D7B"/>
    <w:rsid w:val="00A659B5"/>
    <w:rsid w:val="00A733E7"/>
    <w:rsid w:val="00A84E02"/>
    <w:rsid w:val="00A85ACA"/>
    <w:rsid w:val="00A92987"/>
    <w:rsid w:val="00A93413"/>
    <w:rsid w:val="00A95CF5"/>
    <w:rsid w:val="00A979BB"/>
    <w:rsid w:val="00A97A3E"/>
    <w:rsid w:val="00AA22B5"/>
    <w:rsid w:val="00AA6948"/>
    <w:rsid w:val="00AB337B"/>
    <w:rsid w:val="00AB65A1"/>
    <w:rsid w:val="00AD03FF"/>
    <w:rsid w:val="00AE1772"/>
    <w:rsid w:val="00AE21FF"/>
    <w:rsid w:val="00AF07F8"/>
    <w:rsid w:val="00AF398D"/>
    <w:rsid w:val="00AF69DC"/>
    <w:rsid w:val="00B014D5"/>
    <w:rsid w:val="00B066FC"/>
    <w:rsid w:val="00B0776D"/>
    <w:rsid w:val="00B12E6A"/>
    <w:rsid w:val="00B1382D"/>
    <w:rsid w:val="00B251EE"/>
    <w:rsid w:val="00B2656E"/>
    <w:rsid w:val="00B27D4D"/>
    <w:rsid w:val="00B3168A"/>
    <w:rsid w:val="00B465FA"/>
    <w:rsid w:val="00B725F0"/>
    <w:rsid w:val="00B74C58"/>
    <w:rsid w:val="00B845CE"/>
    <w:rsid w:val="00B852A8"/>
    <w:rsid w:val="00B91B59"/>
    <w:rsid w:val="00B929ED"/>
    <w:rsid w:val="00B942AB"/>
    <w:rsid w:val="00B9670A"/>
    <w:rsid w:val="00B9739C"/>
    <w:rsid w:val="00BB15C5"/>
    <w:rsid w:val="00BD50DE"/>
    <w:rsid w:val="00BE0ED2"/>
    <w:rsid w:val="00BE3414"/>
    <w:rsid w:val="00BE383B"/>
    <w:rsid w:val="00C1346D"/>
    <w:rsid w:val="00C208AC"/>
    <w:rsid w:val="00C2324E"/>
    <w:rsid w:val="00C24CF9"/>
    <w:rsid w:val="00C32DB9"/>
    <w:rsid w:val="00C43369"/>
    <w:rsid w:val="00C461F2"/>
    <w:rsid w:val="00C54BD2"/>
    <w:rsid w:val="00C60A08"/>
    <w:rsid w:val="00C66C43"/>
    <w:rsid w:val="00C67440"/>
    <w:rsid w:val="00C71EEE"/>
    <w:rsid w:val="00CA3B2F"/>
    <w:rsid w:val="00CB1AA2"/>
    <w:rsid w:val="00CB1D3D"/>
    <w:rsid w:val="00CB1FC6"/>
    <w:rsid w:val="00CB2C88"/>
    <w:rsid w:val="00CB59D9"/>
    <w:rsid w:val="00CC2B40"/>
    <w:rsid w:val="00CC692F"/>
    <w:rsid w:val="00CE0F5A"/>
    <w:rsid w:val="00CF5665"/>
    <w:rsid w:val="00CF5988"/>
    <w:rsid w:val="00CF5E30"/>
    <w:rsid w:val="00CF6337"/>
    <w:rsid w:val="00D00E8F"/>
    <w:rsid w:val="00D0548B"/>
    <w:rsid w:val="00D12B55"/>
    <w:rsid w:val="00D13A3F"/>
    <w:rsid w:val="00D13BC3"/>
    <w:rsid w:val="00D26E1C"/>
    <w:rsid w:val="00D341D8"/>
    <w:rsid w:val="00D37D9E"/>
    <w:rsid w:val="00D40BAF"/>
    <w:rsid w:val="00D420A6"/>
    <w:rsid w:val="00D474E7"/>
    <w:rsid w:val="00D51DC8"/>
    <w:rsid w:val="00D5304A"/>
    <w:rsid w:val="00D55CAC"/>
    <w:rsid w:val="00D5705D"/>
    <w:rsid w:val="00D57097"/>
    <w:rsid w:val="00D57C82"/>
    <w:rsid w:val="00D62542"/>
    <w:rsid w:val="00D63C02"/>
    <w:rsid w:val="00D747D4"/>
    <w:rsid w:val="00D80F91"/>
    <w:rsid w:val="00D923EC"/>
    <w:rsid w:val="00D92630"/>
    <w:rsid w:val="00D95794"/>
    <w:rsid w:val="00DA4246"/>
    <w:rsid w:val="00DA4451"/>
    <w:rsid w:val="00DA5EB8"/>
    <w:rsid w:val="00DB704A"/>
    <w:rsid w:val="00DC4D3E"/>
    <w:rsid w:val="00DC519A"/>
    <w:rsid w:val="00DC6C59"/>
    <w:rsid w:val="00DC78A0"/>
    <w:rsid w:val="00DD1141"/>
    <w:rsid w:val="00DE3DB3"/>
    <w:rsid w:val="00DE755F"/>
    <w:rsid w:val="00DF17B6"/>
    <w:rsid w:val="00DF5652"/>
    <w:rsid w:val="00E06D5E"/>
    <w:rsid w:val="00E11452"/>
    <w:rsid w:val="00E12341"/>
    <w:rsid w:val="00E2773B"/>
    <w:rsid w:val="00E3564C"/>
    <w:rsid w:val="00E417E1"/>
    <w:rsid w:val="00E42E5E"/>
    <w:rsid w:val="00E437A0"/>
    <w:rsid w:val="00E47964"/>
    <w:rsid w:val="00E61894"/>
    <w:rsid w:val="00E648EC"/>
    <w:rsid w:val="00E64FFA"/>
    <w:rsid w:val="00E75D93"/>
    <w:rsid w:val="00E76A3C"/>
    <w:rsid w:val="00E77CDE"/>
    <w:rsid w:val="00E83257"/>
    <w:rsid w:val="00E851F8"/>
    <w:rsid w:val="00E934FB"/>
    <w:rsid w:val="00EA1EA3"/>
    <w:rsid w:val="00EA39B8"/>
    <w:rsid w:val="00EA43E5"/>
    <w:rsid w:val="00EA5810"/>
    <w:rsid w:val="00EB3C71"/>
    <w:rsid w:val="00EB5B09"/>
    <w:rsid w:val="00EC20B8"/>
    <w:rsid w:val="00EC55EE"/>
    <w:rsid w:val="00ED62EA"/>
    <w:rsid w:val="00ED6825"/>
    <w:rsid w:val="00ED7861"/>
    <w:rsid w:val="00EE4B6A"/>
    <w:rsid w:val="00EF2BF6"/>
    <w:rsid w:val="00F00297"/>
    <w:rsid w:val="00F118D2"/>
    <w:rsid w:val="00F12FBB"/>
    <w:rsid w:val="00F24CDB"/>
    <w:rsid w:val="00F26B41"/>
    <w:rsid w:val="00F319F4"/>
    <w:rsid w:val="00F3294A"/>
    <w:rsid w:val="00F452FA"/>
    <w:rsid w:val="00F468AE"/>
    <w:rsid w:val="00F5203D"/>
    <w:rsid w:val="00F638C6"/>
    <w:rsid w:val="00F639ED"/>
    <w:rsid w:val="00F64B7F"/>
    <w:rsid w:val="00F81A2C"/>
    <w:rsid w:val="00F9171B"/>
    <w:rsid w:val="00F91C6F"/>
    <w:rsid w:val="00F92960"/>
    <w:rsid w:val="00FC48F7"/>
    <w:rsid w:val="00FE0016"/>
    <w:rsid w:val="00FF1F13"/>
    <w:rsid w:val="01490FFE"/>
    <w:rsid w:val="10C24BD7"/>
    <w:rsid w:val="132A554C"/>
    <w:rsid w:val="139906BF"/>
    <w:rsid w:val="1A1A75FA"/>
    <w:rsid w:val="1B884927"/>
    <w:rsid w:val="1BFA1E67"/>
    <w:rsid w:val="1F104189"/>
    <w:rsid w:val="31763B64"/>
    <w:rsid w:val="328A60B6"/>
    <w:rsid w:val="398118E2"/>
    <w:rsid w:val="46152589"/>
    <w:rsid w:val="5D5704D0"/>
    <w:rsid w:val="5ECE7488"/>
    <w:rsid w:val="6D151837"/>
    <w:rsid w:val="6FA74A48"/>
    <w:rsid w:val="725F516B"/>
    <w:rsid w:val="7556737E"/>
    <w:rsid w:val="7B7728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54222CA-4D6C-4D23-85BE-913F002ED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iPriority="0"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0" w:qFormat="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iPriority="0" w:qFormat="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uiPriority="0"/>
    <w:lsdException w:name="List 2" w:semiHidden="1" w:unhideWhenUsed="1"/>
    <w:lsdException w:name="List 3" w:uiPriority="0" w:qFormat="1"/>
    <w:lsdException w:name="List 4" w:semiHidden="1" w:unhideWhenUsed="1"/>
    <w:lsdException w:name="List 5" w:semiHidden="1" w:unhideWhenUsed="1"/>
    <w:lsdException w:name="List Bullet 2" w:uiPriority="0"/>
    <w:lsdException w:name="List Bullet 3" w:uiPriority="0"/>
    <w:lsdException w:name="List Bullet 4" w:uiPriority="0"/>
    <w:lsdException w:name="List Bullet 5" w:uiPriority="0" w:qFormat="1"/>
    <w:lsdException w:name="List Number 2" w:uiPriority="0" w:qFormat="1"/>
    <w:lsdException w:name="List Number 3" w:uiPriority="0" w:qFormat="1"/>
    <w:lsdException w:name="List Number 4" w:uiPriority="0"/>
    <w:lsdException w:name="List Number 5" w:uiPriority="0"/>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qFormat="1"/>
    <w:lsdException w:name="Body Text Indent 2" w:uiPriority="0" w:qFormat="1"/>
    <w:lsdException w:name="Body Text Indent 3" w:uiPriority="0" w:qFormat="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spacing w:after="200" w:line="276" w:lineRule="auto"/>
    </w:pPr>
    <w:rPr>
      <w:rFonts w:asciiTheme="minorHAnsi" w:eastAsiaTheme="minorEastAsia" w:hAnsiTheme="minorHAnsi" w:cstheme="minorBidi"/>
      <w:sz w:val="22"/>
      <w:szCs w:val="22"/>
    </w:rPr>
  </w:style>
  <w:style w:type="paragraph" w:styleId="10">
    <w:name w:val="heading 1"/>
    <w:basedOn w:val="a1"/>
    <w:next w:val="a1"/>
    <w:link w:val="11"/>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2">
    <w:name w:val="heading 3"/>
    <w:basedOn w:val="a1"/>
    <w:next w:val="a1"/>
    <w:link w:val="33"/>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1">
    <w:name w:val="heading 4"/>
    <w:basedOn w:val="a1"/>
    <w:next w:val="a1"/>
    <w:link w:val="42"/>
    <w:uiPriority w:val="9"/>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51">
    <w:name w:val="heading 5"/>
    <w:basedOn w:val="a1"/>
    <w:next w:val="a1"/>
    <w:link w:val="52"/>
    <w:uiPriority w:val="9"/>
    <w:unhideWhenUsed/>
    <w:qFormat/>
    <w:pPr>
      <w:keepNext/>
      <w:keepLines/>
      <w:spacing w:before="200" w:after="0"/>
      <w:outlineLvl w:val="4"/>
    </w:pPr>
    <w:rPr>
      <w:rFonts w:asciiTheme="majorHAnsi" w:eastAsiaTheme="majorEastAsia" w:hAnsiTheme="majorHAnsi" w:cstheme="majorBidi"/>
      <w:color w:val="244061" w:themeColor="accent1" w:themeShade="80"/>
    </w:rPr>
  </w:style>
  <w:style w:type="paragraph" w:styleId="6">
    <w:name w:val="heading 6"/>
    <w:basedOn w:val="a1"/>
    <w:next w:val="a1"/>
    <w:link w:val="60"/>
    <w:uiPriority w:val="9"/>
    <w:unhideWhenUsed/>
    <w:qFormat/>
    <w:pPr>
      <w:keepNext/>
      <w:keepLines/>
      <w:spacing w:before="200" w:after="0"/>
      <w:outlineLvl w:val="5"/>
    </w:pPr>
    <w:rPr>
      <w:rFonts w:asciiTheme="majorHAnsi" w:eastAsiaTheme="majorEastAsia" w:hAnsiTheme="majorHAnsi" w:cstheme="majorBidi"/>
      <w:i/>
      <w:iCs/>
      <w:color w:val="244061" w:themeColor="accent1" w:themeShade="80"/>
    </w:rPr>
  </w:style>
  <w:style w:type="paragraph" w:styleId="7">
    <w:name w:val="heading 7"/>
    <w:basedOn w:val="a1"/>
    <w:next w:val="a1"/>
    <w:link w:val="70"/>
    <w:uiPriority w:val="9"/>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unhideWhenUsed/>
    <w:qFormat/>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34">
    <w:name w:val="List 3"/>
    <w:basedOn w:val="a1"/>
    <w:qFormat/>
    <w:pPr>
      <w:ind w:leftChars="400" w:left="100" w:hangingChars="200" w:hanging="200"/>
    </w:pPr>
  </w:style>
  <w:style w:type="paragraph" w:styleId="71">
    <w:name w:val="toc 7"/>
    <w:basedOn w:val="a1"/>
    <w:next w:val="a1"/>
    <w:uiPriority w:val="39"/>
    <w:qFormat/>
    <w:pPr>
      <w:adjustRightInd w:val="0"/>
      <w:spacing w:line="312" w:lineRule="atLeast"/>
      <w:ind w:left="1440"/>
      <w:textAlignment w:val="baseline"/>
    </w:pPr>
    <w:rPr>
      <w:sz w:val="18"/>
      <w:szCs w:val="20"/>
    </w:rPr>
  </w:style>
  <w:style w:type="paragraph" w:styleId="2">
    <w:name w:val="List Number 2"/>
    <w:basedOn w:val="a1"/>
    <w:qFormat/>
    <w:pPr>
      <w:numPr>
        <w:numId w:val="1"/>
      </w:numPr>
      <w:ind w:leftChars="0" w:left="0" w:firstLineChars="0" w:firstLine="0"/>
    </w:pPr>
    <w:rPr>
      <w:sz w:val="21"/>
      <w:szCs w:val="20"/>
    </w:rPr>
  </w:style>
  <w:style w:type="paragraph" w:styleId="40">
    <w:name w:val="List Bullet 4"/>
    <w:basedOn w:val="a1"/>
    <w:pPr>
      <w:numPr>
        <w:numId w:val="2"/>
      </w:numPr>
      <w:ind w:leftChars="0" w:left="0" w:firstLineChars="0" w:firstLine="0"/>
    </w:pPr>
    <w:rPr>
      <w:sz w:val="21"/>
      <w:szCs w:val="20"/>
    </w:rPr>
  </w:style>
  <w:style w:type="paragraph" w:styleId="a">
    <w:name w:val="List Number"/>
    <w:basedOn w:val="a1"/>
    <w:pPr>
      <w:numPr>
        <w:numId w:val="3"/>
      </w:numPr>
      <w:ind w:firstLineChars="0" w:firstLine="0"/>
    </w:pPr>
    <w:rPr>
      <w:sz w:val="21"/>
      <w:szCs w:val="20"/>
    </w:rPr>
  </w:style>
  <w:style w:type="paragraph" w:styleId="a5">
    <w:name w:val="Normal Indent"/>
    <w:basedOn w:val="a1"/>
    <w:qFormat/>
    <w:pPr>
      <w:ind w:firstLine="420"/>
    </w:pPr>
    <w:rPr>
      <w:szCs w:val="20"/>
    </w:rPr>
  </w:style>
  <w:style w:type="paragraph" w:styleId="a6">
    <w:name w:val="caption"/>
    <w:basedOn w:val="a1"/>
    <w:next w:val="a1"/>
    <w:uiPriority w:val="35"/>
    <w:unhideWhenUsed/>
    <w:qFormat/>
    <w:pPr>
      <w:spacing w:line="240" w:lineRule="auto"/>
    </w:pPr>
    <w:rPr>
      <w:b/>
      <w:bCs/>
      <w:color w:val="4F81BD" w:themeColor="accent1"/>
      <w:sz w:val="18"/>
      <w:szCs w:val="18"/>
    </w:rPr>
  </w:style>
  <w:style w:type="paragraph" w:styleId="a7">
    <w:name w:val="List Bullet"/>
    <w:basedOn w:val="a1"/>
    <w:qFormat/>
    <w:pPr>
      <w:tabs>
        <w:tab w:val="left" w:pos="420"/>
      </w:tabs>
      <w:spacing w:after="0" w:line="360" w:lineRule="auto"/>
      <w:ind w:left="900"/>
    </w:pPr>
    <w:rPr>
      <w:sz w:val="24"/>
      <w:szCs w:val="24"/>
    </w:rPr>
  </w:style>
  <w:style w:type="paragraph" w:styleId="a8">
    <w:name w:val="Document Map"/>
    <w:basedOn w:val="a1"/>
    <w:link w:val="a9"/>
    <w:uiPriority w:val="99"/>
    <w:semiHidden/>
    <w:qFormat/>
    <w:pPr>
      <w:shd w:val="clear" w:color="auto" w:fill="000080"/>
    </w:pPr>
  </w:style>
  <w:style w:type="paragraph" w:styleId="35">
    <w:name w:val="Body Text 3"/>
    <w:basedOn w:val="a1"/>
    <w:link w:val="36"/>
    <w:qFormat/>
    <w:pPr>
      <w:spacing w:line="0" w:lineRule="atLeast"/>
      <w:jc w:val="center"/>
    </w:pPr>
    <w:rPr>
      <w:color w:val="000000"/>
      <w:sz w:val="21"/>
      <w:szCs w:val="20"/>
    </w:rPr>
  </w:style>
  <w:style w:type="paragraph" w:styleId="30">
    <w:name w:val="List Bullet 3"/>
    <w:basedOn w:val="a1"/>
    <w:pPr>
      <w:numPr>
        <w:numId w:val="4"/>
      </w:numPr>
      <w:ind w:leftChars="0" w:left="0" w:firstLineChars="0" w:firstLine="0"/>
    </w:pPr>
    <w:rPr>
      <w:sz w:val="21"/>
      <w:szCs w:val="20"/>
    </w:rPr>
  </w:style>
  <w:style w:type="paragraph" w:styleId="aa">
    <w:name w:val="Body Text"/>
    <w:basedOn w:val="a1"/>
    <w:link w:val="ab"/>
    <w:qFormat/>
    <w:rPr>
      <w:rFonts w:ascii="Arial Narrow" w:hAnsi="Arial Narrow"/>
      <w:color w:val="080808"/>
      <w:szCs w:val="28"/>
    </w:rPr>
  </w:style>
  <w:style w:type="paragraph" w:styleId="ac">
    <w:name w:val="Body Text Indent"/>
    <w:basedOn w:val="a1"/>
    <w:link w:val="ad"/>
    <w:qFormat/>
    <w:pPr>
      <w:tabs>
        <w:tab w:val="left" w:pos="1275"/>
      </w:tabs>
      <w:spacing w:before="120"/>
      <w:ind w:firstLineChars="200" w:firstLine="420"/>
    </w:pPr>
    <w:rPr>
      <w:sz w:val="21"/>
    </w:rPr>
  </w:style>
  <w:style w:type="paragraph" w:styleId="3">
    <w:name w:val="List Number 3"/>
    <w:basedOn w:val="a1"/>
    <w:qFormat/>
    <w:pPr>
      <w:numPr>
        <w:numId w:val="5"/>
      </w:numPr>
      <w:ind w:leftChars="0" w:left="0" w:firstLineChars="0" w:firstLine="0"/>
    </w:pPr>
    <w:rPr>
      <w:sz w:val="21"/>
      <w:szCs w:val="20"/>
    </w:rPr>
  </w:style>
  <w:style w:type="paragraph" w:styleId="20">
    <w:name w:val="List Bullet 2"/>
    <w:basedOn w:val="a1"/>
    <w:pPr>
      <w:numPr>
        <w:numId w:val="6"/>
      </w:numPr>
      <w:ind w:leftChars="0" w:left="0" w:firstLineChars="0" w:firstLine="0"/>
    </w:pPr>
    <w:rPr>
      <w:sz w:val="21"/>
      <w:szCs w:val="20"/>
    </w:rPr>
  </w:style>
  <w:style w:type="paragraph" w:styleId="53">
    <w:name w:val="toc 5"/>
    <w:basedOn w:val="a1"/>
    <w:next w:val="a1"/>
    <w:uiPriority w:val="39"/>
    <w:qFormat/>
    <w:pPr>
      <w:ind w:leftChars="800" w:left="1680"/>
    </w:pPr>
    <w:rPr>
      <w:sz w:val="21"/>
    </w:rPr>
  </w:style>
  <w:style w:type="paragraph" w:styleId="37">
    <w:name w:val="toc 3"/>
    <w:basedOn w:val="a1"/>
    <w:next w:val="a1"/>
    <w:uiPriority w:val="39"/>
    <w:qFormat/>
    <w:pPr>
      <w:ind w:leftChars="400" w:left="840"/>
    </w:pPr>
  </w:style>
  <w:style w:type="paragraph" w:styleId="50">
    <w:name w:val="List Bullet 5"/>
    <w:basedOn w:val="a1"/>
    <w:qFormat/>
    <w:pPr>
      <w:numPr>
        <w:numId w:val="7"/>
      </w:numPr>
      <w:ind w:leftChars="0" w:left="0" w:firstLineChars="0" w:firstLine="0"/>
    </w:pPr>
    <w:rPr>
      <w:sz w:val="21"/>
      <w:szCs w:val="20"/>
    </w:rPr>
  </w:style>
  <w:style w:type="paragraph" w:styleId="4">
    <w:name w:val="List Number 4"/>
    <w:basedOn w:val="a1"/>
    <w:pPr>
      <w:numPr>
        <w:numId w:val="8"/>
      </w:numPr>
      <w:ind w:leftChars="0" w:left="0" w:firstLineChars="0" w:firstLine="0"/>
    </w:pPr>
    <w:rPr>
      <w:sz w:val="21"/>
      <w:szCs w:val="20"/>
    </w:rPr>
  </w:style>
  <w:style w:type="paragraph" w:styleId="81">
    <w:name w:val="toc 8"/>
    <w:basedOn w:val="a1"/>
    <w:next w:val="a1"/>
    <w:uiPriority w:val="39"/>
    <w:qFormat/>
    <w:pPr>
      <w:ind w:leftChars="1400" w:left="2940"/>
    </w:pPr>
    <w:rPr>
      <w:sz w:val="21"/>
    </w:rPr>
  </w:style>
  <w:style w:type="paragraph" w:styleId="23">
    <w:name w:val="Body Text Indent 2"/>
    <w:basedOn w:val="a1"/>
    <w:link w:val="24"/>
    <w:qFormat/>
    <w:pPr>
      <w:ind w:left="425" w:firstLine="425"/>
    </w:pPr>
    <w:rPr>
      <w:sz w:val="21"/>
    </w:rPr>
  </w:style>
  <w:style w:type="paragraph" w:styleId="ae">
    <w:name w:val="Balloon Text"/>
    <w:basedOn w:val="a1"/>
    <w:link w:val="af"/>
    <w:uiPriority w:val="99"/>
    <w:semiHidden/>
    <w:rPr>
      <w:sz w:val="18"/>
      <w:szCs w:val="18"/>
    </w:rPr>
  </w:style>
  <w:style w:type="paragraph" w:styleId="af0">
    <w:name w:val="footer"/>
    <w:basedOn w:val="a1"/>
    <w:link w:val="af1"/>
    <w:uiPriority w:val="99"/>
    <w:unhideWhenUsed/>
    <w:qFormat/>
    <w:pPr>
      <w:tabs>
        <w:tab w:val="center" w:pos="4153"/>
        <w:tab w:val="right" w:pos="8306"/>
      </w:tabs>
      <w:snapToGrid w:val="0"/>
    </w:pPr>
    <w:rPr>
      <w:sz w:val="18"/>
      <w:szCs w:val="18"/>
    </w:rPr>
  </w:style>
  <w:style w:type="paragraph" w:styleId="af2">
    <w:name w:val="header"/>
    <w:basedOn w:val="a1"/>
    <w:link w:val="af3"/>
    <w:uiPriority w:val="99"/>
    <w:unhideWhenUsed/>
    <w:qFormat/>
    <w:pPr>
      <w:pBdr>
        <w:bottom w:val="single" w:sz="6" w:space="1" w:color="auto"/>
      </w:pBdr>
      <w:tabs>
        <w:tab w:val="center" w:pos="4153"/>
        <w:tab w:val="right" w:pos="8306"/>
      </w:tabs>
      <w:snapToGrid w:val="0"/>
      <w:jc w:val="center"/>
    </w:pPr>
    <w:rPr>
      <w:sz w:val="18"/>
      <w:szCs w:val="18"/>
    </w:rPr>
  </w:style>
  <w:style w:type="paragraph" w:styleId="12">
    <w:name w:val="toc 1"/>
    <w:basedOn w:val="a1"/>
    <w:next w:val="a1"/>
    <w:uiPriority w:val="39"/>
    <w:qFormat/>
    <w:pPr>
      <w:tabs>
        <w:tab w:val="right" w:leader="dot" w:pos="8296"/>
      </w:tabs>
      <w:jc w:val="center"/>
    </w:pPr>
  </w:style>
  <w:style w:type="paragraph" w:styleId="43">
    <w:name w:val="toc 4"/>
    <w:basedOn w:val="a1"/>
    <w:next w:val="a1"/>
    <w:uiPriority w:val="39"/>
    <w:qFormat/>
    <w:pPr>
      <w:ind w:leftChars="600" w:left="1260"/>
    </w:pPr>
    <w:rPr>
      <w:sz w:val="21"/>
    </w:rPr>
  </w:style>
  <w:style w:type="paragraph" w:styleId="af4">
    <w:name w:val="index heading"/>
    <w:basedOn w:val="a1"/>
    <w:next w:val="a1"/>
    <w:semiHidden/>
    <w:qFormat/>
  </w:style>
  <w:style w:type="paragraph" w:styleId="af5">
    <w:name w:val="Subtitle"/>
    <w:basedOn w:val="a1"/>
    <w:next w:val="a1"/>
    <w:link w:val="af6"/>
    <w:uiPriority w:val="11"/>
    <w:qFormat/>
    <w:rPr>
      <w:rFonts w:asciiTheme="majorHAnsi" w:eastAsiaTheme="majorEastAsia" w:hAnsiTheme="majorHAnsi" w:cstheme="majorBidi"/>
      <w:i/>
      <w:iCs/>
      <w:color w:val="4F81BD" w:themeColor="accent1"/>
      <w:spacing w:val="15"/>
      <w:sz w:val="24"/>
      <w:szCs w:val="24"/>
    </w:rPr>
  </w:style>
  <w:style w:type="paragraph" w:styleId="5">
    <w:name w:val="List Number 5"/>
    <w:basedOn w:val="a1"/>
    <w:pPr>
      <w:numPr>
        <w:numId w:val="9"/>
      </w:numPr>
      <w:tabs>
        <w:tab w:val="clear" w:pos="2040"/>
        <w:tab w:val="left" w:pos="360"/>
      </w:tabs>
      <w:ind w:leftChars="0" w:left="0" w:firstLineChars="0" w:firstLine="0"/>
    </w:pPr>
    <w:rPr>
      <w:sz w:val="21"/>
      <w:szCs w:val="20"/>
    </w:rPr>
  </w:style>
  <w:style w:type="paragraph" w:styleId="61">
    <w:name w:val="toc 6"/>
    <w:basedOn w:val="a1"/>
    <w:next w:val="a1"/>
    <w:uiPriority w:val="39"/>
    <w:qFormat/>
    <w:pPr>
      <w:ind w:leftChars="1000" w:left="2100"/>
    </w:pPr>
    <w:rPr>
      <w:sz w:val="21"/>
    </w:rPr>
  </w:style>
  <w:style w:type="paragraph" w:styleId="38">
    <w:name w:val="Body Text Indent 3"/>
    <w:basedOn w:val="a1"/>
    <w:link w:val="39"/>
    <w:qFormat/>
    <w:pPr>
      <w:ind w:leftChars="177" w:left="425" w:firstLineChars="200" w:firstLine="420"/>
    </w:pPr>
    <w:rPr>
      <w:sz w:val="21"/>
    </w:rPr>
  </w:style>
  <w:style w:type="paragraph" w:styleId="25">
    <w:name w:val="toc 2"/>
    <w:basedOn w:val="a1"/>
    <w:next w:val="a1"/>
    <w:uiPriority w:val="39"/>
    <w:qFormat/>
    <w:pPr>
      <w:ind w:leftChars="200" w:left="420"/>
    </w:pPr>
  </w:style>
  <w:style w:type="paragraph" w:styleId="91">
    <w:name w:val="toc 9"/>
    <w:basedOn w:val="a1"/>
    <w:next w:val="a1"/>
    <w:uiPriority w:val="39"/>
    <w:qFormat/>
    <w:pPr>
      <w:ind w:leftChars="1600" w:left="3360"/>
    </w:pPr>
    <w:rPr>
      <w:sz w:val="21"/>
    </w:rPr>
  </w:style>
  <w:style w:type="paragraph" w:styleId="HTML">
    <w:name w:val="HTML Preformatted"/>
    <w:basedOn w:val="a1"/>
    <w:link w:val="HTML0"/>
    <w:qFormat/>
    <w:rPr>
      <w:rFonts w:ascii="Courier New" w:hAnsi="Courier New" w:cs="Courier New"/>
      <w:sz w:val="20"/>
      <w:szCs w:val="20"/>
    </w:rPr>
  </w:style>
  <w:style w:type="paragraph" w:styleId="13">
    <w:name w:val="index 1"/>
    <w:basedOn w:val="a1"/>
    <w:next w:val="a1"/>
    <w:semiHidden/>
    <w:unhideWhenUsed/>
    <w:qFormat/>
  </w:style>
  <w:style w:type="paragraph" w:styleId="af7">
    <w:name w:val="Title"/>
    <w:basedOn w:val="a1"/>
    <w:next w:val="a1"/>
    <w:link w:val="af8"/>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table" w:styleId="af9">
    <w:name w:val="Table Grid"/>
    <w:basedOn w:val="a3"/>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Strong"/>
    <w:basedOn w:val="a2"/>
    <w:uiPriority w:val="22"/>
    <w:qFormat/>
    <w:rPr>
      <w:b/>
      <w:bCs/>
    </w:rPr>
  </w:style>
  <w:style w:type="character" w:styleId="afb">
    <w:name w:val="page number"/>
    <w:basedOn w:val="a2"/>
    <w:qFormat/>
  </w:style>
  <w:style w:type="character" w:styleId="afc">
    <w:name w:val="Emphasis"/>
    <w:basedOn w:val="a2"/>
    <w:uiPriority w:val="20"/>
    <w:qFormat/>
    <w:rPr>
      <w:i/>
      <w:iCs/>
    </w:rPr>
  </w:style>
  <w:style w:type="character" w:styleId="afd">
    <w:name w:val="Hyperlink"/>
    <w:uiPriority w:val="99"/>
    <w:qFormat/>
    <w:rPr>
      <w:color w:val="0000FF"/>
      <w:u w:val="single"/>
    </w:rPr>
  </w:style>
  <w:style w:type="character" w:customStyle="1" w:styleId="af3">
    <w:name w:val="页眉 字符"/>
    <w:basedOn w:val="a2"/>
    <w:link w:val="af2"/>
    <w:uiPriority w:val="99"/>
    <w:qFormat/>
    <w:rPr>
      <w:sz w:val="18"/>
      <w:szCs w:val="18"/>
    </w:rPr>
  </w:style>
  <w:style w:type="character" w:customStyle="1" w:styleId="af1">
    <w:name w:val="页脚 字符"/>
    <w:basedOn w:val="a2"/>
    <w:link w:val="af0"/>
    <w:uiPriority w:val="99"/>
    <w:qFormat/>
    <w:rPr>
      <w:sz w:val="18"/>
      <w:szCs w:val="18"/>
    </w:rPr>
  </w:style>
  <w:style w:type="character" w:customStyle="1" w:styleId="11">
    <w:name w:val="标题 1 字符"/>
    <w:basedOn w:val="a2"/>
    <w:link w:val="10"/>
    <w:uiPriority w:val="9"/>
    <w:qFormat/>
    <w:rPr>
      <w:rFonts w:asciiTheme="majorHAnsi" w:eastAsiaTheme="majorEastAsia" w:hAnsiTheme="majorHAnsi" w:cstheme="majorBidi"/>
      <w:b/>
      <w:bCs/>
      <w:color w:val="365F91" w:themeColor="accent1" w:themeShade="BF"/>
      <w:kern w:val="0"/>
      <w:sz w:val="28"/>
      <w:szCs w:val="28"/>
    </w:rPr>
  </w:style>
  <w:style w:type="character" w:customStyle="1" w:styleId="22">
    <w:name w:val="标题 2 字符"/>
    <w:basedOn w:val="a2"/>
    <w:link w:val="21"/>
    <w:uiPriority w:val="9"/>
    <w:qFormat/>
    <w:rPr>
      <w:rFonts w:asciiTheme="majorHAnsi" w:eastAsiaTheme="majorEastAsia" w:hAnsiTheme="majorHAnsi" w:cstheme="majorBidi"/>
      <w:b/>
      <w:bCs/>
      <w:color w:val="4F81BD" w:themeColor="accent1"/>
      <w:kern w:val="0"/>
      <w:sz w:val="26"/>
      <w:szCs w:val="26"/>
    </w:rPr>
  </w:style>
  <w:style w:type="character" w:customStyle="1" w:styleId="33">
    <w:name w:val="标题 3 字符"/>
    <w:basedOn w:val="a2"/>
    <w:link w:val="32"/>
    <w:uiPriority w:val="9"/>
    <w:qFormat/>
    <w:rPr>
      <w:rFonts w:asciiTheme="majorHAnsi" w:eastAsiaTheme="majorEastAsia" w:hAnsiTheme="majorHAnsi" w:cstheme="majorBidi"/>
      <w:b/>
      <w:bCs/>
      <w:color w:val="4F81BD" w:themeColor="accent1"/>
      <w:kern w:val="0"/>
      <w:sz w:val="22"/>
    </w:rPr>
  </w:style>
  <w:style w:type="character" w:customStyle="1" w:styleId="42">
    <w:name w:val="标题 4 字符"/>
    <w:basedOn w:val="a2"/>
    <w:link w:val="41"/>
    <w:uiPriority w:val="9"/>
    <w:qFormat/>
    <w:rPr>
      <w:rFonts w:asciiTheme="majorHAnsi" w:eastAsiaTheme="majorEastAsia" w:hAnsiTheme="majorHAnsi" w:cstheme="majorBidi"/>
      <w:b/>
      <w:bCs/>
      <w:i/>
      <w:iCs/>
      <w:color w:val="4F81BD" w:themeColor="accent1"/>
      <w:kern w:val="0"/>
      <w:sz w:val="22"/>
    </w:rPr>
  </w:style>
  <w:style w:type="character" w:customStyle="1" w:styleId="52">
    <w:name w:val="标题 5 字符"/>
    <w:basedOn w:val="a2"/>
    <w:link w:val="51"/>
    <w:uiPriority w:val="9"/>
    <w:qFormat/>
    <w:rPr>
      <w:rFonts w:asciiTheme="majorHAnsi" w:eastAsiaTheme="majorEastAsia" w:hAnsiTheme="majorHAnsi" w:cstheme="majorBidi"/>
      <w:color w:val="244061" w:themeColor="accent1" w:themeShade="80"/>
      <w:kern w:val="0"/>
      <w:sz w:val="22"/>
    </w:rPr>
  </w:style>
  <w:style w:type="character" w:customStyle="1" w:styleId="60">
    <w:name w:val="标题 6 字符"/>
    <w:basedOn w:val="a2"/>
    <w:link w:val="6"/>
    <w:uiPriority w:val="9"/>
    <w:qFormat/>
    <w:rPr>
      <w:rFonts w:asciiTheme="majorHAnsi" w:eastAsiaTheme="majorEastAsia" w:hAnsiTheme="majorHAnsi" w:cstheme="majorBidi"/>
      <w:i/>
      <w:iCs/>
      <w:color w:val="244061" w:themeColor="accent1" w:themeShade="80"/>
      <w:kern w:val="0"/>
      <w:sz w:val="22"/>
    </w:rPr>
  </w:style>
  <w:style w:type="character" w:customStyle="1" w:styleId="70">
    <w:name w:val="标题 7 字符"/>
    <w:basedOn w:val="a2"/>
    <w:link w:val="7"/>
    <w:uiPriority w:val="9"/>
    <w:qFormat/>
    <w:rPr>
      <w:rFonts w:asciiTheme="majorHAnsi" w:eastAsiaTheme="majorEastAsia" w:hAnsiTheme="majorHAnsi" w:cstheme="majorBidi"/>
      <w:i/>
      <w:iCs/>
      <w:color w:val="404040" w:themeColor="text1" w:themeTint="BF"/>
      <w:kern w:val="0"/>
      <w:sz w:val="22"/>
    </w:rPr>
  </w:style>
  <w:style w:type="character" w:customStyle="1" w:styleId="80">
    <w:name w:val="标题 8 字符"/>
    <w:basedOn w:val="a2"/>
    <w:link w:val="8"/>
    <w:uiPriority w:val="9"/>
    <w:qFormat/>
    <w:rPr>
      <w:rFonts w:asciiTheme="majorHAnsi" w:eastAsiaTheme="majorEastAsia" w:hAnsiTheme="majorHAnsi" w:cstheme="majorBidi"/>
      <w:color w:val="4F81BD" w:themeColor="accent1"/>
      <w:kern w:val="0"/>
      <w:sz w:val="20"/>
      <w:szCs w:val="20"/>
    </w:rPr>
  </w:style>
  <w:style w:type="character" w:customStyle="1" w:styleId="90">
    <w:name w:val="标题 9 字符"/>
    <w:basedOn w:val="a2"/>
    <w:link w:val="9"/>
    <w:uiPriority w:val="9"/>
    <w:qFormat/>
    <w:rPr>
      <w:rFonts w:asciiTheme="majorHAnsi" w:eastAsiaTheme="majorEastAsia" w:hAnsiTheme="majorHAnsi" w:cstheme="majorBidi"/>
      <w:i/>
      <w:iCs/>
      <w:color w:val="404040" w:themeColor="text1" w:themeTint="BF"/>
      <w:kern w:val="0"/>
      <w:sz w:val="20"/>
      <w:szCs w:val="20"/>
    </w:rPr>
  </w:style>
  <w:style w:type="paragraph" w:customStyle="1" w:styleId="qualitytd4">
    <w:name w:val="qualitytd样式4"/>
    <w:basedOn w:val="a1"/>
    <w:next w:val="qualitytd3"/>
    <w:qFormat/>
    <w:pPr>
      <w:keepNext/>
      <w:tabs>
        <w:tab w:val="left" w:pos="1418"/>
      </w:tabs>
      <w:ind w:left="1418" w:hanging="567"/>
      <w:outlineLvl w:val="2"/>
    </w:pPr>
    <w:rPr>
      <w:rFonts w:ascii="Arial" w:hAnsi="Arial"/>
      <w:b/>
      <w:sz w:val="28"/>
    </w:rPr>
  </w:style>
  <w:style w:type="paragraph" w:customStyle="1" w:styleId="qualitytd3">
    <w:name w:val="qualitytd标题3"/>
    <w:basedOn w:val="32"/>
    <w:next w:val="a1"/>
    <w:qFormat/>
    <w:pPr>
      <w:spacing w:before="240" w:after="240"/>
    </w:pPr>
    <w:rPr>
      <w:rFonts w:ascii="黑体" w:eastAsia="黑体" w:hAnsi="黑体"/>
      <w:b w:val="0"/>
      <w:sz w:val="28"/>
    </w:rPr>
  </w:style>
  <w:style w:type="character" w:customStyle="1" w:styleId="HTML0">
    <w:name w:val="HTML 预设格式 字符"/>
    <w:basedOn w:val="a2"/>
    <w:link w:val="HTML"/>
    <w:qFormat/>
    <w:rPr>
      <w:rFonts w:ascii="Courier New" w:hAnsi="Courier New" w:cs="Courier New"/>
      <w:kern w:val="0"/>
      <w:sz w:val="20"/>
      <w:szCs w:val="20"/>
    </w:rPr>
  </w:style>
  <w:style w:type="paragraph" w:customStyle="1" w:styleId="qualitytd2">
    <w:name w:val="qualitytd标题2"/>
    <w:basedOn w:val="21"/>
    <w:next w:val="a1"/>
    <w:qFormat/>
    <w:rPr>
      <w:rFonts w:ascii="黑体" w:eastAsia="黑体" w:hAnsi="黑体"/>
    </w:rPr>
  </w:style>
  <w:style w:type="paragraph" w:customStyle="1" w:styleId="qualitytd1">
    <w:name w:val="qualitytd标题1"/>
    <w:basedOn w:val="10"/>
    <w:next w:val="a1"/>
    <w:qFormat/>
    <w:pPr>
      <w:ind w:left="782" w:hangingChars="177" w:hanging="782"/>
    </w:pPr>
    <w:rPr>
      <w:rFonts w:ascii="黑体" w:eastAsia="黑体" w:hAnsi="黑体"/>
    </w:rPr>
  </w:style>
  <w:style w:type="paragraph" w:customStyle="1" w:styleId="BulletList">
    <w:name w:val="Bullet List"/>
    <w:basedOn w:val="a1"/>
    <w:qFormat/>
    <w:pPr>
      <w:overflowPunct w:val="0"/>
      <w:spacing w:before="120" w:line="40" w:lineRule="atLeast"/>
      <w:ind w:left="425" w:rightChars="8" w:right="19"/>
    </w:pPr>
    <w:rPr>
      <w:rFonts w:ascii="Arial" w:hAnsi="Arial"/>
      <w:sz w:val="21"/>
      <w:szCs w:val="20"/>
    </w:rPr>
  </w:style>
  <w:style w:type="character" w:customStyle="1" w:styleId="a9">
    <w:name w:val="文档结构图 字符"/>
    <w:basedOn w:val="a2"/>
    <w:link w:val="a8"/>
    <w:uiPriority w:val="99"/>
    <w:semiHidden/>
    <w:qFormat/>
    <w:rPr>
      <w:kern w:val="0"/>
      <w:sz w:val="22"/>
      <w:shd w:val="clear" w:color="auto" w:fill="000080"/>
    </w:rPr>
  </w:style>
  <w:style w:type="character" w:customStyle="1" w:styleId="ad">
    <w:name w:val="正文文本缩进 字符"/>
    <w:basedOn w:val="a2"/>
    <w:link w:val="ac"/>
    <w:qFormat/>
    <w:rPr>
      <w:kern w:val="0"/>
    </w:rPr>
  </w:style>
  <w:style w:type="paragraph" w:customStyle="1" w:styleId="TableText">
    <w:name w:val="Table Text"/>
    <w:basedOn w:val="a1"/>
    <w:qFormat/>
    <w:pPr>
      <w:spacing w:before="60" w:after="60" w:line="40" w:lineRule="atLeast"/>
    </w:pPr>
    <w:rPr>
      <w:rFonts w:ascii="Arial" w:hAnsi="Arial"/>
      <w:sz w:val="20"/>
      <w:szCs w:val="20"/>
      <w:lang w:eastAsia="en-US"/>
    </w:rPr>
  </w:style>
  <w:style w:type="character" w:customStyle="1" w:styleId="24">
    <w:name w:val="正文文本缩进 2 字符"/>
    <w:basedOn w:val="a2"/>
    <w:link w:val="23"/>
    <w:qFormat/>
    <w:rPr>
      <w:kern w:val="0"/>
    </w:rPr>
  </w:style>
  <w:style w:type="character" w:customStyle="1" w:styleId="39">
    <w:name w:val="正文文本缩进 3 字符"/>
    <w:basedOn w:val="a2"/>
    <w:link w:val="38"/>
    <w:qFormat/>
    <w:rPr>
      <w:kern w:val="0"/>
    </w:rPr>
  </w:style>
  <w:style w:type="character" w:customStyle="1" w:styleId="af8">
    <w:name w:val="标题 字符"/>
    <w:basedOn w:val="a2"/>
    <w:link w:val="af7"/>
    <w:uiPriority w:val="10"/>
    <w:qFormat/>
    <w:rPr>
      <w:rFonts w:asciiTheme="majorHAnsi" w:eastAsiaTheme="majorEastAsia" w:hAnsiTheme="majorHAnsi" w:cstheme="majorBidi"/>
      <w:color w:val="17365D" w:themeColor="text2" w:themeShade="BF"/>
      <w:spacing w:val="5"/>
      <w:kern w:val="28"/>
      <w:sz w:val="52"/>
      <w:szCs w:val="52"/>
    </w:rPr>
  </w:style>
  <w:style w:type="paragraph" w:customStyle="1" w:styleId="TableRow">
    <w:name w:val="Table Row"/>
    <w:basedOn w:val="a1"/>
    <w:qFormat/>
    <w:pPr>
      <w:spacing w:before="60" w:after="60" w:line="240" w:lineRule="atLeast"/>
    </w:pPr>
    <w:rPr>
      <w:rFonts w:ascii="Arial" w:hAnsi="Arial"/>
      <w:b/>
      <w:snapToGrid w:val="0"/>
      <w:sz w:val="20"/>
      <w:szCs w:val="20"/>
    </w:rPr>
  </w:style>
  <w:style w:type="character" w:customStyle="1" w:styleId="ab">
    <w:name w:val="正文文本 字符"/>
    <w:basedOn w:val="a2"/>
    <w:link w:val="aa"/>
    <w:qFormat/>
    <w:rPr>
      <w:rFonts w:ascii="Arial Narrow" w:hAnsi="Arial Narrow"/>
      <w:color w:val="080808"/>
      <w:kern w:val="0"/>
      <w:sz w:val="22"/>
      <w:szCs w:val="28"/>
    </w:rPr>
  </w:style>
  <w:style w:type="character" w:customStyle="1" w:styleId="txt">
    <w:name w:val="txt"/>
    <w:basedOn w:val="a2"/>
    <w:qFormat/>
  </w:style>
  <w:style w:type="character" w:customStyle="1" w:styleId="new2">
    <w:name w:val="new2"/>
    <w:qFormat/>
    <w:rPr>
      <w:sz w:val="18"/>
      <w:szCs w:val="18"/>
    </w:rPr>
  </w:style>
  <w:style w:type="character" w:customStyle="1" w:styleId="font2">
    <w:name w:val="font2"/>
    <w:qFormat/>
    <w:rPr>
      <w:color w:val="000000"/>
      <w:sz w:val="18"/>
      <w:szCs w:val="18"/>
    </w:rPr>
  </w:style>
  <w:style w:type="character" w:customStyle="1" w:styleId="titlefont1">
    <w:name w:val="titlefont1"/>
    <w:qFormat/>
    <w:rPr>
      <w:color w:val="CC0000"/>
      <w:sz w:val="21"/>
      <w:szCs w:val="21"/>
    </w:rPr>
  </w:style>
  <w:style w:type="paragraph" w:customStyle="1" w:styleId="font">
    <w:name w:val="font"/>
    <w:basedOn w:val="a1"/>
    <w:qFormat/>
    <w:pPr>
      <w:spacing w:before="100" w:beforeAutospacing="1" w:after="100" w:afterAutospacing="1"/>
    </w:pPr>
    <w:rPr>
      <w:rFonts w:ascii="宋体" w:hAnsi="宋体"/>
      <w:color w:val="000000"/>
      <w:sz w:val="18"/>
      <w:szCs w:val="18"/>
    </w:rPr>
  </w:style>
  <w:style w:type="paragraph" w:customStyle="1" w:styleId="afe">
    <w:name w:val="正文格式"/>
    <w:basedOn w:val="a1"/>
    <w:qFormat/>
    <w:pPr>
      <w:adjustRightInd w:val="0"/>
      <w:spacing w:line="360" w:lineRule="atLeast"/>
      <w:ind w:firstLine="482"/>
      <w:textAlignment w:val="baseline"/>
    </w:pPr>
    <w:rPr>
      <w:rFonts w:ascii="Times" w:hAnsi="Times"/>
      <w:sz w:val="21"/>
      <w:szCs w:val="20"/>
    </w:rPr>
  </w:style>
  <w:style w:type="paragraph" w:customStyle="1" w:styleId="new">
    <w:name w:val="new"/>
    <w:basedOn w:val="a1"/>
    <w:qFormat/>
    <w:pPr>
      <w:spacing w:before="100" w:beforeAutospacing="1" w:after="100" w:afterAutospacing="1" w:line="450" w:lineRule="atLeast"/>
    </w:pPr>
    <w:rPr>
      <w:rFonts w:ascii="Arial Unicode MS" w:eastAsia="Arial Unicode MS" w:hAnsi="Arial Unicode MS" w:cs="Arial Unicode MS"/>
      <w:color w:val="000000"/>
      <w:sz w:val="18"/>
      <w:szCs w:val="18"/>
    </w:rPr>
  </w:style>
  <w:style w:type="character" w:customStyle="1" w:styleId="w21">
    <w:name w:val="w21"/>
    <w:qFormat/>
    <w:rPr>
      <w:rFonts w:hint="default"/>
      <w:sz w:val="22"/>
      <w:szCs w:val="22"/>
    </w:rPr>
  </w:style>
  <w:style w:type="character" w:customStyle="1" w:styleId="gray1">
    <w:name w:val="gray1"/>
    <w:qFormat/>
    <w:rPr>
      <w:color w:val="7B7B7B"/>
    </w:rPr>
  </w:style>
  <w:style w:type="paragraph" w:customStyle="1" w:styleId="31">
    <w:name w:val="正文3"/>
    <w:basedOn w:val="a1"/>
    <w:qFormat/>
    <w:pPr>
      <w:numPr>
        <w:numId w:val="10"/>
      </w:numPr>
      <w:tabs>
        <w:tab w:val="left" w:pos="4800"/>
      </w:tabs>
      <w:spacing w:line="360" w:lineRule="auto"/>
    </w:pPr>
    <w:rPr>
      <w:szCs w:val="20"/>
    </w:rPr>
  </w:style>
  <w:style w:type="paragraph" w:customStyle="1" w:styleId="44">
    <w:name w:val="标题4－连尉平"/>
    <w:basedOn w:val="a1"/>
    <w:qFormat/>
    <w:rPr>
      <w:sz w:val="21"/>
      <w:szCs w:val="20"/>
    </w:rPr>
  </w:style>
  <w:style w:type="paragraph" w:customStyle="1" w:styleId="1">
    <w:name w:val="项目列表符号1"/>
    <w:basedOn w:val="a1"/>
    <w:qFormat/>
    <w:pPr>
      <w:numPr>
        <w:numId w:val="11"/>
      </w:numPr>
      <w:spacing w:before="120"/>
    </w:pPr>
    <w:rPr>
      <w:rFonts w:ascii="Times" w:eastAsia="仿宋_GB2312" w:hAnsi="Times"/>
      <w:szCs w:val="20"/>
    </w:rPr>
  </w:style>
  <w:style w:type="paragraph" w:customStyle="1" w:styleId="Copyright">
    <w:name w:val="Copyright"/>
    <w:qFormat/>
    <w:pPr>
      <w:spacing w:before="120" w:after="200" w:line="276" w:lineRule="auto"/>
    </w:pPr>
    <w:rPr>
      <w:rFonts w:ascii="Arial" w:hAnsi="Arial"/>
      <w:sz w:val="18"/>
    </w:rPr>
  </w:style>
  <w:style w:type="paragraph" w:customStyle="1" w:styleId="aff">
    <w:name w:val="图表标题"/>
    <w:basedOn w:val="a1"/>
    <w:next w:val="a1"/>
    <w:qFormat/>
    <w:pPr>
      <w:spacing w:before="120"/>
      <w:jc w:val="center"/>
    </w:pPr>
    <w:rPr>
      <w:rFonts w:ascii="Arial" w:eastAsia="黑体" w:hAnsi="Arial"/>
      <w:sz w:val="21"/>
      <w:szCs w:val="20"/>
    </w:rPr>
  </w:style>
  <w:style w:type="paragraph" w:customStyle="1" w:styleId="aff0">
    <w:name w:val="图中文字"/>
    <w:basedOn w:val="a1"/>
    <w:pPr>
      <w:jc w:val="center"/>
    </w:pPr>
    <w:rPr>
      <w:rFonts w:ascii="Times" w:eastAsia="仿宋_GB2312" w:hAnsi="Times"/>
      <w:sz w:val="21"/>
      <w:szCs w:val="20"/>
    </w:rPr>
  </w:style>
  <w:style w:type="paragraph" w:customStyle="1" w:styleId="xl30">
    <w:name w:val="xl30"/>
    <w:basedOn w:val="a1"/>
    <w:qFormat/>
    <w:pPr>
      <w:spacing w:before="100" w:beforeAutospacing="1" w:after="100" w:afterAutospacing="1"/>
      <w:jc w:val="center"/>
    </w:pPr>
    <w:rPr>
      <w:rFonts w:ascii="宋体" w:hAnsi="宋体"/>
      <w:b/>
      <w:bCs/>
      <w:sz w:val="32"/>
      <w:szCs w:val="32"/>
    </w:rPr>
  </w:style>
  <w:style w:type="paragraph" w:customStyle="1" w:styleId="aff1">
    <w:name w:val="无缩进"/>
    <w:basedOn w:val="a1"/>
    <w:rPr>
      <w:rFonts w:ascii="Times" w:hAnsi="Times"/>
    </w:rPr>
  </w:style>
  <w:style w:type="character" w:customStyle="1" w:styleId="font101">
    <w:name w:val="font101"/>
    <w:qFormat/>
    <w:rPr>
      <w:sz w:val="21"/>
      <w:szCs w:val="21"/>
    </w:rPr>
  </w:style>
  <w:style w:type="character" w:customStyle="1" w:styleId="f141">
    <w:name w:val="f141"/>
    <w:qFormat/>
    <w:rPr>
      <w:sz w:val="17"/>
      <w:szCs w:val="17"/>
    </w:rPr>
  </w:style>
  <w:style w:type="character" w:customStyle="1" w:styleId="myp112">
    <w:name w:val="myp112"/>
    <w:qFormat/>
    <w:rPr>
      <w:rFonts w:ascii="ˎ̥" w:hAnsi="ˎ̥" w:hint="default"/>
      <w:color w:val="000000"/>
      <w:sz w:val="22"/>
      <w:szCs w:val="22"/>
      <w:u w:val="none"/>
    </w:rPr>
  </w:style>
  <w:style w:type="character" w:customStyle="1" w:styleId="content1">
    <w:name w:val="content1"/>
    <w:rPr>
      <w:sz w:val="18"/>
      <w:szCs w:val="18"/>
    </w:rPr>
  </w:style>
  <w:style w:type="paragraph" w:customStyle="1" w:styleId="q">
    <w:name w:val="q"/>
    <w:basedOn w:val="a1"/>
    <w:pPr>
      <w:spacing w:before="100" w:beforeAutospacing="1" w:after="100" w:afterAutospacing="1" w:line="360" w:lineRule="auto"/>
    </w:pPr>
    <w:rPr>
      <w:rFonts w:ascii="宋体" w:hAnsi="宋体"/>
      <w:spacing w:val="30"/>
      <w:sz w:val="18"/>
      <w:szCs w:val="18"/>
    </w:rPr>
  </w:style>
  <w:style w:type="character" w:customStyle="1" w:styleId="af">
    <w:name w:val="批注框文本 字符"/>
    <w:basedOn w:val="a2"/>
    <w:link w:val="ae"/>
    <w:uiPriority w:val="99"/>
    <w:semiHidden/>
    <w:rPr>
      <w:kern w:val="0"/>
      <w:sz w:val="18"/>
      <w:szCs w:val="18"/>
    </w:rPr>
  </w:style>
  <w:style w:type="paragraph" w:customStyle="1" w:styleId="Figure">
    <w:name w:val="Figure"/>
    <w:basedOn w:val="a1"/>
    <w:pPr>
      <w:spacing w:before="240" w:after="240"/>
      <w:jc w:val="center"/>
    </w:pPr>
    <w:rPr>
      <w:rFonts w:ascii="CG Times" w:hAnsi="CG Times"/>
      <w:b/>
      <w:sz w:val="16"/>
      <w:szCs w:val="20"/>
      <w:lang w:eastAsia="en-US"/>
    </w:rPr>
  </w:style>
  <w:style w:type="paragraph" w:customStyle="1" w:styleId="Rub-parm">
    <w:name w:val="Rub-parm"/>
    <w:basedOn w:val="a1"/>
    <w:pPr>
      <w:keepNext/>
      <w:spacing w:before="120" w:line="240" w:lineRule="exact"/>
    </w:pPr>
    <w:rPr>
      <w:rFonts w:ascii="CG Times" w:hAnsi="CG Times"/>
      <w:szCs w:val="20"/>
      <w:lang w:eastAsia="en-US"/>
    </w:rPr>
  </w:style>
  <w:style w:type="paragraph" w:customStyle="1" w:styleId="ASCI">
    <w:name w:val="ASCI"/>
    <w:basedOn w:val="a1"/>
    <w:pPr>
      <w:ind w:left="1080"/>
    </w:pPr>
    <w:rPr>
      <w:rFonts w:ascii="Courier New" w:hAnsi="Courier New"/>
      <w:sz w:val="18"/>
      <w:szCs w:val="20"/>
      <w:lang w:eastAsia="en-US"/>
    </w:rPr>
  </w:style>
  <w:style w:type="paragraph" w:customStyle="1" w:styleId="example">
    <w:name w:val="example"/>
    <w:basedOn w:val="a1"/>
    <w:pPr>
      <w:adjustRightInd w:val="0"/>
      <w:ind w:left="720"/>
      <w:textAlignment w:val="baseline"/>
    </w:pPr>
    <w:rPr>
      <w:rFonts w:ascii="Lucida Console" w:hAnsi="Lucida Console"/>
      <w:sz w:val="20"/>
      <w:szCs w:val="20"/>
    </w:rPr>
  </w:style>
  <w:style w:type="character" w:customStyle="1" w:styleId="top111">
    <w:name w:val="top111"/>
    <w:rPr>
      <w:color w:val="000000"/>
      <w:sz w:val="17"/>
      <w:szCs w:val="17"/>
    </w:rPr>
  </w:style>
  <w:style w:type="character" w:customStyle="1" w:styleId="36">
    <w:name w:val="正文文本 3 字符"/>
    <w:basedOn w:val="a2"/>
    <w:link w:val="35"/>
    <w:qFormat/>
    <w:rPr>
      <w:color w:val="000000"/>
      <w:kern w:val="0"/>
      <w:szCs w:val="20"/>
    </w:rPr>
  </w:style>
  <w:style w:type="paragraph" w:styleId="aff2">
    <w:name w:val="List Paragraph"/>
    <w:basedOn w:val="a1"/>
    <w:uiPriority w:val="34"/>
    <w:qFormat/>
    <w:pPr>
      <w:ind w:left="720"/>
      <w:contextualSpacing/>
    </w:pPr>
  </w:style>
  <w:style w:type="table" w:customStyle="1" w:styleId="310">
    <w:name w:val="无格式表格 31"/>
    <w:basedOn w:val="a3"/>
    <w:uiPriority w:val="43"/>
    <w:qFormat/>
    <w:pPr>
      <w:spacing w:after="200" w:line="276" w:lineRule="auto"/>
    </w:pP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customStyle="1" w:styleId="14">
    <w:name w:val="列出段落1"/>
    <w:basedOn w:val="a1"/>
    <w:uiPriority w:val="34"/>
    <w:qFormat/>
    <w:pPr>
      <w:ind w:firstLineChars="200" w:firstLine="420"/>
    </w:pPr>
    <w:rPr>
      <w:sz w:val="21"/>
    </w:rPr>
  </w:style>
  <w:style w:type="paragraph" w:customStyle="1" w:styleId="TOC1">
    <w:name w:val="TOC 标题1"/>
    <w:basedOn w:val="10"/>
    <w:next w:val="a1"/>
    <w:uiPriority w:val="39"/>
    <w:semiHidden/>
    <w:unhideWhenUsed/>
    <w:qFormat/>
    <w:pPr>
      <w:outlineLvl w:val="9"/>
    </w:pPr>
  </w:style>
  <w:style w:type="character" w:customStyle="1" w:styleId="af6">
    <w:name w:val="副标题 字符"/>
    <w:basedOn w:val="a2"/>
    <w:link w:val="af5"/>
    <w:uiPriority w:val="11"/>
    <w:qFormat/>
    <w:rPr>
      <w:rFonts w:asciiTheme="majorHAnsi" w:eastAsiaTheme="majorEastAsia" w:hAnsiTheme="majorHAnsi" w:cstheme="majorBidi"/>
      <w:i/>
      <w:iCs/>
      <w:color w:val="4F81BD" w:themeColor="accent1"/>
      <w:spacing w:val="15"/>
      <w:kern w:val="0"/>
      <w:sz w:val="24"/>
      <w:szCs w:val="24"/>
    </w:rPr>
  </w:style>
  <w:style w:type="paragraph" w:styleId="aff3">
    <w:name w:val="No Spacing"/>
    <w:uiPriority w:val="1"/>
    <w:qFormat/>
    <w:rPr>
      <w:rFonts w:asciiTheme="minorHAnsi" w:eastAsiaTheme="minorEastAsia" w:hAnsiTheme="minorHAnsi" w:cstheme="minorBidi"/>
      <w:sz w:val="22"/>
      <w:szCs w:val="22"/>
    </w:rPr>
  </w:style>
  <w:style w:type="paragraph" w:styleId="aff4">
    <w:name w:val="Quote"/>
    <w:basedOn w:val="a1"/>
    <w:next w:val="a1"/>
    <w:link w:val="aff5"/>
    <w:uiPriority w:val="29"/>
    <w:qFormat/>
    <w:rPr>
      <w:i/>
      <w:iCs/>
      <w:color w:val="000000" w:themeColor="text1"/>
    </w:rPr>
  </w:style>
  <w:style w:type="character" w:customStyle="1" w:styleId="aff5">
    <w:name w:val="引用 字符"/>
    <w:basedOn w:val="a2"/>
    <w:link w:val="aff4"/>
    <w:uiPriority w:val="29"/>
    <w:qFormat/>
    <w:rPr>
      <w:i/>
      <w:iCs/>
      <w:color w:val="000000" w:themeColor="text1"/>
      <w:kern w:val="0"/>
      <w:sz w:val="22"/>
    </w:rPr>
  </w:style>
  <w:style w:type="paragraph" w:styleId="aff6">
    <w:name w:val="Intense Quote"/>
    <w:basedOn w:val="a1"/>
    <w:next w:val="a1"/>
    <w:link w:val="aff7"/>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aff7">
    <w:name w:val="明显引用 字符"/>
    <w:basedOn w:val="a2"/>
    <w:link w:val="aff6"/>
    <w:uiPriority w:val="30"/>
    <w:qFormat/>
    <w:rPr>
      <w:b/>
      <w:bCs/>
      <w:i/>
      <w:iCs/>
      <w:color w:val="4F81BD" w:themeColor="accent1"/>
      <w:kern w:val="0"/>
      <w:sz w:val="22"/>
    </w:rPr>
  </w:style>
  <w:style w:type="character" w:customStyle="1" w:styleId="15">
    <w:name w:val="不明显强调1"/>
    <w:basedOn w:val="a2"/>
    <w:uiPriority w:val="19"/>
    <w:qFormat/>
    <w:rPr>
      <w:i/>
      <w:iCs/>
      <w:color w:val="7F7F7F" w:themeColor="text1" w:themeTint="80"/>
    </w:rPr>
  </w:style>
  <w:style w:type="character" w:customStyle="1" w:styleId="16">
    <w:name w:val="明显强调1"/>
    <w:basedOn w:val="a2"/>
    <w:uiPriority w:val="21"/>
    <w:qFormat/>
    <w:rPr>
      <w:b/>
      <w:bCs/>
      <w:i/>
      <w:iCs/>
      <w:color w:val="4F81BD" w:themeColor="accent1"/>
    </w:rPr>
  </w:style>
  <w:style w:type="character" w:customStyle="1" w:styleId="17">
    <w:name w:val="不明显参考1"/>
    <w:basedOn w:val="a2"/>
    <w:uiPriority w:val="31"/>
    <w:qFormat/>
    <w:rPr>
      <w:smallCaps/>
      <w:color w:val="C0504D" w:themeColor="accent2"/>
      <w:u w:val="single"/>
    </w:rPr>
  </w:style>
  <w:style w:type="character" w:customStyle="1" w:styleId="18">
    <w:name w:val="明显参考1"/>
    <w:basedOn w:val="a2"/>
    <w:uiPriority w:val="32"/>
    <w:qFormat/>
    <w:rPr>
      <w:b/>
      <w:bCs/>
      <w:smallCaps/>
      <w:color w:val="C0504D" w:themeColor="accent2"/>
      <w:spacing w:val="5"/>
      <w:u w:val="single"/>
    </w:rPr>
  </w:style>
  <w:style w:type="character" w:customStyle="1" w:styleId="19">
    <w:name w:val="书籍标题1"/>
    <w:basedOn w:val="a2"/>
    <w:uiPriority w:val="33"/>
    <w:qFormat/>
    <w:rPr>
      <w:b/>
      <w:bCs/>
      <w:smallCaps/>
      <w:spacing w:val="5"/>
    </w:rPr>
  </w:style>
  <w:style w:type="table" w:customStyle="1" w:styleId="1a">
    <w:name w:val="网格型1"/>
    <w:basedOn w:val="a3"/>
    <w:uiPriority w:val="5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网格型2"/>
    <w:basedOn w:val="a3"/>
    <w:uiPriority w:val="59"/>
    <w:rPr>
      <w:rFonts w:ascii="Cambria" w:hAnsi="Cambria"/>
      <w:sz w:val="22"/>
      <w:lang w:eastAsia="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0">
    <w:name w:val="网格型21"/>
    <w:basedOn w:val="a3"/>
    <w:uiPriority w:val="5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a">
    <w:name w:val="网格型3"/>
    <w:basedOn w:val="a3"/>
    <w:uiPriority w:val="59"/>
    <w:qFormat/>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
    <w:name w:val="网格型4"/>
    <w:basedOn w:val="a3"/>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8">
    <w:name w:val="小节标题"/>
    <w:basedOn w:val="32"/>
    <w:link w:val="Char"/>
    <w:qFormat/>
    <w:pPr>
      <w:widowControl w:val="0"/>
      <w:spacing w:before="260" w:after="260" w:line="360" w:lineRule="auto"/>
      <w:jc w:val="both"/>
    </w:pPr>
    <w:rPr>
      <w:rFonts w:ascii="黑体" w:eastAsia="黑体" w:hAnsi="黑体"/>
      <w:b w:val="0"/>
      <w:sz w:val="24"/>
      <w:szCs w:val="32"/>
    </w:rPr>
  </w:style>
  <w:style w:type="character" w:customStyle="1" w:styleId="Char">
    <w:name w:val="小节标题 Char"/>
    <w:basedOn w:val="22"/>
    <w:link w:val="aff8"/>
    <w:rPr>
      <w:rFonts w:ascii="黑体" w:eastAsia="黑体" w:hAnsi="黑体" w:cstheme="majorBidi"/>
      <w:b w:val="0"/>
      <w:bCs/>
      <w:color w:val="4F81BD" w:themeColor="accent1"/>
      <w:kern w:val="0"/>
      <w:sz w:val="24"/>
      <w:szCs w:val="32"/>
    </w:rPr>
  </w:style>
  <w:style w:type="character" w:customStyle="1" w:styleId="1Char">
    <w:name w:val="样式1 Char"/>
    <w:link w:val="1b"/>
    <w:rPr>
      <w:sz w:val="24"/>
      <w:szCs w:val="24"/>
      <w:lang w:val="zh-CN"/>
    </w:rPr>
  </w:style>
  <w:style w:type="paragraph" w:customStyle="1" w:styleId="1b">
    <w:name w:val="样式1"/>
    <w:basedOn w:val="a1"/>
    <w:link w:val="1Char"/>
    <w:qFormat/>
    <w:pPr>
      <w:widowControl w:val="0"/>
      <w:spacing w:after="0" w:line="360" w:lineRule="auto"/>
      <w:ind w:firstLineChars="200" w:firstLine="480"/>
      <w:jc w:val="both"/>
    </w:pPr>
    <w:rPr>
      <w:kern w:val="2"/>
      <w:sz w:val="24"/>
      <w:szCs w:val="24"/>
      <w:lang w:val="zh-CN"/>
    </w:rPr>
  </w:style>
  <w:style w:type="paragraph" w:customStyle="1" w:styleId="a0">
    <w:name w:val="实验标号正文"/>
    <w:basedOn w:val="a1"/>
    <w:qFormat/>
    <w:pPr>
      <w:numPr>
        <w:numId w:val="12"/>
      </w:numPr>
      <w:spacing w:line="360" w:lineRule="auto"/>
    </w:pPr>
    <w:rPr>
      <w:rFonts w:ascii="宋体" w:hAnsi="宋体" w:cs="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3435224">
      <w:bodyDiv w:val="1"/>
      <w:marLeft w:val="0"/>
      <w:marRight w:val="0"/>
      <w:marTop w:val="0"/>
      <w:marBottom w:val="0"/>
      <w:divBdr>
        <w:top w:val="none" w:sz="0" w:space="0" w:color="auto"/>
        <w:left w:val="none" w:sz="0" w:space="0" w:color="auto"/>
        <w:bottom w:val="none" w:sz="0" w:space="0" w:color="auto"/>
        <w:right w:val="none" w:sz="0" w:space="0" w:color="auto"/>
      </w:divBdr>
    </w:div>
    <w:div w:id="1195382245">
      <w:bodyDiv w:val="1"/>
      <w:marLeft w:val="0"/>
      <w:marRight w:val="0"/>
      <w:marTop w:val="0"/>
      <w:marBottom w:val="0"/>
      <w:divBdr>
        <w:top w:val="none" w:sz="0" w:space="0" w:color="auto"/>
        <w:left w:val="none" w:sz="0" w:space="0" w:color="auto"/>
        <w:bottom w:val="none" w:sz="0" w:space="0" w:color="auto"/>
        <w:right w:val="none" w:sz="0" w:space="0" w:color="auto"/>
      </w:divBdr>
    </w:div>
    <w:div w:id="17917806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oter" Target="footer5.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5BC796-2BC4-4728-81E5-AB78713F1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35</Pages>
  <Words>2065</Words>
  <Characters>11774</Characters>
  <Application>Microsoft Office Word</Application>
  <DocSecurity>0</DocSecurity>
  <Lines>98</Lines>
  <Paragraphs>27</Paragraphs>
  <ScaleCrop>false</ScaleCrop>
  <Company>Microsoft</Company>
  <LinksUpToDate>false</LinksUpToDate>
  <CharactersWithSpaces>13812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艾米 莉娅</cp:lastModifiedBy>
  <cp:revision>21</cp:revision>
  <dcterms:created xsi:type="dcterms:W3CDTF">2019-06-28T01:50:00Z</dcterms:created>
  <dcterms:modified xsi:type="dcterms:W3CDTF">2019-07-03T01:55:00Z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2052-11.1.0.8812</vt:lpwstr>
  </property>
</Properties>
</file>